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463553" w14:textId="77777777" w:rsidR="004A0890" w:rsidRDefault="001968CB">
      <w:pPr>
        <w:jc w:val="center"/>
        <w:rPr>
          <w:rFonts w:ascii="隶书" w:eastAsia="隶书" w:hAnsi="黑体"/>
          <w:b/>
          <w:kern w:val="2"/>
          <w:sz w:val="36"/>
          <w:szCs w:val="28"/>
        </w:rPr>
      </w:pPr>
      <w:r>
        <w:rPr>
          <w:rFonts w:ascii="黑体" w:eastAsia="黑体" w:hAnsi="黑体"/>
          <w:noProof/>
          <w:kern w:val="2"/>
          <w:sz w:val="30"/>
          <w:szCs w:val="30"/>
        </w:rPr>
        <w:drawing>
          <wp:inline distT="0" distB="0" distL="0" distR="0" wp14:anchorId="47AEF867" wp14:editId="1E7C5DBD">
            <wp:extent cx="3598545" cy="929005"/>
            <wp:effectExtent l="0" t="0" r="13335" b="635"/>
            <wp:docPr id="24" name="图片 24"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598545" cy="929005"/>
                    </a:xfrm>
                    <a:prstGeom prst="rect">
                      <a:avLst/>
                    </a:prstGeom>
                    <a:noFill/>
                    <a:ln>
                      <a:noFill/>
                    </a:ln>
                  </pic:spPr>
                </pic:pic>
              </a:graphicData>
            </a:graphic>
          </wp:inline>
        </w:drawing>
      </w:r>
    </w:p>
    <w:p w14:paraId="4A786FDE" w14:textId="77777777" w:rsidR="004A0890" w:rsidRDefault="004A0890">
      <w:pPr>
        <w:autoSpaceDE w:val="0"/>
        <w:autoSpaceDN w:val="0"/>
        <w:adjustRightInd w:val="0"/>
        <w:jc w:val="left"/>
        <w:rPr>
          <w:sz w:val="24"/>
          <w:szCs w:val="24"/>
        </w:rPr>
      </w:pPr>
    </w:p>
    <w:p w14:paraId="096872C4" w14:textId="77777777" w:rsidR="004A0890" w:rsidRDefault="001968CB">
      <w:pPr>
        <w:jc w:val="center"/>
        <w:rPr>
          <w:rFonts w:eastAsia="隶书"/>
          <w:b/>
          <w:kern w:val="2"/>
          <w:sz w:val="36"/>
          <w:szCs w:val="28"/>
        </w:rPr>
      </w:pPr>
      <w:r>
        <w:rPr>
          <w:rFonts w:eastAsia="隶书"/>
          <w:b/>
          <w:kern w:val="2"/>
          <w:sz w:val="36"/>
          <w:szCs w:val="28"/>
        </w:rPr>
        <w:t>《</w:t>
      </w:r>
      <w:r>
        <w:rPr>
          <w:rFonts w:eastAsia="隶书" w:hint="eastAsia"/>
          <w:b/>
          <w:kern w:val="2"/>
          <w:sz w:val="36"/>
          <w:szCs w:val="28"/>
        </w:rPr>
        <w:t>软件测试</w:t>
      </w:r>
      <w:r>
        <w:rPr>
          <w:rFonts w:eastAsia="隶书"/>
          <w:b/>
          <w:kern w:val="2"/>
          <w:sz w:val="36"/>
          <w:szCs w:val="28"/>
        </w:rPr>
        <w:t>》</w:t>
      </w:r>
    </w:p>
    <w:p w14:paraId="070777E3" w14:textId="77777777" w:rsidR="004A0890" w:rsidRDefault="001968CB">
      <w:pPr>
        <w:jc w:val="center"/>
        <w:rPr>
          <w:rFonts w:eastAsia="隶书"/>
          <w:b/>
          <w:kern w:val="2"/>
          <w:sz w:val="36"/>
          <w:szCs w:val="28"/>
        </w:rPr>
      </w:pPr>
      <w:bookmarkStart w:id="0" w:name="_Toc9931"/>
      <w:r>
        <w:rPr>
          <w:rFonts w:eastAsia="隶书" w:hint="eastAsia"/>
          <w:b/>
          <w:kern w:val="2"/>
          <w:sz w:val="36"/>
          <w:szCs w:val="28"/>
        </w:rPr>
        <w:t>期末</w:t>
      </w:r>
      <w:r>
        <w:rPr>
          <w:rFonts w:eastAsia="隶书"/>
          <w:b/>
          <w:kern w:val="2"/>
          <w:sz w:val="36"/>
          <w:szCs w:val="28"/>
        </w:rPr>
        <w:t>课程设计</w:t>
      </w:r>
      <w:bookmarkEnd w:id="0"/>
    </w:p>
    <w:p w14:paraId="448EF929" w14:textId="77777777" w:rsidR="004A0890" w:rsidRDefault="004A0890">
      <w:pPr>
        <w:autoSpaceDE w:val="0"/>
        <w:autoSpaceDN w:val="0"/>
        <w:adjustRightInd w:val="0"/>
        <w:jc w:val="left"/>
        <w:rPr>
          <w:sz w:val="24"/>
          <w:szCs w:val="24"/>
        </w:rPr>
      </w:pPr>
    </w:p>
    <w:p w14:paraId="3BF96E7D" w14:textId="77777777" w:rsidR="004A0890" w:rsidRDefault="004A0890">
      <w:pPr>
        <w:autoSpaceDE w:val="0"/>
        <w:autoSpaceDN w:val="0"/>
        <w:adjustRightInd w:val="0"/>
        <w:jc w:val="left"/>
        <w:rPr>
          <w:sz w:val="24"/>
          <w:szCs w:val="24"/>
        </w:rPr>
      </w:pPr>
    </w:p>
    <w:p w14:paraId="6B108E05" w14:textId="77777777" w:rsidR="004A0890" w:rsidRDefault="004A0890">
      <w:pPr>
        <w:autoSpaceDE w:val="0"/>
        <w:autoSpaceDN w:val="0"/>
        <w:adjustRightInd w:val="0"/>
        <w:jc w:val="left"/>
        <w:rPr>
          <w:sz w:val="24"/>
          <w:szCs w:val="24"/>
        </w:rPr>
      </w:pPr>
    </w:p>
    <w:p w14:paraId="75254322" w14:textId="77777777" w:rsidR="004A0890" w:rsidRDefault="004A0890">
      <w:pPr>
        <w:autoSpaceDE w:val="0"/>
        <w:autoSpaceDN w:val="0"/>
        <w:adjustRightInd w:val="0"/>
        <w:jc w:val="left"/>
        <w:rPr>
          <w:sz w:val="24"/>
          <w:szCs w:val="24"/>
        </w:rPr>
      </w:pPr>
    </w:p>
    <w:p w14:paraId="318D7028" w14:textId="77777777" w:rsidR="004A0890" w:rsidRDefault="001968CB">
      <w:pPr>
        <w:autoSpaceDE w:val="0"/>
        <w:autoSpaceDN w:val="0"/>
        <w:adjustRightInd w:val="0"/>
        <w:spacing w:line="360" w:lineRule="auto"/>
        <w:jc w:val="center"/>
        <w:rPr>
          <w:rFonts w:ascii="黑体" w:eastAsia="黑体"/>
          <w:b/>
          <w:sz w:val="52"/>
          <w:szCs w:val="48"/>
        </w:rPr>
      </w:pPr>
      <w:proofErr w:type="gramStart"/>
      <w:r>
        <w:rPr>
          <w:rFonts w:ascii="Consolas" w:eastAsia="黑体" w:hAnsi="Consolas" w:cs="Consolas" w:hint="eastAsia"/>
          <w:b/>
          <w:sz w:val="52"/>
          <w:szCs w:val="48"/>
        </w:rPr>
        <w:t>怡</w:t>
      </w:r>
      <w:proofErr w:type="gramEnd"/>
      <w:r>
        <w:rPr>
          <w:rFonts w:ascii="Consolas" w:eastAsia="黑体" w:hAnsi="Consolas" w:cs="Consolas" w:hint="eastAsia"/>
          <w:b/>
          <w:sz w:val="52"/>
          <w:szCs w:val="48"/>
        </w:rPr>
        <w:t>运动——运动爱好者的运动与社交平台</w:t>
      </w:r>
    </w:p>
    <w:p w14:paraId="1A146B4D" w14:textId="77777777" w:rsidR="004A0890" w:rsidRDefault="001968CB">
      <w:pPr>
        <w:autoSpaceDE w:val="0"/>
        <w:autoSpaceDN w:val="0"/>
        <w:adjustRightInd w:val="0"/>
        <w:spacing w:before="240" w:line="720" w:lineRule="auto"/>
        <w:jc w:val="center"/>
        <w:rPr>
          <w:rFonts w:ascii="黑体" w:eastAsia="黑体" w:hAnsi="黑体"/>
          <w:b/>
          <w:sz w:val="52"/>
          <w:szCs w:val="24"/>
        </w:rPr>
      </w:pPr>
      <w:bookmarkStart w:id="1" w:name="_Toc26824"/>
      <w:r>
        <w:rPr>
          <w:rFonts w:ascii="黑体" w:eastAsia="黑体" w:hAnsi="黑体"/>
          <w:b/>
          <w:sz w:val="52"/>
          <w:szCs w:val="24"/>
        </w:rPr>
        <w:t>系统</w:t>
      </w:r>
      <w:r>
        <w:rPr>
          <w:rFonts w:ascii="黑体" w:eastAsia="黑体" w:hAnsi="黑体" w:hint="eastAsia"/>
          <w:b/>
          <w:sz w:val="52"/>
          <w:szCs w:val="24"/>
        </w:rPr>
        <w:t>测试</w:t>
      </w:r>
      <w:r>
        <w:rPr>
          <w:rFonts w:ascii="黑体" w:eastAsia="黑体" w:hAnsi="黑体"/>
          <w:b/>
          <w:sz w:val="52"/>
          <w:szCs w:val="24"/>
        </w:rPr>
        <w:t>文档</w:t>
      </w:r>
      <w:bookmarkEnd w:id="1"/>
    </w:p>
    <w:p w14:paraId="1C65285D" w14:textId="77777777" w:rsidR="004A0890" w:rsidRDefault="004A0890">
      <w:pPr>
        <w:autoSpaceDE w:val="0"/>
        <w:autoSpaceDN w:val="0"/>
        <w:adjustRightInd w:val="0"/>
        <w:spacing w:line="360" w:lineRule="auto"/>
        <w:rPr>
          <w:rFonts w:cs="宋体"/>
          <w:szCs w:val="21"/>
        </w:rPr>
      </w:pPr>
    </w:p>
    <w:p w14:paraId="6FCA44E2" w14:textId="77777777" w:rsidR="004A0890" w:rsidRDefault="004A0890">
      <w:pPr>
        <w:autoSpaceDE w:val="0"/>
        <w:autoSpaceDN w:val="0"/>
        <w:adjustRightInd w:val="0"/>
        <w:spacing w:line="360" w:lineRule="auto"/>
        <w:rPr>
          <w:rFonts w:cs="宋体"/>
          <w:szCs w:val="21"/>
        </w:rPr>
      </w:pPr>
    </w:p>
    <w:p w14:paraId="3DC18EC8" w14:textId="77777777" w:rsidR="004A0890" w:rsidRDefault="004A0890">
      <w:pPr>
        <w:autoSpaceDE w:val="0"/>
        <w:autoSpaceDN w:val="0"/>
        <w:adjustRightInd w:val="0"/>
        <w:spacing w:line="360" w:lineRule="auto"/>
        <w:rPr>
          <w:rFonts w:cs="宋体"/>
          <w:szCs w:val="21"/>
        </w:rPr>
      </w:pPr>
    </w:p>
    <w:p w14:paraId="458F7216" w14:textId="77777777" w:rsidR="004A0890" w:rsidRDefault="004A0890">
      <w:pPr>
        <w:autoSpaceDE w:val="0"/>
        <w:autoSpaceDN w:val="0"/>
        <w:adjustRightInd w:val="0"/>
        <w:spacing w:line="360" w:lineRule="auto"/>
        <w:rPr>
          <w:rFonts w:cs="宋体"/>
          <w:szCs w:val="21"/>
        </w:rPr>
      </w:pPr>
    </w:p>
    <w:p w14:paraId="2B189142" w14:textId="77777777" w:rsidR="004A0890" w:rsidRDefault="004A0890">
      <w:pPr>
        <w:autoSpaceDE w:val="0"/>
        <w:autoSpaceDN w:val="0"/>
        <w:adjustRightInd w:val="0"/>
        <w:spacing w:line="360" w:lineRule="auto"/>
        <w:rPr>
          <w:rFonts w:cs="宋体"/>
          <w:szCs w:val="21"/>
        </w:rPr>
      </w:pPr>
    </w:p>
    <w:p w14:paraId="68894D97" w14:textId="77777777" w:rsidR="004A0890" w:rsidRDefault="004A0890">
      <w:pPr>
        <w:autoSpaceDE w:val="0"/>
        <w:autoSpaceDN w:val="0"/>
        <w:adjustRightInd w:val="0"/>
        <w:spacing w:line="360" w:lineRule="auto"/>
        <w:rPr>
          <w:rFonts w:cs="宋体"/>
          <w:szCs w:val="21"/>
        </w:rPr>
      </w:pPr>
    </w:p>
    <w:p w14:paraId="76729808" w14:textId="77777777" w:rsidR="004A0890" w:rsidRDefault="001968CB">
      <w:pPr>
        <w:autoSpaceDE w:val="0"/>
        <w:autoSpaceDN w:val="0"/>
        <w:adjustRightInd w:val="0"/>
        <w:spacing w:line="360" w:lineRule="auto"/>
        <w:ind w:firstLineChars="200" w:firstLine="420"/>
        <w:jc w:val="center"/>
        <w:rPr>
          <w:rFonts w:cs="宋体"/>
          <w:szCs w:val="21"/>
        </w:rPr>
      </w:pPr>
      <w:r>
        <w:rPr>
          <w:rFonts w:cs="宋体" w:hint="eastAsia"/>
          <w:szCs w:val="21"/>
        </w:rPr>
        <w:t>小组成员</w:t>
      </w:r>
    </w:p>
    <w:p w14:paraId="253F669D" w14:textId="77777777" w:rsidR="004A0890" w:rsidRDefault="001968CB">
      <w:pPr>
        <w:autoSpaceDE w:val="0"/>
        <w:autoSpaceDN w:val="0"/>
        <w:adjustRightInd w:val="0"/>
        <w:spacing w:line="360" w:lineRule="auto"/>
        <w:ind w:firstLineChars="200" w:firstLine="420"/>
        <w:jc w:val="center"/>
        <w:rPr>
          <w:rFonts w:cs="宋体"/>
          <w:szCs w:val="21"/>
        </w:rPr>
      </w:pPr>
      <w:r>
        <w:rPr>
          <w:rFonts w:cs="宋体" w:hint="eastAsia"/>
          <w:szCs w:val="21"/>
        </w:rPr>
        <w:t>2253407</w:t>
      </w:r>
      <w:r>
        <w:rPr>
          <w:rFonts w:cs="宋体" w:hint="eastAsia"/>
          <w:szCs w:val="21"/>
        </w:rPr>
        <w:t xml:space="preserve"> </w:t>
      </w:r>
      <w:r>
        <w:rPr>
          <w:rFonts w:cs="宋体" w:hint="eastAsia"/>
          <w:szCs w:val="21"/>
        </w:rPr>
        <w:t>柳阳</w:t>
      </w:r>
    </w:p>
    <w:p w14:paraId="0C506AAF" w14:textId="3FDE5842" w:rsidR="004A0890" w:rsidRDefault="001968CB">
      <w:pPr>
        <w:autoSpaceDE w:val="0"/>
        <w:autoSpaceDN w:val="0"/>
        <w:adjustRightInd w:val="0"/>
        <w:spacing w:line="360" w:lineRule="auto"/>
        <w:ind w:firstLineChars="200" w:firstLine="420"/>
        <w:jc w:val="center"/>
        <w:rPr>
          <w:rFonts w:cs="宋体"/>
          <w:szCs w:val="21"/>
          <w:lang w:eastAsia="zh"/>
        </w:rPr>
      </w:pPr>
      <w:r>
        <w:rPr>
          <w:rFonts w:cs="宋体" w:hint="eastAsia"/>
          <w:szCs w:val="21"/>
          <w:lang w:eastAsia="zh"/>
        </w:rPr>
        <w:t xml:space="preserve">2252721 </w:t>
      </w:r>
      <w:r>
        <w:rPr>
          <w:rFonts w:cs="宋体" w:hint="eastAsia"/>
          <w:szCs w:val="21"/>
          <w:lang w:eastAsia="zh"/>
        </w:rPr>
        <w:t>韩坤甫</w:t>
      </w:r>
    </w:p>
    <w:p w14:paraId="0F102A91" w14:textId="684E86CE" w:rsidR="003C3BD1" w:rsidRDefault="003C3BD1" w:rsidP="003C3BD1">
      <w:pPr>
        <w:autoSpaceDE w:val="0"/>
        <w:autoSpaceDN w:val="0"/>
        <w:adjustRightInd w:val="0"/>
        <w:spacing w:line="360" w:lineRule="auto"/>
        <w:ind w:firstLineChars="200" w:firstLine="420"/>
        <w:jc w:val="center"/>
        <w:rPr>
          <w:szCs w:val="21"/>
          <w:lang w:bidi="ar"/>
        </w:rPr>
      </w:pPr>
      <w:r>
        <w:rPr>
          <w:rFonts w:hint="eastAsia"/>
          <w:szCs w:val="21"/>
          <w:lang w:bidi="ar"/>
        </w:rPr>
        <w:t xml:space="preserve">2254302 </w:t>
      </w:r>
      <w:r>
        <w:rPr>
          <w:rFonts w:hint="eastAsia"/>
          <w:szCs w:val="21"/>
          <w:lang w:bidi="ar"/>
        </w:rPr>
        <w:t>商</w:t>
      </w:r>
      <w:proofErr w:type="gramStart"/>
      <w:r>
        <w:rPr>
          <w:rFonts w:hint="eastAsia"/>
          <w:szCs w:val="21"/>
          <w:lang w:bidi="ar"/>
        </w:rPr>
        <w:t>一</w:t>
      </w:r>
      <w:proofErr w:type="gramEnd"/>
      <w:r>
        <w:rPr>
          <w:rFonts w:hint="eastAsia"/>
          <w:szCs w:val="21"/>
          <w:lang w:bidi="ar"/>
        </w:rPr>
        <w:t>诚</w:t>
      </w:r>
    </w:p>
    <w:p w14:paraId="7A3DABF4" w14:textId="77777777" w:rsidR="003C3BD1" w:rsidRDefault="003C3BD1" w:rsidP="003C3BD1">
      <w:pPr>
        <w:autoSpaceDE w:val="0"/>
        <w:autoSpaceDN w:val="0"/>
        <w:adjustRightInd w:val="0"/>
        <w:spacing w:line="360" w:lineRule="auto"/>
        <w:ind w:firstLineChars="200" w:firstLine="420"/>
        <w:jc w:val="center"/>
        <w:rPr>
          <w:szCs w:val="21"/>
          <w:lang w:bidi="ar"/>
        </w:rPr>
      </w:pPr>
      <w:r>
        <w:rPr>
          <w:rFonts w:hint="eastAsia"/>
          <w:szCs w:val="21"/>
          <w:lang w:bidi="ar"/>
        </w:rPr>
        <w:t xml:space="preserve"> 2254305 </w:t>
      </w:r>
      <w:r>
        <w:rPr>
          <w:rFonts w:hint="eastAsia"/>
          <w:szCs w:val="21"/>
          <w:lang w:bidi="ar"/>
        </w:rPr>
        <w:t>夏济舟</w:t>
      </w:r>
    </w:p>
    <w:p w14:paraId="2AFAA115" w14:textId="77777777" w:rsidR="003C3BD1" w:rsidRDefault="003C3BD1" w:rsidP="003C3BD1">
      <w:pPr>
        <w:autoSpaceDE w:val="0"/>
        <w:autoSpaceDN w:val="0"/>
        <w:adjustRightInd w:val="0"/>
        <w:spacing w:line="360" w:lineRule="auto"/>
        <w:jc w:val="center"/>
        <w:rPr>
          <w:rFonts w:cs="宋体"/>
          <w:szCs w:val="21"/>
        </w:rPr>
      </w:pPr>
      <w:r>
        <w:rPr>
          <w:rFonts w:cs="宋体"/>
          <w:szCs w:val="21"/>
          <w:lang w:bidi="ar"/>
        </w:rPr>
        <w:t xml:space="preserve"> </w:t>
      </w:r>
    </w:p>
    <w:p w14:paraId="4FECA7BA" w14:textId="77777777" w:rsidR="003C3BD1" w:rsidRPr="003C3BD1" w:rsidRDefault="003C3BD1">
      <w:pPr>
        <w:autoSpaceDE w:val="0"/>
        <w:autoSpaceDN w:val="0"/>
        <w:adjustRightInd w:val="0"/>
        <w:spacing w:line="360" w:lineRule="auto"/>
        <w:ind w:firstLineChars="200" w:firstLine="420"/>
        <w:jc w:val="center"/>
        <w:rPr>
          <w:rFonts w:cs="宋体" w:hint="eastAsia"/>
          <w:szCs w:val="21"/>
          <w:lang w:eastAsia="zh"/>
        </w:rPr>
      </w:pPr>
    </w:p>
    <w:p w14:paraId="0419604B" w14:textId="77777777" w:rsidR="004A0890" w:rsidRDefault="004A0890">
      <w:pPr>
        <w:autoSpaceDE w:val="0"/>
        <w:autoSpaceDN w:val="0"/>
        <w:adjustRightInd w:val="0"/>
        <w:spacing w:line="360" w:lineRule="auto"/>
        <w:jc w:val="center"/>
        <w:rPr>
          <w:rFonts w:cs="宋体"/>
          <w:szCs w:val="21"/>
        </w:rPr>
      </w:pPr>
    </w:p>
    <w:p w14:paraId="5C8FD0DF" w14:textId="77777777" w:rsidR="004A0890" w:rsidRDefault="004A0890">
      <w:pPr>
        <w:autoSpaceDE w:val="0"/>
        <w:autoSpaceDN w:val="0"/>
        <w:adjustRightInd w:val="0"/>
        <w:spacing w:line="360" w:lineRule="auto"/>
        <w:ind w:firstLineChars="200" w:firstLine="420"/>
        <w:rPr>
          <w:rFonts w:cs="宋体"/>
          <w:szCs w:val="21"/>
        </w:rPr>
      </w:pPr>
    </w:p>
    <w:p w14:paraId="144CDAA0" w14:textId="77777777" w:rsidR="004A0890" w:rsidRDefault="004A0890">
      <w:pPr>
        <w:autoSpaceDE w:val="0"/>
        <w:autoSpaceDN w:val="0"/>
        <w:adjustRightInd w:val="0"/>
        <w:spacing w:line="360" w:lineRule="auto"/>
        <w:ind w:firstLineChars="200" w:firstLine="420"/>
        <w:rPr>
          <w:rFonts w:cs="宋体"/>
          <w:szCs w:val="21"/>
        </w:rPr>
      </w:pPr>
    </w:p>
    <w:p w14:paraId="636BD6E8" w14:textId="77777777" w:rsidR="004A0890" w:rsidRDefault="004A0890">
      <w:pPr>
        <w:jc w:val="center"/>
        <w:rPr>
          <w:rFonts w:ascii="Biome Light" w:hAnsi="Biome Light" w:cs="Biome Light"/>
          <w:b/>
          <w:sz w:val="20"/>
        </w:rPr>
        <w:sectPr w:rsidR="004A0890">
          <w:pgSz w:w="11906" w:h="16838"/>
          <w:pgMar w:top="1134" w:right="1134" w:bottom="851" w:left="1418" w:header="851" w:footer="851" w:gutter="0"/>
          <w:pgNumType w:fmt="upperRoman" w:start="1"/>
          <w:cols w:space="425"/>
          <w:docGrid w:type="lines" w:linePitch="312"/>
        </w:sectPr>
      </w:pPr>
    </w:p>
    <w:sdt>
      <w:sdtPr>
        <w:rPr>
          <w:rFonts w:ascii="宋体" w:hAnsi="宋体"/>
          <w:b/>
          <w:bCs/>
          <w:sz w:val="28"/>
          <w:szCs w:val="28"/>
        </w:rPr>
        <w:id w:val="147480676"/>
        <w15:color w:val="DBDBDB"/>
        <w:docPartObj>
          <w:docPartGallery w:val="Table of Contents"/>
          <w:docPartUnique/>
        </w:docPartObj>
      </w:sdtPr>
      <w:sdtEndPr>
        <w:rPr>
          <w:rFonts w:ascii="Arial" w:eastAsia="等线" w:hAnsi="Arial" w:cs="Arial" w:hint="eastAsia"/>
          <w:sz w:val="22"/>
          <w:szCs w:val="24"/>
        </w:rPr>
      </w:sdtEndPr>
      <w:sdtContent>
        <w:p w14:paraId="3B20779F" w14:textId="77777777" w:rsidR="004A0890" w:rsidRDefault="001968CB">
          <w:pPr>
            <w:jc w:val="center"/>
          </w:pPr>
          <w:r>
            <w:rPr>
              <w:rFonts w:ascii="宋体" w:hAnsi="宋体"/>
            </w:rPr>
            <w:t>目录</w:t>
          </w:r>
        </w:p>
        <w:p w14:paraId="6799D378" w14:textId="77777777" w:rsidR="004A0890" w:rsidRDefault="001968CB">
          <w:pPr>
            <w:pStyle w:val="TOC2"/>
            <w:tabs>
              <w:tab w:val="right" w:leader="dot" w:pos="8305"/>
            </w:tabs>
          </w:pPr>
          <w:r>
            <w:fldChar w:fldCharType="begin"/>
          </w:r>
          <w:r>
            <w:instrText>TOC \o "1-4" \t "</w:instrText>
          </w:r>
          <w:r>
            <w:instrText>目录</w:instrText>
          </w:r>
          <w:r>
            <w:instrText xml:space="preserve">" \h \u </w:instrText>
          </w:r>
          <w:r>
            <w:fldChar w:fldCharType="separate"/>
          </w:r>
          <w:hyperlink w:anchor="_Toc75989746" w:history="1">
            <w:r>
              <w:rPr>
                <w:rFonts w:ascii="Cambria" w:hAnsi="Cambria" w:hint="eastAsia"/>
                <w:kern w:val="44"/>
              </w:rPr>
              <w:t xml:space="preserve">1. </w:t>
            </w:r>
            <w:r>
              <w:rPr>
                <w:rFonts w:ascii="Cambria" w:hAnsi="Cambria" w:hint="eastAsia"/>
                <w:kern w:val="44"/>
              </w:rPr>
              <w:t>系统需求</w:t>
            </w:r>
            <w:r>
              <w:tab/>
            </w:r>
            <w:r>
              <w:fldChar w:fldCharType="begin"/>
            </w:r>
            <w:r>
              <w:instrText xml:space="preserve"> PAGEREF _Toc75989746 \h </w:instrText>
            </w:r>
            <w:r>
              <w:fldChar w:fldCharType="separate"/>
            </w:r>
            <w:r>
              <w:t>1</w:t>
            </w:r>
            <w:r>
              <w:fldChar w:fldCharType="end"/>
            </w:r>
          </w:hyperlink>
        </w:p>
        <w:p w14:paraId="13529217" w14:textId="77777777" w:rsidR="004A0890" w:rsidRDefault="001968CB">
          <w:pPr>
            <w:pStyle w:val="TOC3"/>
            <w:tabs>
              <w:tab w:val="right" w:leader="dot" w:pos="8305"/>
            </w:tabs>
          </w:pPr>
          <w:hyperlink w:anchor="_Toc1957401666" w:history="1">
            <w:r>
              <w:rPr>
                <w:rFonts w:ascii="Cambria" w:hAnsi="Cambria"/>
              </w:rPr>
              <w:t xml:space="preserve">1.1 </w:t>
            </w:r>
            <w:r>
              <w:rPr>
                <w:rFonts w:ascii="Cambria" w:hAnsi="Cambria"/>
              </w:rPr>
              <w:t>引言</w:t>
            </w:r>
            <w:r>
              <w:tab/>
            </w:r>
            <w:r>
              <w:fldChar w:fldCharType="begin"/>
            </w:r>
            <w:r>
              <w:instrText xml:space="preserve"> PAGEREF _Toc1957401666 \h </w:instrText>
            </w:r>
            <w:r>
              <w:fldChar w:fldCharType="separate"/>
            </w:r>
            <w:r>
              <w:t>1</w:t>
            </w:r>
            <w:r>
              <w:fldChar w:fldCharType="end"/>
            </w:r>
          </w:hyperlink>
        </w:p>
        <w:p w14:paraId="61BB3A9F" w14:textId="77777777" w:rsidR="004A0890" w:rsidRDefault="001968CB">
          <w:pPr>
            <w:pStyle w:val="TOC4"/>
            <w:tabs>
              <w:tab w:val="right" w:leader="dot" w:pos="8305"/>
            </w:tabs>
          </w:pPr>
          <w:hyperlink w:anchor="_Toc1243105339" w:history="1">
            <w:r>
              <w:rPr>
                <w:rFonts w:ascii="Cambria" w:hAnsi="Cambria"/>
              </w:rPr>
              <w:t xml:space="preserve">1.1.1 </w:t>
            </w:r>
            <w:r>
              <w:rPr>
                <w:rFonts w:ascii="Cambria" w:hAnsi="Cambria"/>
              </w:rPr>
              <w:t>目的</w:t>
            </w:r>
            <w:r>
              <w:tab/>
            </w:r>
            <w:r>
              <w:fldChar w:fldCharType="begin"/>
            </w:r>
            <w:r>
              <w:instrText xml:space="preserve"> PAGEREF _Toc1243105339 \h </w:instrText>
            </w:r>
            <w:r>
              <w:fldChar w:fldCharType="separate"/>
            </w:r>
            <w:r>
              <w:t>1</w:t>
            </w:r>
            <w:r>
              <w:fldChar w:fldCharType="end"/>
            </w:r>
          </w:hyperlink>
        </w:p>
        <w:p w14:paraId="66C4BD6D" w14:textId="77777777" w:rsidR="004A0890" w:rsidRDefault="001968CB">
          <w:pPr>
            <w:pStyle w:val="TOC4"/>
            <w:tabs>
              <w:tab w:val="right" w:leader="dot" w:pos="8305"/>
            </w:tabs>
          </w:pPr>
          <w:hyperlink w:anchor="_Toc1130973966" w:history="1">
            <w:r>
              <w:rPr>
                <w:rFonts w:ascii="Cambria" w:hAnsi="Cambria"/>
              </w:rPr>
              <w:t xml:space="preserve">1.1.2 </w:t>
            </w:r>
            <w:r>
              <w:rPr>
                <w:rFonts w:ascii="Cambria" w:hAnsi="Cambria"/>
              </w:rPr>
              <w:t>背景</w:t>
            </w:r>
            <w:r>
              <w:tab/>
            </w:r>
            <w:r>
              <w:fldChar w:fldCharType="begin"/>
            </w:r>
            <w:r>
              <w:instrText xml:space="preserve"> PAGEREF _Toc1130973966 \h </w:instrText>
            </w:r>
            <w:r>
              <w:fldChar w:fldCharType="separate"/>
            </w:r>
            <w:r>
              <w:t>1</w:t>
            </w:r>
            <w:r>
              <w:fldChar w:fldCharType="end"/>
            </w:r>
          </w:hyperlink>
        </w:p>
        <w:p w14:paraId="24A3EC5F" w14:textId="77777777" w:rsidR="004A0890" w:rsidRDefault="001968CB">
          <w:pPr>
            <w:pStyle w:val="TOC4"/>
            <w:tabs>
              <w:tab w:val="right" w:leader="dot" w:pos="8305"/>
            </w:tabs>
          </w:pPr>
          <w:hyperlink w:anchor="_Toc1899516885" w:history="1">
            <w:r>
              <w:rPr>
                <w:rFonts w:ascii="Cambria" w:hAnsi="Cambria"/>
              </w:rPr>
              <w:t xml:space="preserve">1.1.3 </w:t>
            </w:r>
            <w:r>
              <w:rPr>
                <w:rFonts w:ascii="Cambria" w:hAnsi="Cambria"/>
              </w:rPr>
              <w:t>参考资料</w:t>
            </w:r>
            <w:r>
              <w:tab/>
            </w:r>
            <w:r>
              <w:fldChar w:fldCharType="begin"/>
            </w:r>
            <w:r>
              <w:instrText xml:space="preserve"> PAGEREF _Toc1899516885 \h </w:instrText>
            </w:r>
            <w:r>
              <w:fldChar w:fldCharType="separate"/>
            </w:r>
            <w:r>
              <w:t>1</w:t>
            </w:r>
            <w:r>
              <w:fldChar w:fldCharType="end"/>
            </w:r>
          </w:hyperlink>
        </w:p>
        <w:p w14:paraId="3FAFAFF6" w14:textId="77777777" w:rsidR="004A0890" w:rsidRDefault="001968CB">
          <w:pPr>
            <w:pStyle w:val="TOC4"/>
            <w:tabs>
              <w:tab w:val="right" w:leader="dot" w:pos="8305"/>
            </w:tabs>
          </w:pPr>
          <w:hyperlink w:anchor="_Toc425747348" w:history="1">
            <w:r>
              <w:rPr>
                <w:rFonts w:ascii="Cambria" w:hAnsi="Cambria"/>
              </w:rPr>
              <w:t xml:space="preserve">1.1.4 </w:t>
            </w:r>
            <w:r>
              <w:rPr>
                <w:rFonts w:ascii="Cambria" w:hAnsi="Cambria"/>
              </w:rPr>
              <w:t>术语</w:t>
            </w:r>
            <w:r>
              <w:tab/>
            </w:r>
            <w:r>
              <w:fldChar w:fldCharType="begin"/>
            </w:r>
            <w:r>
              <w:instrText xml:space="preserve"> PAGEREF _Toc425747348 \h </w:instrText>
            </w:r>
            <w:r>
              <w:fldChar w:fldCharType="separate"/>
            </w:r>
            <w:r>
              <w:t>1</w:t>
            </w:r>
            <w:r>
              <w:fldChar w:fldCharType="end"/>
            </w:r>
          </w:hyperlink>
        </w:p>
        <w:p w14:paraId="51FE33BA" w14:textId="77777777" w:rsidR="004A0890" w:rsidRDefault="001968CB">
          <w:pPr>
            <w:pStyle w:val="TOC3"/>
            <w:tabs>
              <w:tab w:val="right" w:leader="dot" w:pos="8305"/>
            </w:tabs>
          </w:pPr>
          <w:hyperlink w:anchor="_Toc1415673246" w:history="1">
            <w:r>
              <w:rPr>
                <w:rFonts w:ascii="Cambria" w:hAnsi="Cambria" w:hint="eastAsia"/>
                <w:lang w:eastAsia="zh"/>
              </w:rPr>
              <w:t>1.</w:t>
            </w:r>
            <w:r>
              <w:rPr>
                <w:rFonts w:ascii="Cambria" w:hAnsi="Cambria"/>
              </w:rPr>
              <w:t xml:space="preserve">2 </w:t>
            </w:r>
            <w:r>
              <w:rPr>
                <w:rFonts w:ascii="Cambria" w:hAnsi="Cambria"/>
              </w:rPr>
              <w:t>项目概述</w:t>
            </w:r>
            <w:r>
              <w:tab/>
            </w:r>
            <w:r>
              <w:fldChar w:fldCharType="begin"/>
            </w:r>
            <w:r>
              <w:instrText xml:space="preserve"> PAGEREF _Toc1415673246 \h </w:instrText>
            </w:r>
            <w:r>
              <w:fldChar w:fldCharType="separate"/>
            </w:r>
            <w:r>
              <w:t>2</w:t>
            </w:r>
            <w:r>
              <w:fldChar w:fldCharType="end"/>
            </w:r>
          </w:hyperlink>
        </w:p>
        <w:p w14:paraId="20134BBA" w14:textId="77777777" w:rsidR="004A0890" w:rsidRDefault="001968CB">
          <w:pPr>
            <w:pStyle w:val="TOC4"/>
            <w:tabs>
              <w:tab w:val="right" w:leader="dot" w:pos="8305"/>
            </w:tabs>
          </w:pPr>
          <w:hyperlink w:anchor="_Toc653852169" w:history="1">
            <w:r>
              <w:rPr>
                <w:rFonts w:ascii="Cambria" w:hAnsi="Cambria"/>
              </w:rPr>
              <w:t xml:space="preserve">1.2.1 </w:t>
            </w:r>
            <w:r>
              <w:rPr>
                <w:rFonts w:ascii="Cambria" w:hAnsi="Cambria"/>
              </w:rPr>
              <w:t>开发软件的一般描述</w:t>
            </w:r>
            <w:r>
              <w:tab/>
            </w:r>
            <w:r>
              <w:fldChar w:fldCharType="begin"/>
            </w:r>
            <w:r>
              <w:instrText xml:space="preserve"> PAGEREF _Toc653852169 \h </w:instrText>
            </w:r>
            <w:r>
              <w:fldChar w:fldCharType="separate"/>
            </w:r>
            <w:r>
              <w:t>2</w:t>
            </w:r>
            <w:r>
              <w:fldChar w:fldCharType="end"/>
            </w:r>
          </w:hyperlink>
        </w:p>
        <w:p w14:paraId="1F4CDA4A" w14:textId="77777777" w:rsidR="004A0890" w:rsidRDefault="001968CB">
          <w:pPr>
            <w:pStyle w:val="TOC4"/>
            <w:tabs>
              <w:tab w:val="right" w:leader="dot" w:pos="8305"/>
            </w:tabs>
          </w:pPr>
          <w:hyperlink w:anchor="_Toc230665077" w:history="1">
            <w:r>
              <w:rPr>
                <w:rFonts w:ascii="Cambria" w:hAnsi="Cambria"/>
              </w:rPr>
              <w:t xml:space="preserve">1.2.2 </w:t>
            </w:r>
            <w:r>
              <w:rPr>
                <w:rFonts w:ascii="Cambria" w:hAnsi="Cambria"/>
              </w:rPr>
              <w:t>开发软件的功能描述</w:t>
            </w:r>
            <w:r>
              <w:tab/>
            </w:r>
            <w:r>
              <w:fldChar w:fldCharType="begin"/>
            </w:r>
            <w:r>
              <w:instrText xml:space="preserve"> PAGEREF _Toc230665077 \h </w:instrText>
            </w:r>
            <w:r>
              <w:fldChar w:fldCharType="separate"/>
            </w:r>
            <w:r>
              <w:t>2</w:t>
            </w:r>
            <w:r>
              <w:fldChar w:fldCharType="end"/>
            </w:r>
          </w:hyperlink>
        </w:p>
        <w:p w14:paraId="625F19CE" w14:textId="77777777" w:rsidR="004A0890" w:rsidRDefault="001968CB">
          <w:pPr>
            <w:pStyle w:val="TOC4"/>
            <w:tabs>
              <w:tab w:val="right" w:leader="dot" w:pos="8305"/>
            </w:tabs>
          </w:pPr>
          <w:hyperlink w:anchor="_Toc217762337" w:history="1">
            <w:r>
              <w:rPr>
                <w:rFonts w:ascii="Cambria" w:hAnsi="Cambria"/>
              </w:rPr>
              <w:t xml:space="preserve">1.2.3 </w:t>
            </w:r>
            <w:r>
              <w:rPr>
                <w:rFonts w:ascii="Cambria" w:hAnsi="Cambria"/>
              </w:rPr>
              <w:t>实现语言</w:t>
            </w:r>
            <w:r>
              <w:tab/>
            </w:r>
            <w:r>
              <w:fldChar w:fldCharType="begin"/>
            </w:r>
            <w:r>
              <w:instrText xml:space="preserve"> PAGEREF _Toc217762337 \h </w:instrText>
            </w:r>
            <w:r>
              <w:fldChar w:fldCharType="separate"/>
            </w:r>
            <w:r>
              <w:t>3</w:t>
            </w:r>
            <w:r>
              <w:fldChar w:fldCharType="end"/>
            </w:r>
          </w:hyperlink>
        </w:p>
        <w:p w14:paraId="756DD444" w14:textId="77777777" w:rsidR="004A0890" w:rsidRDefault="001968CB">
          <w:pPr>
            <w:pStyle w:val="TOC4"/>
            <w:tabs>
              <w:tab w:val="right" w:leader="dot" w:pos="8305"/>
            </w:tabs>
          </w:pPr>
          <w:hyperlink w:anchor="_Toc60878855" w:history="1">
            <w:r>
              <w:rPr>
                <w:rFonts w:ascii="Cambria" w:hAnsi="Cambria"/>
              </w:rPr>
              <w:t xml:space="preserve">1.2.4 </w:t>
            </w:r>
            <w:r>
              <w:rPr>
                <w:rFonts w:ascii="Cambria" w:hAnsi="Cambria"/>
              </w:rPr>
              <w:t>用户特点</w:t>
            </w:r>
            <w:r>
              <w:tab/>
            </w:r>
            <w:r>
              <w:fldChar w:fldCharType="begin"/>
            </w:r>
            <w:r>
              <w:instrText xml:space="preserve"> PAGEREF _Toc60878855 \h </w:instrText>
            </w:r>
            <w:r>
              <w:fldChar w:fldCharType="separate"/>
            </w:r>
            <w:r>
              <w:t>3</w:t>
            </w:r>
            <w:r>
              <w:fldChar w:fldCharType="end"/>
            </w:r>
          </w:hyperlink>
        </w:p>
        <w:p w14:paraId="11752C24" w14:textId="77777777" w:rsidR="004A0890" w:rsidRDefault="001968CB">
          <w:pPr>
            <w:pStyle w:val="TOC4"/>
            <w:tabs>
              <w:tab w:val="right" w:leader="dot" w:pos="8305"/>
            </w:tabs>
          </w:pPr>
          <w:hyperlink w:anchor="_Toc815341967" w:history="1">
            <w:r>
              <w:rPr>
                <w:rFonts w:ascii="Cambria" w:hAnsi="Cambria"/>
              </w:rPr>
              <w:t xml:space="preserve">1.2.5 </w:t>
            </w:r>
            <w:r>
              <w:rPr>
                <w:rFonts w:ascii="Cambria" w:hAnsi="Cambria"/>
              </w:rPr>
              <w:t>一般约束</w:t>
            </w:r>
            <w:r>
              <w:tab/>
            </w:r>
            <w:r>
              <w:fldChar w:fldCharType="begin"/>
            </w:r>
            <w:r>
              <w:instrText xml:space="preserve"> PAGEREF _Toc815341967 \h </w:instrText>
            </w:r>
            <w:r>
              <w:fldChar w:fldCharType="separate"/>
            </w:r>
            <w:r>
              <w:t>4</w:t>
            </w:r>
            <w:r>
              <w:fldChar w:fldCharType="end"/>
            </w:r>
          </w:hyperlink>
        </w:p>
        <w:p w14:paraId="572B293C" w14:textId="77777777" w:rsidR="004A0890" w:rsidRDefault="001968CB">
          <w:pPr>
            <w:pStyle w:val="TOC3"/>
            <w:tabs>
              <w:tab w:val="right" w:leader="dot" w:pos="8305"/>
            </w:tabs>
          </w:pPr>
          <w:hyperlink w:anchor="_Toc71264789" w:history="1">
            <w:r>
              <w:rPr>
                <w:rFonts w:ascii="Cambria" w:hAnsi="Cambria"/>
              </w:rPr>
              <w:t xml:space="preserve">1.3 </w:t>
            </w:r>
            <w:r>
              <w:rPr>
                <w:rFonts w:ascii="Cambria" w:hAnsi="Cambria"/>
              </w:rPr>
              <w:t>需求说明</w:t>
            </w:r>
            <w:r>
              <w:tab/>
            </w:r>
            <w:r>
              <w:fldChar w:fldCharType="begin"/>
            </w:r>
            <w:r>
              <w:instrText xml:space="preserve"> PAGEREF _Toc712</w:instrText>
            </w:r>
            <w:r>
              <w:instrText xml:space="preserve">64789 \h </w:instrText>
            </w:r>
            <w:r>
              <w:fldChar w:fldCharType="separate"/>
            </w:r>
            <w:r>
              <w:t>4</w:t>
            </w:r>
            <w:r>
              <w:fldChar w:fldCharType="end"/>
            </w:r>
          </w:hyperlink>
        </w:p>
        <w:p w14:paraId="2DD9B991" w14:textId="77777777" w:rsidR="004A0890" w:rsidRDefault="001968CB">
          <w:pPr>
            <w:pStyle w:val="TOC4"/>
            <w:tabs>
              <w:tab w:val="right" w:leader="dot" w:pos="8305"/>
            </w:tabs>
          </w:pPr>
          <w:hyperlink w:anchor="_Toc939252202" w:history="1">
            <w:r>
              <w:rPr>
                <w:rFonts w:ascii="Cambria" w:hAnsi="Cambria"/>
              </w:rPr>
              <w:t xml:space="preserve">1.3.1 </w:t>
            </w:r>
            <w:r>
              <w:rPr>
                <w:rFonts w:ascii="Cambria" w:hAnsi="Cambria"/>
              </w:rPr>
              <w:t>基本描述</w:t>
            </w:r>
            <w:r>
              <w:tab/>
            </w:r>
            <w:r>
              <w:fldChar w:fldCharType="begin"/>
            </w:r>
            <w:r>
              <w:instrText xml:space="preserve"> PAGEREF _Toc939252202 \h </w:instrText>
            </w:r>
            <w:r>
              <w:fldChar w:fldCharType="separate"/>
            </w:r>
            <w:r>
              <w:t>4</w:t>
            </w:r>
            <w:r>
              <w:fldChar w:fldCharType="end"/>
            </w:r>
          </w:hyperlink>
        </w:p>
        <w:p w14:paraId="14B0B031" w14:textId="77777777" w:rsidR="004A0890" w:rsidRDefault="001968CB">
          <w:pPr>
            <w:pStyle w:val="TOC4"/>
            <w:tabs>
              <w:tab w:val="right" w:leader="dot" w:pos="8305"/>
            </w:tabs>
          </w:pPr>
          <w:hyperlink w:anchor="_Toc2047589130" w:history="1">
            <w:r>
              <w:rPr>
                <w:rFonts w:ascii="Cambria" w:hAnsi="Cambria"/>
              </w:rPr>
              <w:t xml:space="preserve">1.3.2 </w:t>
            </w:r>
            <w:r>
              <w:rPr>
                <w:rFonts w:ascii="Cambria" w:hAnsi="Cambria"/>
              </w:rPr>
              <w:t>功能需</w:t>
            </w:r>
            <w:r>
              <w:rPr>
                <w:rFonts w:ascii="Cambria" w:hAnsi="Cambria"/>
              </w:rPr>
              <w:t>求</w:t>
            </w:r>
            <w:r>
              <w:tab/>
            </w:r>
            <w:r>
              <w:fldChar w:fldCharType="begin"/>
            </w:r>
            <w:r>
              <w:instrText xml:space="preserve"> PAGEREF _Toc2047589130 \h </w:instrText>
            </w:r>
            <w:r>
              <w:fldChar w:fldCharType="separate"/>
            </w:r>
            <w:r>
              <w:t>5</w:t>
            </w:r>
            <w:r>
              <w:fldChar w:fldCharType="end"/>
            </w:r>
          </w:hyperlink>
        </w:p>
        <w:p w14:paraId="59640A56" w14:textId="77777777" w:rsidR="004A0890" w:rsidRDefault="001968CB">
          <w:pPr>
            <w:pStyle w:val="TOC4"/>
            <w:tabs>
              <w:tab w:val="right" w:leader="dot" w:pos="8305"/>
            </w:tabs>
          </w:pPr>
          <w:hyperlink w:anchor="_Toc1929165118" w:history="1">
            <w:r>
              <w:rPr>
                <w:rFonts w:ascii="Cambria" w:hAnsi="Cambria"/>
              </w:rPr>
              <w:t xml:space="preserve">1.3.3 </w:t>
            </w:r>
            <w:r>
              <w:rPr>
                <w:rFonts w:ascii="Cambria" w:hAnsi="Cambria"/>
              </w:rPr>
              <w:t>性能与其他需求</w:t>
            </w:r>
            <w:r>
              <w:tab/>
            </w:r>
            <w:r>
              <w:fldChar w:fldCharType="begin"/>
            </w:r>
            <w:r>
              <w:instrText xml:space="preserve"> PAGEREF _Toc1929165118 \h </w:instrText>
            </w:r>
            <w:r>
              <w:fldChar w:fldCharType="separate"/>
            </w:r>
            <w:r>
              <w:t>6</w:t>
            </w:r>
            <w:r>
              <w:fldChar w:fldCharType="end"/>
            </w:r>
          </w:hyperlink>
        </w:p>
        <w:p w14:paraId="6DED6A78" w14:textId="77777777" w:rsidR="004A0890" w:rsidRDefault="001968CB">
          <w:pPr>
            <w:pStyle w:val="TOC4"/>
            <w:tabs>
              <w:tab w:val="right" w:leader="dot" w:pos="8305"/>
            </w:tabs>
          </w:pPr>
          <w:hyperlink w:anchor="_Toc1440226306" w:history="1">
            <w:r>
              <w:rPr>
                <w:rFonts w:ascii="Cambria" w:hAnsi="Cambria"/>
              </w:rPr>
              <w:t xml:space="preserve">1.3.4 </w:t>
            </w:r>
            <w:r>
              <w:rPr>
                <w:rFonts w:ascii="Cambria" w:hAnsi="Cambria"/>
              </w:rPr>
              <w:t>对输入输出的规定</w:t>
            </w:r>
            <w:r>
              <w:tab/>
            </w:r>
            <w:r>
              <w:fldChar w:fldCharType="begin"/>
            </w:r>
            <w:r>
              <w:instrText xml:space="preserve"> PAGEREF _Toc1440226306 \h </w:instrText>
            </w:r>
            <w:r>
              <w:fldChar w:fldCharType="separate"/>
            </w:r>
            <w:r>
              <w:t>7</w:t>
            </w:r>
            <w:r>
              <w:fldChar w:fldCharType="end"/>
            </w:r>
          </w:hyperlink>
        </w:p>
        <w:p w14:paraId="481A66A5" w14:textId="77777777" w:rsidR="004A0890" w:rsidRDefault="001968CB">
          <w:pPr>
            <w:pStyle w:val="TOC2"/>
            <w:tabs>
              <w:tab w:val="right" w:leader="dot" w:pos="8305"/>
            </w:tabs>
          </w:pPr>
          <w:hyperlink w:anchor="_Toc1448003079" w:history="1">
            <w:r>
              <w:rPr>
                <w:rFonts w:ascii="Cambria" w:hAnsi="Cambria" w:hint="eastAsia"/>
                <w:kern w:val="44"/>
              </w:rPr>
              <w:t xml:space="preserve">2. </w:t>
            </w:r>
            <w:r>
              <w:rPr>
                <w:rFonts w:ascii="Cambria" w:hAnsi="Cambria" w:hint="eastAsia"/>
                <w:kern w:val="44"/>
              </w:rPr>
              <w:t>采用的测试方法</w:t>
            </w:r>
            <w:r>
              <w:tab/>
            </w:r>
            <w:r>
              <w:fldChar w:fldCharType="begin"/>
            </w:r>
            <w:r>
              <w:instrText xml:space="preserve"> PAGEREF _Toc1448003079 \h </w:instrText>
            </w:r>
            <w:r>
              <w:fldChar w:fldCharType="separate"/>
            </w:r>
            <w:r>
              <w:t>8</w:t>
            </w:r>
            <w:r>
              <w:fldChar w:fldCharType="end"/>
            </w:r>
          </w:hyperlink>
        </w:p>
        <w:p w14:paraId="37E094E5" w14:textId="77777777" w:rsidR="004A0890" w:rsidRDefault="001968CB">
          <w:pPr>
            <w:pStyle w:val="TOC2"/>
            <w:tabs>
              <w:tab w:val="right" w:leader="dot" w:pos="8305"/>
            </w:tabs>
          </w:pPr>
          <w:hyperlink w:anchor="_Toc959671501" w:history="1">
            <w:r>
              <w:rPr>
                <w:rFonts w:ascii="Cambria" w:hAnsi="Cambria" w:hint="eastAsia"/>
                <w:kern w:val="44"/>
              </w:rPr>
              <w:t xml:space="preserve">3. </w:t>
            </w:r>
            <w:r>
              <w:rPr>
                <w:rFonts w:ascii="Cambria" w:hAnsi="Cambria" w:hint="eastAsia"/>
                <w:kern w:val="44"/>
              </w:rPr>
              <w:t>测试环境</w:t>
            </w:r>
            <w:r>
              <w:tab/>
            </w:r>
            <w:r>
              <w:fldChar w:fldCharType="begin"/>
            </w:r>
            <w:r>
              <w:instrText xml:space="preserve"> PAGEREF _Toc959671501 \h </w:instrText>
            </w:r>
            <w:r>
              <w:fldChar w:fldCharType="separate"/>
            </w:r>
            <w:r>
              <w:t>9</w:t>
            </w:r>
            <w:r>
              <w:fldChar w:fldCharType="end"/>
            </w:r>
          </w:hyperlink>
        </w:p>
        <w:p w14:paraId="3DBCDD93" w14:textId="77777777" w:rsidR="004A0890" w:rsidRDefault="001968CB">
          <w:pPr>
            <w:pStyle w:val="TOC4"/>
            <w:tabs>
              <w:tab w:val="right" w:leader="dot" w:pos="8305"/>
            </w:tabs>
          </w:pPr>
          <w:hyperlink w:anchor="_Toc444298884" w:history="1">
            <w:r>
              <w:rPr>
                <w:rFonts w:ascii="Arial" w:eastAsia="等线" w:hAnsi="Arial" w:cs="Arial" w:hint="eastAsia"/>
              </w:rPr>
              <w:t>硬件需求：</w:t>
            </w:r>
            <w:r>
              <w:tab/>
            </w:r>
            <w:r>
              <w:fldChar w:fldCharType="begin"/>
            </w:r>
            <w:r>
              <w:instrText xml:space="preserve"> PAGEREF _Toc444298884 \h </w:instrText>
            </w:r>
            <w:r>
              <w:fldChar w:fldCharType="separate"/>
            </w:r>
            <w:r>
              <w:t>9</w:t>
            </w:r>
            <w:r>
              <w:fldChar w:fldCharType="end"/>
            </w:r>
          </w:hyperlink>
        </w:p>
        <w:p w14:paraId="118D15B7" w14:textId="77777777" w:rsidR="004A0890" w:rsidRDefault="001968CB">
          <w:pPr>
            <w:pStyle w:val="TOC2"/>
            <w:tabs>
              <w:tab w:val="right" w:leader="dot" w:pos="8305"/>
            </w:tabs>
          </w:pPr>
          <w:hyperlink w:anchor="_Toc979757651" w:history="1">
            <w:r>
              <w:rPr>
                <w:rFonts w:ascii="Cambria" w:hAnsi="Cambria" w:hint="eastAsia"/>
                <w:kern w:val="44"/>
              </w:rPr>
              <w:t xml:space="preserve">4. </w:t>
            </w:r>
            <w:r>
              <w:rPr>
                <w:rFonts w:ascii="Cambria" w:hAnsi="Cambria" w:hint="eastAsia"/>
                <w:kern w:val="44"/>
              </w:rPr>
              <w:t>测试对象</w:t>
            </w:r>
            <w:r>
              <w:tab/>
            </w:r>
            <w:r>
              <w:fldChar w:fldCharType="begin"/>
            </w:r>
            <w:r>
              <w:instrText xml:space="preserve"> PAGEREF _Toc9797576</w:instrText>
            </w:r>
            <w:r>
              <w:instrText xml:space="preserve">51 \h </w:instrText>
            </w:r>
            <w:r>
              <w:fldChar w:fldCharType="separate"/>
            </w:r>
            <w:r>
              <w:t>9</w:t>
            </w:r>
            <w:r>
              <w:fldChar w:fldCharType="end"/>
            </w:r>
          </w:hyperlink>
        </w:p>
        <w:p w14:paraId="6C86C1A1" w14:textId="77777777" w:rsidR="004A0890" w:rsidRDefault="001968CB">
          <w:pPr>
            <w:pStyle w:val="TOC2"/>
            <w:tabs>
              <w:tab w:val="right" w:leader="dot" w:pos="8305"/>
            </w:tabs>
          </w:pPr>
          <w:hyperlink w:anchor="_Toc928069574" w:history="1">
            <w:r>
              <w:rPr>
                <w:rFonts w:ascii="Cambria" w:hAnsi="Cambria" w:hint="eastAsia"/>
                <w:kern w:val="44"/>
              </w:rPr>
              <w:t xml:space="preserve">5. </w:t>
            </w:r>
            <w:r>
              <w:rPr>
                <w:rFonts w:ascii="Cambria" w:hAnsi="Cambria" w:hint="eastAsia"/>
                <w:kern w:val="44"/>
              </w:rPr>
              <w:t>测试分析与用例设计</w:t>
            </w:r>
            <w:r>
              <w:tab/>
            </w:r>
            <w:r>
              <w:fldChar w:fldCharType="begin"/>
            </w:r>
            <w:r>
              <w:instrText xml:space="preserve"> PAGEREF _Toc928069574 \h </w:instrText>
            </w:r>
            <w:r>
              <w:fldChar w:fldCharType="separate"/>
            </w:r>
            <w:r>
              <w:t>9</w:t>
            </w:r>
            <w:r>
              <w:fldChar w:fldCharType="end"/>
            </w:r>
          </w:hyperlink>
        </w:p>
        <w:p w14:paraId="08BF2784" w14:textId="77777777" w:rsidR="004A0890" w:rsidRDefault="001968CB">
          <w:pPr>
            <w:pStyle w:val="TOC3"/>
            <w:tabs>
              <w:tab w:val="right" w:leader="dot" w:pos="8305"/>
            </w:tabs>
          </w:pPr>
          <w:hyperlink w:anchor="_Toc2088235604" w:history="1">
            <w:r>
              <w:rPr>
                <w:rFonts w:ascii="Cambria" w:hAnsi="Cambria"/>
              </w:rPr>
              <w:t xml:space="preserve">5.1 </w:t>
            </w:r>
            <w:r>
              <w:rPr>
                <w:rFonts w:ascii="Cambria" w:hAnsi="Cambria"/>
              </w:rPr>
              <w:t>测试数据准</w:t>
            </w:r>
            <w:r>
              <w:rPr>
                <w:rFonts w:ascii="Cambria" w:hAnsi="Cambria"/>
              </w:rPr>
              <w:t>备</w:t>
            </w:r>
            <w:r>
              <w:tab/>
            </w:r>
            <w:r>
              <w:fldChar w:fldCharType="begin"/>
            </w:r>
            <w:r>
              <w:instrText xml:space="preserve"> PAGEREF _Toc2088235604 \h </w:instrText>
            </w:r>
            <w:r>
              <w:fldChar w:fldCharType="separate"/>
            </w:r>
            <w:r>
              <w:t>9</w:t>
            </w:r>
            <w:r>
              <w:fldChar w:fldCharType="end"/>
            </w:r>
          </w:hyperlink>
        </w:p>
        <w:p w14:paraId="285BA754" w14:textId="77777777" w:rsidR="004A0890" w:rsidRDefault="001968CB">
          <w:pPr>
            <w:pStyle w:val="TOC3"/>
            <w:tabs>
              <w:tab w:val="right" w:leader="dot" w:pos="8305"/>
            </w:tabs>
          </w:pPr>
          <w:hyperlink w:anchor="_Toc43694617" w:history="1">
            <w:r>
              <w:rPr>
                <w:rFonts w:ascii="Cambria" w:hAnsi="Cambria"/>
              </w:rPr>
              <w:t xml:space="preserve">5.2 </w:t>
            </w:r>
            <w:r>
              <w:rPr>
                <w:rFonts w:ascii="Cambria" w:hAnsi="Cambria"/>
              </w:rPr>
              <w:t>基于系统级功能的测试分析与用例设计</w:t>
            </w:r>
            <w:r>
              <w:tab/>
            </w:r>
            <w:r>
              <w:fldChar w:fldCharType="begin"/>
            </w:r>
            <w:r>
              <w:instrText xml:space="preserve"> PAGEREF _Toc43694617 \h </w:instrText>
            </w:r>
            <w:r>
              <w:fldChar w:fldCharType="separate"/>
            </w:r>
            <w:r>
              <w:t>10</w:t>
            </w:r>
            <w:r>
              <w:fldChar w:fldCharType="end"/>
            </w:r>
          </w:hyperlink>
        </w:p>
        <w:p w14:paraId="5F2F1A14" w14:textId="77777777" w:rsidR="004A0890" w:rsidRDefault="001968CB">
          <w:pPr>
            <w:pStyle w:val="TOC3"/>
            <w:tabs>
              <w:tab w:val="right" w:leader="dot" w:pos="8305"/>
            </w:tabs>
          </w:pPr>
          <w:hyperlink w:anchor="_Toc215899483" w:history="1">
            <w:r>
              <w:rPr>
                <w:rFonts w:ascii="Cambria" w:hAnsi="Cambria"/>
              </w:rPr>
              <w:t xml:space="preserve">5.3 </w:t>
            </w:r>
            <w:r>
              <w:rPr>
                <w:rFonts w:ascii="Cambria" w:hAnsi="Cambria"/>
              </w:rPr>
              <w:t>基于系统业务流测试分析与用例设计</w:t>
            </w:r>
            <w:r>
              <w:tab/>
            </w:r>
            <w:r>
              <w:fldChar w:fldCharType="begin"/>
            </w:r>
            <w:r>
              <w:instrText xml:space="preserve"> PAGEREF _Toc215899483 \h </w:instrText>
            </w:r>
            <w:r>
              <w:fldChar w:fldCharType="separate"/>
            </w:r>
            <w:r>
              <w:t>26</w:t>
            </w:r>
            <w:r>
              <w:fldChar w:fldCharType="end"/>
            </w:r>
          </w:hyperlink>
        </w:p>
        <w:p w14:paraId="2D0865EE" w14:textId="77777777" w:rsidR="004A0890" w:rsidRDefault="001968CB">
          <w:pPr>
            <w:pStyle w:val="TOC2"/>
            <w:tabs>
              <w:tab w:val="right" w:leader="dot" w:pos="8305"/>
            </w:tabs>
          </w:pPr>
          <w:hyperlink w:anchor="_Toc125757830" w:history="1">
            <w:r>
              <w:rPr>
                <w:rFonts w:ascii="Cambria" w:hAnsi="Cambria"/>
                <w:kern w:val="44"/>
                <w:lang w:eastAsia="zh"/>
              </w:rPr>
              <w:t xml:space="preserve">6. </w:t>
            </w:r>
            <w:r>
              <w:rPr>
                <w:rFonts w:ascii="Cambria" w:hAnsi="Cambria" w:hint="eastAsia"/>
                <w:kern w:val="44"/>
                <w:lang w:eastAsia="zh"/>
              </w:rPr>
              <w:t>测试结果</w:t>
            </w:r>
            <w:r>
              <w:tab/>
            </w:r>
            <w:r>
              <w:fldChar w:fldCharType="begin"/>
            </w:r>
            <w:r>
              <w:instrText xml:space="preserve"> PAGEREF _Toc125757830 \h </w:instrText>
            </w:r>
            <w:r>
              <w:fldChar w:fldCharType="separate"/>
            </w:r>
            <w:r>
              <w:t>30</w:t>
            </w:r>
            <w:r>
              <w:fldChar w:fldCharType="end"/>
            </w:r>
          </w:hyperlink>
        </w:p>
        <w:p w14:paraId="363B2E2F" w14:textId="77777777" w:rsidR="004A0890" w:rsidRDefault="001968CB">
          <w:pPr>
            <w:pStyle w:val="TOC3"/>
            <w:tabs>
              <w:tab w:val="right" w:leader="dot" w:pos="8305"/>
            </w:tabs>
          </w:pPr>
          <w:hyperlink w:anchor="_Toc261940132" w:history="1">
            <w:r>
              <w:rPr>
                <w:rFonts w:ascii="Cambria" w:hAnsi="Cambria" w:hint="eastAsia"/>
                <w:kern w:val="44"/>
                <w:lang w:eastAsia="zh"/>
              </w:rPr>
              <w:t>6.1</w:t>
            </w:r>
            <w:r>
              <w:rPr>
                <w:rFonts w:ascii="Cambria" w:hAnsi="Cambria" w:hint="eastAsia"/>
                <w:kern w:val="44"/>
                <w:lang w:eastAsia="zh"/>
              </w:rPr>
              <w:t>系统级功能结果</w:t>
            </w:r>
            <w:r>
              <w:tab/>
            </w:r>
            <w:r>
              <w:fldChar w:fldCharType="begin"/>
            </w:r>
            <w:r>
              <w:instrText xml:space="preserve"> PAGEREF _Toc261940132 \h </w:instrText>
            </w:r>
            <w:r>
              <w:fldChar w:fldCharType="separate"/>
            </w:r>
            <w:r>
              <w:t>30</w:t>
            </w:r>
            <w:r>
              <w:fldChar w:fldCharType="end"/>
            </w:r>
          </w:hyperlink>
        </w:p>
        <w:p w14:paraId="176788EF" w14:textId="77777777" w:rsidR="004A0890" w:rsidRDefault="001968CB">
          <w:pPr>
            <w:pStyle w:val="TOC3"/>
            <w:tabs>
              <w:tab w:val="right" w:leader="dot" w:pos="8305"/>
            </w:tabs>
          </w:pPr>
          <w:hyperlink w:anchor="_Toc1930024732" w:history="1">
            <w:r>
              <w:rPr>
                <w:rFonts w:ascii="Cambria" w:hAnsi="Cambria" w:hint="eastAsia"/>
                <w:kern w:val="44"/>
              </w:rPr>
              <w:t>6.</w:t>
            </w:r>
            <w:r>
              <w:rPr>
                <w:rFonts w:ascii="Cambria" w:hAnsi="Cambria" w:hint="eastAsia"/>
                <w:kern w:val="44"/>
                <w:lang w:eastAsia="zh"/>
              </w:rPr>
              <w:t>2</w:t>
            </w:r>
            <w:r>
              <w:rPr>
                <w:rFonts w:ascii="Cambria" w:hAnsi="Cambria" w:hint="eastAsia"/>
                <w:kern w:val="44"/>
              </w:rPr>
              <w:t xml:space="preserve"> </w:t>
            </w:r>
            <w:r>
              <w:rPr>
                <w:rFonts w:ascii="Cambria" w:hAnsi="Cambria" w:hint="eastAsia"/>
                <w:kern w:val="44"/>
                <w:lang w:eastAsia="zh"/>
              </w:rPr>
              <w:t>系统业务流</w:t>
            </w:r>
            <w:r>
              <w:rPr>
                <w:rFonts w:ascii="Cambria" w:hAnsi="Cambria" w:hint="eastAsia"/>
                <w:kern w:val="44"/>
              </w:rPr>
              <w:t>测试</w:t>
            </w:r>
            <w:r>
              <w:tab/>
            </w:r>
            <w:r>
              <w:fldChar w:fldCharType="begin"/>
            </w:r>
            <w:r>
              <w:instrText xml:space="preserve"> PAGEREF </w:instrText>
            </w:r>
            <w:r>
              <w:instrText xml:space="preserve">_Toc1930024732 \h </w:instrText>
            </w:r>
            <w:r>
              <w:fldChar w:fldCharType="separate"/>
            </w:r>
            <w:r>
              <w:t>32</w:t>
            </w:r>
            <w:r>
              <w:fldChar w:fldCharType="end"/>
            </w:r>
          </w:hyperlink>
        </w:p>
        <w:p w14:paraId="79FCF3B7" w14:textId="77777777" w:rsidR="004A0890" w:rsidRDefault="001968CB">
          <w:pPr>
            <w:pStyle w:val="TOC3"/>
            <w:tabs>
              <w:tab w:val="right" w:leader="dot" w:pos="8305"/>
            </w:tabs>
          </w:pPr>
          <w:hyperlink w:anchor="_Toc220343456" w:history="1">
            <w:r>
              <w:rPr>
                <w:rFonts w:ascii="Cambria" w:hAnsi="Cambria" w:hint="eastAsia"/>
                <w:kern w:val="44"/>
                <w:lang w:eastAsia="zh"/>
              </w:rPr>
              <w:t>6.</w:t>
            </w:r>
            <w:r>
              <w:rPr>
                <w:rFonts w:ascii="Cambria" w:hAnsi="Cambria" w:hint="eastAsia"/>
                <w:kern w:val="44"/>
                <w:lang w:eastAsia="zh"/>
              </w:rPr>
              <w:t>3</w:t>
            </w:r>
            <w:r>
              <w:rPr>
                <w:rFonts w:ascii="Cambria" w:hAnsi="Cambria" w:hint="eastAsia"/>
                <w:kern w:val="44"/>
              </w:rPr>
              <w:t>系统测试缺陷跟踪管理</w:t>
            </w:r>
            <w:r>
              <w:tab/>
            </w:r>
            <w:r>
              <w:fldChar w:fldCharType="begin"/>
            </w:r>
            <w:r>
              <w:instrText xml:space="preserve"> PAGEREF _Toc220343456 \h </w:instrText>
            </w:r>
            <w:r>
              <w:fldChar w:fldCharType="separate"/>
            </w:r>
            <w:r>
              <w:t>33</w:t>
            </w:r>
            <w:r>
              <w:fldChar w:fldCharType="end"/>
            </w:r>
          </w:hyperlink>
        </w:p>
        <w:p w14:paraId="781EAAD7" w14:textId="77777777" w:rsidR="004A0890" w:rsidRDefault="001968CB">
          <w:pPr>
            <w:pStyle w:val="TOC4"/>
            <w:tabs>
              <w:tab w:val="right" w:leader="dot" w:pos="8305"/>
            </w:tabs>
          </w:pPr>
          <w:hyperlink w:anchor="_Toc96045053" w:history="1">
            <w:r>
              <w:rPr>
                <w:rFonts w:hint="eastAsia"/>
                <w:lang w:eastAsia="zh"/>
              </w:rPr>
              <w:t>6.3.</w:t>
            </w:r>
            <w:r>
              <w:t xml:space="preserve">1. </w:t>
            </w:r>
            <w:r>
              <w:t>系统测试用例与缺陷标注表</w:t>
            </w:r>
            <w:r>
              <w:tab/>
            </w:r>
            <w:r>
              <w:fldChar w:fldCharType="begin"/>
            </w:r>
            <w:r>
              <w:instrText xml:space="preserve"> PAGEREF _Toc96045053 \h </w:instrText>
            </w:r>
            <w:r>
              <w:fldChar w:fldCharType="separate"/>
            </w:r>
            <w:r>
              <w:t>33</w:t>
            </w:r>
            <w:r>
              <w:fldChar w:fldCharType="end"/>
            </w:r>
          </w:hyperlink>
        </w:p>
        <w:p w14:paraId="4B8CE195" w14:textId="77777777" w:rsidR="004A0890" w:rsidRDefault="001968CB">
          <w:pPr>
            <w:pStyle w:val="TOC4"/>
            <w:tabs>
              <w:tab w:val="right" w:leader="dot" w:pos="8305"/>
            </w:tabs>
          </w:pPr>
          <w:hyperlink w:anchor="_Toc1961335597" w:history="1">
            <w:r>
              <w:rPr>
                <w:rFonts w:hint="eastAsia"/>
                <w:lang w:eastAsia="zh"/>
              </w:rPr>
              <w:t>6.3.</w:t>
            </w:r>
            <w:r>
              <w:t xml:space="preserve">2. </w:t>
            </w:r>
            <w:r>
              <w:t>缺陷跟踪表</w:t>
            </w:r>
            <w:r>
              <w:tab/>
            </w:r>
            <w:r>
              <w:fldChar w:fldCharType="begin"/>
            </w:r>
            <w:r>
              <w:instrText xml:space="preserve"> PAGEREF _Toc1961335597 \h </w:instrText>
            </w:r>
            <w:r>
              <w:fldChar w:fldCharType="separate"/>
            </w:r>
            <w:r>
              <w:t>33</w:t>
            </w:r>
            <w:r>
              <w:fldChar w:fldCharType="end"/>
            </w:r>
          </w:hyperlink>
        </w:p>
        <w:p w14:paraId="76B6E51F" w14:textId="77777777" w:rsidR="004A0890" w:rsidRDefault="001968CB">
          <w:pPr>
            <w:pStyle w:val="TOC4"/>
            <w:tabs>
              <w:tab w:val="right" w:leader="dot" w:pos="8305"/>
            </w:tabs>
          </w:pPr>
          <w:hyperlink w:anchor="_Toc296333202" w:history="1">
            <w:r>
              <w:rPr>
                <w:rFonts w:hint="eastAsia"/>
                <w:lang w:eastAsia="zh"/>
              </w:rPr>
              <w:t>6.3.</w:t>
            </w:r>
            <w:r>
              <w:t xml:space="preserve">3. </w:t>
            </w:r>
            <w:r>
              <w:t>缺陷跟踪过程说明</w:t>
            </w:r>
            <w:r>
              <w:tab/>
            </w:r>
            <w:r>
              <w:fldChar w:fldCharType="begin"/>
            </w:r>
            <w:r>
              <w:instrText xml:space="preserve"> PAGEREF _Toc296333202 \h </w:instrText>
            </w:r>
            <w:r>
              <w:fldChar w:fldCharType="separate"/>
            </w:r>
            <w:r>
              <w:t>34</w:t>
            </w:r>
            <w:r>
              <w:fldChar w:fldCharType="end"/>
            </w:r>
          </w:hyperlink>
        </w:p>
        <w:p w14:paraId="6180C7DA" w14:textId="77777777" w:rsidR="004A0890" w:rsidRDefault="001968CB">
          <w:pPr>
            <w:pStyle w:val="TOC2"/>
            <w:tabs>
              <w:tab w:val="right" w:leader="dot" w:pos="8305"/>
            </w:tabs>
          </w:pPr>
          <w:hyperlink w:anchor="_Toc2053446719" w:history="1">
            <w:r>
              <w:rPr>
                <w:rFonts w:ascii="Cambria" w:hAnsi="Cambria" w:hint="eastAsia"/>
                <w:kern w:val="44"/>
              </w:rPr>
              <w:t xml:space="preserve">7. </w:t>
            </w:r>
            <w:r>
              <w:rPr>
                <w:rFonts w:ascii="Cambria" w:hAnsi="Cambria" w:hint="eastAsia"/>
                <w:kern w:val="44"/>
              </w:rPr>
              <w:t>性能测试</w:t>
            </w:r>
            <w:r>
              <w:tab/>
            </w:r>
            <w:r>
              <w:fldChar w:fldCharType="begin"/>
            </w:r>
            <w:r>
              <w:instrText xml:space="preserve"> PAGEREF _Toc2053446719 \h </w:instrText>
            </w:r>
            <w:r>
              <w:fldChar w:fldCharType="separate"/>
            </w:r>
            <w:r>
              <w:t>35</w:t>
            </w:r>
            <w:r>
              <w:fldChar w:fldCharType="end"/>
            </w:r>
          </w:hyperlink>
        </w:p>
        <w:p w14:paraId="247FDE1F" w14:textId="77777777" w:rsidR="004A0890" w:rsidRDefault="001968CB">
          <w:pPr>
            <w:pStyle w:val="TOC3"/>
            <w:tabs>
              <w:tab w:val="right" w:leader="dot" w:pos="8305"/>
            </w:tabs>
          </w:pPr>
          <w:hyperlink w:anchor="_Toc1056957289" w:history="1">
            <w:r>
              <w:rPr>
                <w:rFonts w:ascii="Cambria" w:hAnsi="Cambria"/>
              </w:rPr>
              <w:t xml:space="preserve">7.1 </w:t>
            </w:r>
            <w:r>
              <w:rPr>
                <w:rFonts w:ascii="Cambria" w:hAnsi="Cambria"/>
              </w:rPr>
              <w:t>测试目的</w:t>
            </w:r>
            <w:r>
              <w:tab/>
            </w:r>
            <w:r>
              <w:fldChar w:fldCharType="begin"/>
            </w:r>
            <w:r>
              <w:instrText xml:space="preserve"> PAGEREF _T</w:instrText>
            </w:r>
            <w:r>
              <w:instrText xml:space="preserve">oc1056957289 \h </w:instrText>
            </w:r>
            <w:r>
              <w:fldChar w:fldCharType="separate"/>
            </w:r>
            <w:r>
              <w:t>35</w:t>
            </w:r>
            <w:r>
              <w:fldChar w:fldCharType="end"/>
            </w:r>
          </w:hyperlink>
        </w:p>
        <w:p w14:paraId="587922A0" w14:textId="77777777" w:rsidR="004A0890" w:rsidRDefault="001968CB">
          <w:pPr>
            <w:pStyle w:val="TOC3"/>
            <w:tabs>
              <w:tab w:val="right" w:leader="dot" w:pos="8305"/>
            </w:tabs>
          </w:pPr>
          <w:hyperlink w:anchor="_Toc1427307169" w:history="1">
            <w:r>
              <w:rPr>
                <w:rFonts w:ascii="Cambria" w:hAnsi="Cambria"/>
              </w:rPr>
              <w:t xml:space="preserve">7.2  </w:t>
            </w:r>
            <w:r>
              <w:rPr>
                <w:rFonts w:ascii="Cambria" w:hAnsi="Cambria"/>
              </w:rPr>
              <w:t>测试工具</w:t>
            </w:r>
            <w:r>
              <w:tab/>
            </w:r>
            <w:r>
              <w:fldChar w:fldCharType="begin"/>
            </w:r>
            <w:r>
              <w:instrText xml:space="preserve"> PAGEREF _Toc1427307169 \h </w:instrText>
            </w:r>
            <w:r>
              <w:fldChar w:fldCharType="separate"/>
            </w:r>
            <w:r>
              <w:t>35</w:t>
            </w:r>
            <w:r>
              <w:fldChar w:fldCharType="end"/>
            </w:r>
          </w:hyperlink>
        </w:p>
        <w:p w14:paraId="3A324C63" w14:textId="77777777" w:rsidR="004A0890" w:rsidRDefault="001968CB">
          <w:pPr>
            <w:pStyle w:val="TOC3"/>
            <w:tabs>
              <w:tab w:val="right" w:leader="dot" w:pos="8305"/>
            </w:tabs>
          </w:pPr>
          <w:hyperlink w:anchor="_Toc1805479956" w:history="1">
            <w:r>
              <w:rPr>
                <w:rFonts w:ascii="Cambria" w:hAnsi="Cambria"/>
              </w:rPr>
              <w:t xml:space="preserve">7.3 </w:t>
            </w:r>
            <w:r>
              <w:rPr>
                <w:rFonts w:ascii="Cambria" w:hAnsi="Cambria"/>
              </w:rPr>
              <w:t>测试需求分析</w:t>
            </w:r>
            <w:r>
              <w:tab/>
            </w:r>
            <w:r>
              <w:fldChar w:fldCharType="begin"/>
            </w:r>
            <w:r>
              <w:instrText xml:space="preserve"> PAGEREF _Toc1805479956 \h </w:instrText>
            </w:r>
            <w:r>
              <w:fldChar w:fldCharType="separate"/>
            </w:r>
            <w:r>
              <w:t>35</w:t>
            </w:r>
            <w:r>
              <w:fldChar w:fldCharType="end"/>
            </w:r>
          </w:hyperlink>
        </w:p>
        <w:p w14:paraId="36A939E6" w14:textId="77777777" w:rsidR="004A0890" w:rsidRDefault="001968CB">
          <w:pPr>
            <w:pStyle w:val="TOC3"/>
            <w:tabs>
              <w:tab w:val="right" w:leader="dot" w:pos="8305"/>
            </w:tabs>
          </w:pPr>
          <w:hyperlink w:anchor="_Toc1482704637" w:history="1">
            <w:r>
              <w:rPr>
                <w:rFonts w:ascii="Cambria" w:hAnsi="Cambria"/>
              </w:rPr>
              <w:t xml:space="preserve">7.4 </w:t>
            </w:r>
            <w:r>
              <w:rPr>
                <w:rFonts w:ascii="Cambria" w:hAnsi="Cambria"/>
              </w:rPr>
              <w:t>测试方案设计</w:t>
            </w:r>
            <w:r>
              <w:tab/>
            </w:r>
            <w:r>
              <w:fldChar w:fldCharType="begin"/>
            </w:r>
            <w:r>
              <w:instrText xml:space="preserve"> PAGE</w:instrText>
            </w:r>
            <w:r>
              <w:instrText xml:space="preserve">REF _Toc1482704637 \h </w:instrText>
            </w:r>
            <w:r>
              <w:fldChar w:fldCharType="separate"/>
            </w:r>
            <w:r>
              <w:t>36</w:t>
            </w:r>
            <w:r>
              <w:fldChar w:fldCharType="end"/>
            </w:r>
          </w:hyperlink>
        </w:p>
        <w:p w14:paraId="151EEE6B" w14:textId="77777777" w:rsidR="004A0890" w:rsidRDefault="001968CB">
          <w:pPr>
            <w:pStyle w:val="TOC3"/>
            <w:tabs>
              <w:tab w:val="right" w:leader="dot" w:pos="8305"/>
            </w:tabs>
          </w:pPr>
          <w:hyperlink w:anchor="_Toc695496767" w:history="1">
            <w:r>
              <w:rPr>
                <w:rFonts w:ascii="Cambria" w:hAnsi="Cambria"/>
              </w:rPr>
              <w:t xml:space="preserve">7.5 </w:t>
            </w:r>
            <w:r>
              <w:rPr>
                <w:rFonts w:ascii="Cambria" w:hAnsi="Cambria"/>
              </w:rPr>
              <w:t>测试过程</w:t>
            </w:r>
            <w:r>
              <w:tab/>
            </w:r>
            <w:r>
              <w:fldChar w:fldCharType="begin"/>
            </w:r>
            <w:r>
              <w:instrText xml:space="preserve"> PAGEREF _Toc695496767 \h </w:instrText>
            </w:r>
            <w:r>
              <w:fldChar w:fldCharType="separate"/>
            </w:r>
            <w:r>
              <w:t>36</w:t>
            </w:r>
            <w:r>
              <w:fldChar w:fldCharType="end"/>
            </w:r>
          </w:hyperlink>
        </w:p>
        <w:p w14:paraId="5EAD4BBF" w14:textId="77777777" w:rsidR="004A0890" w:rsidRDefault="001968CB">
          <w:pPr>
            <w:pStyle w:val="TOC3"/>
            <w:tabs>
              <w:tab w:val="right" w:leader="dot" w:pos="8305"/>
            </w:tabs>
          </w:pPr>
          <w:hyperlink w:anchor="_Toc311848478" w:history="1">
            <w:r>
              <w:rPr>
                <w:rFonts w:ascii="Cambria" w:hAnsi="Cambria"/>
              </w:rPr>
              <w:t xml:space="preserve">7.6 </w:t>
            </w:r>
            <w:r>
              <w:rPr>
                <w:rFonts w:ascii="Cambria" w:hAnsi="Cambria"/>
              </w:rPr>
              <w:t>测试结果</w:t>
            </w:r>
            <w:r>
              <w:tab/>
            </w:r>
            <w:r>
              <w:fldChar w:fldCharType="begin"/>
            </w:r>
            <w:r>
              <w:instrText xml:space="preserve"> PAGEREF _Toc311848478 \h </w:instrText>
            </w:r>
            <w:r>
              <w:fldChar w:fldCharType="separate"/>
            </w:r>
            <w:r>
              <w:t>39</w:t>
            </w:r>
            <w:r>
              <w:fldChar w:fldCharType="end"/>
            </w:r>
          </w:hyperlink>
        </w:p>
        <w:p w14:paraId="393FC62A" w14:textId="77777777" w:rsidR="004A0890" w:rsidRDefault="001968CB">
          <w:pPr>
            <w:pStyle w:val="TOC4"/>
            <w:tabs>
              <w:tab w:val="right" w:leader="dot" w:pos="8305"/>
            </w:tabs>
          </w:pPr>
          <w:hyperlink w:anchor="_Toc1713369714" w:history="1">
            <w:r>
              <w:rPr>
                <w:rFonts w:ascii="Cambria" w:hAnsi="Cambria"/>
              </w:rPr>
              <w:t xml:space="preserve">7.6.1 </w:t>
            </w:r>
            <w:r>
              <w:rPr>
                <w:rFonts w:ascii="Cambria" w:hAnsi="Cambria"/>
              </w:rPr>
              <w:t>登录性能</w:t>
            </w:r>
            <w:r>
              <w:tab/>
            </w:r>
            <w:r>
              <w:fldChar w:fldCharType="begin"/>
            </w:r>
            <w:r>
              <w:instrText xml:space="preserve"> PAGEREF _Toc1713369714 \h </w:instrText>
            </w:r>
            <w:r>
              <w:fldChar w:fldCharType="separate"/>
            </w:r>
            <w:r>
              <w:t>39</w:t>
            </w:r>
            <w:r>
              <w:fldChar w:fldCharType="end"/>
            </w:r>
          </w:hyperlink>
        </w:p>
        <w:p w14:paraId="5EA202B0" w14:textId="77777777" w:rsidR="004A0890" w:rsidRDefault="001968CB">
          <w:pPr>
            <w:pStyle w:val="TOC3"/>
            <w:tabs>
              <w:tab w:val="right" w:leader="dot" w:pos="8305"/>
            </w:tabs>
          </w:pPr>
          <w:hyperlink w:anchor="_Toc381228033" w:history="1">
            <w:r>
              <w:rPr>
                <w:rFonts w:ascii="Cambria" w:hAnsi="Cambria"/>
              </w:rPr>
              <w:t xml:space="preserve">7.7 </w:t>
            </w:r>
            <w:r>
              <w:rPr>
                <w:rFonts w:ascii="Cambria" w:hAnsi="Cambria"/>
              </w:rPr>
              <w:t>测试结论</w:t>
            </w:r>
            <w:r>
              <w:tab/>
            </w:r>
            <w:r>
              <w:fldChar w:fldCharType="begin"/>
            </w:r>
            <w:r>
              <w:instrText xml:space="preserve"> PAGEREF _Toc381228033 \h </w:instrText>
            </w:r>
            <w:r>
              <w:fldChar w:fldCharType="separate"/>
            </w:r>
            <w:r>
              <w:t>39</w:t>
            </w:r>
            <w:r>
              <w:fldChar w:fldCharType="end"/>
            </w:r>
          </w:hyperlink>
        </w:p>
        <w:p w14:paraId="084DF414" w14:textId="77777777" w:rsidR="004A0890" w:rsidRDefault="001968CB">
          <w:pPr>
            <w:spacing w:before="120" w:after="120" w:line="300" w:lineRule="auto"/>
            <w:jc w:val="left"/>
            <w:rPr>
              <w:rFonts w:ascii="Arial" w:eastAsia="等线" w:hAnsi="Arial" w:cs="Arial"/>
              <w:sz w:val="24"/>
              <w:szCs w:val="24"/>
            </w:rPr>
          </w:pPr>
          <w:r>
            <w:fldChar w:fldCharType="end"/>
          </w:r>
        </w:p>
      </w:sdtContent>
    </w:sdt>
    <w:p w14:paraId="31996A73" w14:textId="77777777" w:rsidR="004A0890" w:rsidRDefault="004A0890">
      <w:pPr>
        <w:spacing w:before="120" w:after="120" w:line="288" w:lineRule="auto"/>
        <w:jc w:val="left"/>
        <w:rPr>
          <w:rFonts w:ascii="Arial" w:eastAsia="等线" w:hAnsi="Arial" w:cs="Arial"/>
          <w:sz w:val="22"/>
        </w:rPr>
        <w:sectPr w:rsidR="004A0890">
          <w:headerReference w:type="default" r:id="rId9"/>
          <w:footerReference w:type="default" r:id="rId10"/>
          <w:pgSz w:w="11905" w:h="16840"/>
          <w:pgMar w:top="1440" w:right="1800" w:bottom="1440" w:left="1800" w:header="720" w:footer="720" w:gutter="0"/>
          <w:cols w:space="720"/>
        </w:sectPr>
      </w:pPr>
    </w:p>
    <w:p w14:paraId="659586AE" w14:textId="77777777" w:rsidR="004A0890" w:rsidRDefault="004A0890">
      <w:pPr>
        <w:spacing w:before="120" w:after="120" w:line="288" w:lineRule="auto"/>
        <w:jc w:val="left"/>
        <w:rPr>
          <w:rFonts w:ascii="Arial" w:eastAsia="等线" w:hAnsi="Arial" w:cs="Arial"/>
          <w:sz w:val="22"/>
        </w:rPr>
      </w:pPr>
    </w:p>
    <w:p w14:paraId="345CB74D" w14:textId="77777777" w:rsidR="004A0890" w:rsidRDefault="001968CB">
      <w:pPr>
        <w:pStyle w:val="2"/>
        <w:spacing w:line="288" w:lineRule="auto"/>
        <w:rPr>
          <w:rFonts w:ascii="Cambria" w:hAnsi="Cambria" w:hint="default"/>
          <w:kern w:val="44"/>
        </w:rPr>
      </w:pPr>
      <w:bookmarkStart w:id="2" w:name="_Toc257399602"/>
      <w:bookmarkStart w:id="3" w:name="_Toc75989746"/>
      <w:r>
        <w:rPr>
          <w:rFonts w:ascii="Cambria" w:hAnsi="Cambria"/>
          <w:kern w:val="44"/>
        </w:rPr>
        <w:t xml:space="preserve">1. </w:t>
      </w:r>
      <w:r>
        <w:rPr>
          <w:rFonts w:ascii="Cambria" w:hAnsi="Cambria"/>
          <w:kern w:val="44"/>
        </w:rPr>
        <w:t>系统需求</w:t>
      </w:r>
      <w:bookmarkEnd w:id="2"/>
      <w:bookmarkEnd w:id="3"/>
    </w:p>
    <w:p w14:paraId="63F0C2A3" w14:textId="77777777" w:rsidR="004A0890" w:rsidRDefault="001968CB">
      <w:pPr>
        <w:pStyle w:val="3"/>
        <w:spacing w:line="288" w:lineRule="auto"/>
        <w:ind w:left="453"/>
        <w:rPr>
          <w:rFonts w:ascii="Cambria" w:hAnsi="Cambria" w:hint="default"/>
        </w:rPr>
      </w:pPr>
      <w:bookmarkStart w:id="4" w:name="_Toc1405721924"/>
      <w:bookmarkStart w:id="5" w:name="_Toc1957401666"/>
      <w:r>
        <w:rPr>
          <w:rFonts w:ascii="Cambria" w:hAnsi="Cambria"/>
        </w:rPr>
        <w:t xml:space="preserve">1.1 </w:t>
      </w:r>
      <w:r>
        <w:rPr>
          <w:rFonts w:ascii="Cambria" w:hAnsi="Cambria"/>
        </w:rPr>
        <w:t>引言</w:t>
      </w:r>
      <w:bookmarkEnd w:id="4"/>
      <w:bookmarkEnd w:id="5"/>
    </w:p>
    <w:p w14:paraId="2667D3DD" w14:textId="77777777" w:rsidR="004A0890" w:rsidRDefault="001968CB">
      <w:pPr>
        <w:pStyle w:val="4"/>
        <w:spacing w:line="288" w:lineRule="auto"/>
        <w:ind w:left="453"/>
        <w:jc w:val="left"/>
        <w:rPr>
          <w:rFonts w:ascii="Cambria" w:eastAsia="宋体" w:hAnsi="Cambria"/>
          <w:color w:val="000000"/>
          <w:lang w:eastAsia="zh"/>
        </w:rPr>
      </w:pPr>
      <w:bookmarkStart w:id="6" w:name="_Toc1243105339"/>
      <w:r>
        <w:rPr>
          <w:rFonts w:ascii="Cambria" w:eastAsia="宋体" w:hAnsi="Cambria"/>
          <w:color w:val="000000"/>
        </w:rPr>
        <w:t xml:space="preserve">1.1.1 </w:t>
      </w:r>
      <w:r>
        <w:rPr>
          <w:rFonts w:ascii="Cambria" w:eastAsia="宋体" w:hAnsi="Cambria"/>
          <w:color w:val="000000"/>
        </w:rPr>
        <w:t>目的</w:t>
      </w:r>
      <w:bookmarkEnd w:id="6"/>
    </w:p>
    <w:p w14:paraId="7837874B" w14:textId="77777777" w:rsidR="004A0890" w:rsidRDefault="001968CB">
      <w:pPr>
        <w:spacing w:before="120" w:after="120" w:line="288" w:lineRule="auto"/>
        <w:jc w:val="left"/>
      </w:pPr>
      <w:r>
        <w:rPr>
          <w:rFonts w:ascii="Arial" w:eastAsia="等线" w:hAnsi="Arial" w:cs="Arial" w:hint="eastAsia"/>
          <w:sz w:val="22"/>
        </w:rPr>
        <w:t>本系统测试文档旨在明确“怡运动”平台的功能、性能、接口等方面的测试要求、策略、方法和结果，确保测试活动有据可依，系统质量达到预期目标。它是开发人员、测试人员和质量管理人员共同遵循的测试基准，也为后续系统维护提供测试依据。</w:t>
      </w:r>
      <w:r>
        <w:rPr>
          <w:rFonts w:ascii="Arial" w:eastAsia="等线" w:hAnsi="Arial" w:cs="Arial"/>
          <w:sz w:val="22"/>
        </w:rPr>
        <w:t xml:space="preserve"> </w:t>
      </w:r>
    </w:p>
    <w:p w14:paraId="054E496D" w14:textId="77777777" w:rsidR="004A0890" w:rsidRDefault="001968CB">
      <w:pPr>
        <w:pStyle w:val="4"/>
        <w:spacing w:line="288" w:lineRule="auto"/>
        <w:ind w:left="453"/>
        <w:jc w:val="left"/>
        <w:rPr>
          <w:rFonts w:ascii="Cambria" w:eastAsia="宋体" w:hAnsi="Cambria"/>
          <w:color w:val="000000"/>
        </w:rPr>
      </w:pPr>
      <w:bookmarkStart w:id="7" w:name="_Toc1130973966"/>
      <w:r>
        <w:rPr>
          <w:rFonts w:ascii="Cambria" w:eastAsia="宋体" w:hAnsi="Cambria"/>
          <w:color w:val="000000"/>
        </w:rPr>
        <w:t xml:space="preserve">1.1.2 </w:t>
      </w:r>
      <w:r>
        <w:rPr>
          <w:rFonts w:ascii="Cambria" w:eastAsia="宋体" w:hAnsi="Cambria"/>
          <w:color w:val="000000"/>
        </w:rPr>
        <w:t>背景</w:t>
      </w:r>
      <w:bookmarkEnd w:id="7"/>
    </w:p>
    <w:p w14:paraId="276393C5" w14:textId="77777777" w:rsidR="004A0890" w:rsidRDefault="001968CB">
      <w:pPr>
        <w:spacing w:before="120" w:after="120" w:line="288" w:lineRule="auto"/>
        <w:jc w:val="left"/>
      </w:pPr>
      <w:r>
        <w:rPr>
          <w:rFonts w:ascii="Arial" w:eastAsia="等线" w:hAnsi="Arial" w:cs="Arial" w:hint="eastAsia"/>
          <w:sz w:val="22"/>
        </w:rPr>
        <w:t>“怡运动”是一个面向体育运动爱好者的综合性平台，旨在解决运动爱好者面临的组团不便和场地预约困难等痛点。平台整合了线上社交、运动组团和场地预约功能，为个人用户和运动俱乐部</w:t>
      </w:r>
      <w:r>
        <w:rPr>
          <w:rFonts w:ascii="Arial" w:eastAsia="等线" w:hAnsi="Arial" w:cs="Arial" w:hint="eastAsia"/>
          <w:sz w:val="22"/>
        </w:rPr>
        <w:t>/</w:t>
      </w:r>
      <w:r>
        <w:rPr>
          <w:rFonts w:ascii="Arial" w:eastAsia="等线" w:hAnsi="Arial" w:cs="Arial" w:hint="eastAsia"/>
          <w:sz w:val="22"/>
        </w:rPr>
        <w:t>社团提供便捷服务。随着平台开发接近尾声，需要进行全面、系统的测试以验证其是否符合需求规格说明书中定义</w:t>
      </w:r>
      <w:r>
        <w:rPr>
          <w:rFonts w:ascii="Arial" w:eastAsia="等线" w:hAnsi="Arial" w:cs="Arial" w:hint="eastAsia"/>
          <w:sz w:val="22"/>
        </w:rPr>
        <w:t>的功能和非功能需求，确保上线后的稳定性和用户体验</w:t>
      </w:r>
      <w:r>
        <w:rPr>
          <w:rFonts w:ascii="Arial" w:eastAsia="等线" w:hAnsi="Arial" w:cs="Arial"/>
          <w:sz w:val="22"/>
        </w:rPr>
        <w:t>。</w:t>
      </w:r>
    </w:p>
    <w:p w14:paraId="3228B6BF" w14:textId="77777777" w:rsidR="004A0890" w:rsidRDefault="001968CB">
      <w:pPr>
        <w:pStyle w:val="4"/>
        <w:spacing w:line="288" w:lineRule="auto"/>
        <w:ind w:left="453"/>
        <w:jc w:val="left"/>
        <w:rPr>
          <w:rFonts w:ascii="Cambria" w:eastAsia="宋体" w:hAnsi="Cambria"/>
          <w:color w:val="000000"/>
        </w:rPr>
      </w:pPr>
      <w:bookmarkStart w:id="8" w:name="_Toc1899516885"/>
      <w:r>
        <w:rPr>
          <w:rFonts w:ascii="Cambria" w:eastAsia="宋体" w:hAnsi="Cambria"/>
          <w:color w:val="000000"/>
        </w:rPr>
        <w:t xml:space="preserve">1.1.3 </w:t>
      </w:r>
      <w:r>
        <w:rPr>
          <w:rFonts w:ascii="Cambria" w:eastAsia="宋体" w:hAnsi="Cambria"/>
          <w:color w:val="000000"/>
        </w:rPr>
        <w:t>参考资料</w:t>
      </w:r>
      <w:bookmarkEnd w:id="8"/>
    </w:p>
    <w:p w14:paraId="5EF7907B" w14:textId="77777777" w:rsidR="004A0890" w:rsidRDefault="001968CB">
      <w:pPr>
        <w:spacing w:line="288" w:lineRule="auto"/>
        <w:ind w:left="453" w:firstLineChars="100" w:firstLine="210"/>
        <w:jc w:val="left"/>
        <w:rPr>
          <w:rFonts w:ascii="Arial" w:eastAsia="等线" w:hAnsi="Arial" w:cs="Arial"/>
        </w:rPr>
      </w:pPr>
      <w:r>
        <w:rPr>
          <w:rFonts w:ascii="Arial" w:eastAsia="等线" w:hAnsi="Arial" w:cs="Arial" w:hint="eastAsia"/>
        </w:rPr>
        <w:t>《怡运动需求分析规约》</w:t>
      </w:r>
    </w:p>
    <w:p w14:paraId="5A6EA961" w14:textId="77777777" w:rsidR="004A0890" w:rsidRDefault="001968CB">
      <w:pPr>
        <w:spacing w:line="288" w:lineRule="auto"/>
        <w:ind w:left="453" w:firstLineChars="100" w:firstLine="210"/>
        <w:jc w:val="left"/>
        <w:rPr>
          <w:rFonts w:ascii="Arial" w:eastAsia="等线" w:hAnsi="Arial" w:cs="Arial"/>
        </w:rPr>
      </w:pPr>
      <w:r>
        <w:rPr>
          <w:rFonts w:ascii="Arial" w:eastAsia="等线" w:hAnsi="Arial" w:cs="Arial" w:hint="eastAsia"/>
        </w:rPr>
        <w:t>《怡运动概要设计规约》</w:t>
      </w:r>
    </w:p>
    <w:p w14:paraId="6264E140" w14:textId="77777777" w:rsidR="004A0890" w:rsidRDefault="001968CB">
      <w:pPr>
        <w:spacing w:line="288" w:lineRule="auto"/>
        <w:ind w:left="453" w:firstLineChars="100" w:firstLine="210"/>
        <w:jc w:val="left"/>
        <w:rPr>
          <w:rFonts w:ascii="Arial" w:eastAsia="等线" w:hAnsi="Arial" w:cs="Arial"/>
        </w:rPr>
      </w:pPr>
      <w:r>
        <w:rPr>
          <w:rFonts w:ascii="Arial" w:eastAsia="等线" w:hAnsi="Arial" w:cs="Arial" w:hint="eastAsia"/>
        </w:rPr>
        <w:t xml:space="preserve">Roger </w:t>
      </w:r>
      <w:proofErr w:type="spellStart"/>
      <w:r>
        <w:rPr>
          <w:rFonts w:ascii="Arial" w:eastAsia="等线" w:hAnsi="Arial" w:cs="Arial" w:hint="eastAsia"/>
        </w:rPr>
        <w:t>S.Pressman&amp;Bruce</w:t>
      </w:r>
      <w:proofErr w:type="spellEnd"/>
      <w:r>
        <w:rPr>
          <w:rFonts w:ascii="Arial" w:eastAsia="等线" w:hAnsi="Arial" w:cs="Arial" w:hint="eastAsia"/>
        </w:rPr>
        <w:t xml:space="preserve"> </w:t>
      </w:r>
      <w:proofErr w:type="spellStart"/>
      <w:r>
        <w:rPr>
          <w:rFonts w:ascii="Arial" w:eastAsia="等线" w:hAnsi="Arial" w:cs="Arial" w:hint="eastAsia"/>
        </w:rPr>
        <w:t>R.Maxim</w:t>
      </w:r>
      <w:proofErr w:type="spellEnd"/>
      <w:r>
        <w:rPr>
          <w:rFonts w:ascii="Arial" w:eastAsia="等线" w:hAnsi="Arial" w:cs="Arial" w:hint="eastAsia"/>
        </w:rPr>
        <w:t>.</w:t>
      </w:r>
      <w:r>
        <w:rPr>
          <w:rFonts w:ascii="Arial" w:eastAsia="等线" w:hAnsi="Arial" w:cs="Arial" w:hint="eastAsia"/>
        </w:rPr>
        <w:t>软件工程</w:t>
      </w:r>
      <w:r>
        <w:rPr>
          <w:rFonts w:ascii="Arial" w:eastAsia="等线" w:hAnsi="Arial" w:cs="Arial" w:hint="eastAsia"/>
        </w:rPr>
        <w:t>---</w:t>
      </w:r>
      <w:r>
        <w:rPr>
          <w:rFonts w:ascii="Arial" w:eastAsia="等线" w:hAnsi="Arial" w:cs="Arial" w:hint="eastAsia"/>
        </w:rPr>
        <w:t>实践者的研究方法（第八版）</w:t>
      </w:r>
      <w:r>
        <w:rPr>
          <w:rFonts w:ascii="Arial" w:eastAsia="等线" w:hAnsi="Arial" w:cs="Arial" w:hint="eastAsia"/>
        </w:rPr>
        <w:t>.</w:t>
      </w:r>
      <w:r>
        <w:rPr>
          <w:rFonts w:ascii="Arial" w:eastAsia="等线" w:hAnsi="Arial" w:cs="Arial" w:hint="eastAsia"/>
        </w:rPr>
        <w:t>郑仁杰译</w:t>
      </w:r>
      <w:r>
        <w:rPr>
          <w:rFonts w:ascii="Arial" w:eastAsia="等线" w:hAnsi="Arial" w:cs="Arial" w:hint="eastAsia"/>
        </w:rPr>
        <w:t>.</w:t>
      </w:r>
      <w:r>
        <w:rPr>
          <w:rFonts w:ascii="Arial" w:eastAsia="等线" w:hAnsi="Arial" w:cs="Arial" w:hint="eastAsia"/>
        </w:rPr>
        <w:t>北京</w:t>
      </w:r>
      <w:r>
        <w:rPr>
          <w:rFonts w:ascii="Arial" w:eastAsia="等线" w:hAnsi="Arial" w:cs="Arial" w:hint="eastAsia"/>
        </w:rPr>
        <w:t>:</w:t>
      </w:r>
      <w:r>
        <w:rPr>
          <w:rFonts w:ascii="Arial" w:eastAsia="等线" w:hAnsi="Arial" w:cs="Arial" w:hint="eastAsia"/>
        </w:rPr>
        <w:t>机械工业出版社</w:t>
      </w:r>
      <w:r>
        <w:rPr>
          <w:rFonts w:ascii="Arial" w:eastAsia="等线" w:hAnsi="Arial" w:cs="Arial" w:hint="eastAsia"/>
        </w:rPr>
        <w:t>.2016.12</w:t>
      </w:r>
    </w:p>
    <w:p w14:paraId="53224D7C" w14:textId="77777777" w:rsidR="004A0890" w:rsidRDefault="001968CB">
      <w:pPr>
        <w:spacing w:line="288" w:lineRule="auto"/>
        <w:ind w:left="453" w:firstLineChars="100" w:firstLine="210"/>
        <w:jc w:val="left"/>
        <w:rPr>
          <w:rFonts w:ascii="Arial" w:eastAsia="等线" w:hAnsi="Arial" w:cs="Arial"/>
        </w:rPr>
      </w:pPr>
      <w:r>
        <w:rPr>
          <w:rFonts w:ascii="Arial" w:eastAsia="等线" w:hAnsi="Arial" w:cs="Arial" w:hint="eastAsia"/>
        </w:rPr>
        <w:t xml:space="preserve">GB/T 25000.51-2016 </w:t>
      </w:r>
      <w:r>
        <w:rPr>
          <w:rFonts w:ascii="Arial" w:eastAsia="等线" w:hAnsi="Arial" w:cs="Arial" w:hint="eastAsia"/>
        </w:rPr>
        <w:t>系统与软件工程</w:t>
      </w:r>
      <w:r>
        <w:rPr>
          <w:rFonts w:ascii="Arial" w:eastAsia="等线" w:hAnsi="Arial" w:cs="Arial" w:hint="eastAsia"/>
        </w:rPr>
        <w:t xml:space="preserve"> </w:t>
      </w:r>
      <w:r>
        <w:rPr>
          <w:rFonts w:ascii="Arial" w:eastAsia="等线" w:hAnsi="Arial" w:cs="Arial" w:hint="eastAsia"/>
        </w:rPr>
        <w:t>系统与软件质量要求和评价</w:t>
      </w:r>
      <w:r>
        <w:rPr>
          <w:rFonts w:ascii="Arial" w:eastAsia="等线" w:hAnsi="Arial" w:cs="Arial" w:hint="eastAsia"/>
        </w:rPr>
        <w:t>(</w:t>
      </w:r>
      <w:proofErr w:type="spellStart"/>
      <w:r>
        <w:rPr>
          <w:rFonts w:ascii="Arial" w:eastAsia="等线" w:hAnsi="Arial" w:cs="Arial" w:hint="eastAsia"/>
        </w:rPr>
        <w:t>SQuaRE</w:t>
      </w:r>
      <w:proofErr w:type="spellEnd"/>
      <w:r>
        <w:rPr>
          <w:rFonts w:ascii="Arial" w:eastAsia="等线" w:hAnsi="Arial" w:cs="Arial" w:hint="eastAsia"/>
        </w:rPr>
        <w:t xml:space="preserve">) </w:t>
      </w:r>
      <w:r>
        <w:rPr>
          <w:rFonts w:ascii="Arial" w:eastAsia="等线" w:hAnsi="Arial" w:cs="Arial" w:hint="eastAsia"/>
        </w:rPr>
        <w:t>第</w:t>
      </w:r>
      <w:r>
        <w:rPr>
          <w:rFonts w:ascii="Arial" w:eastAsia="等线" w:hAnsi="Arial" w:cs="Arial" w:hint="eastAsia"/>
        </w:rPr>
        <w:t>51</w:t>
      </w:r>
      <w:r>
        <w:rPr>
          <w:rFonts w:ascii="Arial" w:eastAsia="等线" w:hAnsi="Arial" w:cs="Arial" w:hint="eastAsia"/>
        </w:rPr>
        <w:t>部分：就绪可用软件产品</w:t>
      </w:r>
      <w:r>
        <w:rPr>
          <w:rFonts w:ascii="Arial" w:eastAsia="等线" w:hAnsi="Arial" w:cs="Arial" w:hint="eastAsia"/>
        </w:rPr>
        <w:t>(RUSP)</w:t>
      </w:r>
      <w:r>
        <w:rPr>
          <w:rFonts w:ascii="Arial" w:eastAsia="等线" w:hAnsi="Arial" w:cs="Arial" w:hint="eastAsia"/>
        </w:rPr>
        <w:t>的质量要求和测试细则</w:t>
      </w:r>
    </w:p>
    <w:p w14:paraId="660363D6" w14:textId="77777777" w:rsidR="004A0890" w:rsidRDefault="001968CB">
      <w:pPr>
        <w:spacing w:line="288" w:lineRule="auto"/>
        <w:ind w:left="453" w:firstLineChars="100" w:firstLine="210"/>
        <w:jc w:val="left"/>
        <w:rPr>
          <w:rFonts w:ascii="Arial" w:eastAsia="等线" w:hAnsi="Arial" w:cs="Arial"/>
        </w:rPr>
      </w:pPr>
      <w:r>
        <w:rPr>
          <w:rFonts w:ascii="Arial" w:eastAsia="等线" w:hAnsi="Arial" w:cs="Arial" w:hint="eastAsia"/>
        </w:rPr>
        <w:t xml:space="preserve">GB/T 15532-2008 </w:t>
      </w:r>
      <w:r>
        <w:rPr>
          <w:rFonts w:ascii="Arial" w:eastAsia="等线" w:hAnsi="Arial" w:cs="Arial" w:hint="eastAsia"/>
        </w:rPr>
        <w:t>计算机软件测试规范</w:t>
      </w:r>
    </w:p>
    <w:p w14:paraId="2B1A081F" w14:textId="77777777" w:rsidR="004A0890" w:rsidRDefault="001968CB">
      <w:pPr>
        <w:pStyle w:val="4"/>
        <w:spacing w:line="288" w:lineRule="auto"/>
        <w:ind w:left="453"/>
        <w:jc w:val="left"/>
        <w:rPr>
          <w:rFonts w:ascii="Cambria" w:eastAsia="宋体" w:hAnsi="Cambria"/>
          <w:color w:val="000000"/>
        </w:rPr>
      </w:pPr>
      <w:bookmarkStart w:id="9" w:name="_Toc425747348"/>
      <w:r>
        <w:rPr>
          <w:rFonts w:ascii="Cambria" w:eastAsia="宋体" w:hAnsi="Cambria"/>
          <w:color w:val="000000"/>
        </w:rPr>
        <w:t xml:space="preserve">1.1.4 </w:t>
      </w:r>
      <w:r>
        <w:rPr>
          <w:rFonts w:ascii="Cambria" w:eastAsia="宋体" w:hAnsi="Cambria"/>
          <w:color w:val="000000"/>
        </w:rPr>
        <w:t>术语</w:t>
      </w:r>
      <w:bookmarkEnd w:id="9"/>
    </w:p>
    <w:tbl>
      <w:tblPr>
        <w:tblW w:w="8479"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1"/>
        <w:gridCol w:w="6938"/>
      </w:tblGrid>
      <w:tr w:rsidR="004A0890" w14:paraId="17DB0619" w14:textId="77777777">
        <w:trPr>
          <w:trHeight w:val="814"/>
        </w:trPr>
        <w:tc>
          <w:tcPr>
            <w:tcW w:w="1541" w:type="dxa"/>
            <w:tcBorders>
              <w:tl2br w:val="nil"/>
              <w:tr2bl w:val="nil"/>
            </w:tcBorders>
            <w:shd w:val="clear" w:color="auto" w:fill="auto"/>
            <w:vAlign w:val="center"/>
          </w:tcPr>
          <w:p w14:paraId="20B65F03" w14:textId="77777777" w:rsidR="004A0890" w:rsidRDefault="001968CB">
            <w:pPr>
              <w:widowControl/>
              <w:spacing w:line="17" w:lineRule="atLeast"/>
              <w:jc w:val="left"/>
              <w:rPr>
                <w:rFonts w:ascii="Arial" w:eastAsia="等线" w:hAnsi="Arial" w:cs="Arial"/>
                <w:szCs w:val="21"/>
              </w:rPr>
            </w:pPr>
            <w:r>
              <w:rPr>
                <w:rFonts w:ascii="Segoe UI" w:eastAsia="Segoe UI" w:hAnsi="Segoe UI" w:cs="Segoe UI"/>
                <w:b/>
                <w:bCs/>
                <w:color w:val="404040"/>
                <w:szCs w:val="21"/>
                <w:lang w:bidi="ar"/>
              </w:rPr>
              <w:t>术语</w:t>
            </w:r>
          </w:p>
        </w:tc>
        <w:tc>
          <w:tcPr>
            <w:tcW w:w="6938" w:type="dxa"/>
            <w:tcBorders>
              <w:tl2br w:val="nil"/>
              <w:tr2bl w:val="nil"/>
            </w:tcBorders>
            <w:shd w:val="clear" w:color="auto" w:fill="auto"/>
            <w:vAlign w:val="center"/>
          </w:tcPr>
          <w:p w14:paraId="0F67B016" w14:textId="77777777" w:rsidR="004A0890" w:rsidRDefault="001968CB">
            <w:pPr>
              <w:widowControl/>
              <w:spacing w:line="17" w:lineRule="atLeast"/>
              <w:jc w:val="left"/>
              <w:rPr>
                <w:rFonts w:ascii="Arial" w:eastAsia="等线" w:hAnsi="Arial" w:cs="Arial"/>
                <w:szCs w:val="21"/>
              </w:rPr>
            </w:pPr>
            <w:r>
              <w:rPr>
                <w:rFonts w:ascii="Segoe UI" w:eastAsia="Segoe UI" w:hAnsi="Segoe UI" w:cs="Segoe UI"/>
                <w:b/>
                <w:bCs/>
                <w:color w:val="404040"/>
                <w:szCs w:val="21"/>
                <w:lang w:bidi="ar"/>
              </w:rPr>
              <w:t>定义</w:t>
            </w:r>
          </w:p>
        </w:tc>
      </w:tr>
      <w:tr w:rsidR="004A0890" w14:paraId="3C78462E" w14:textId="77777777">
        <w:trPr>
          <w:trHeight w:val="414"/>
        </w:trPr>
        <w:tc>
          <w:tcPr>
            <w:tcW w:w="1541" w:type="dxa"/>
            <w:tcBorders>
              <w:tl2br w:val="nil"/>
              <w:tr2bl w:val="nil"/>
            </w:tcBorders>
            <w:shd w:val="clear" w:color="auto" w:fill="auto"/>
            <w:vAlign w:val="center"/>
          </w:tcPr>
          <w:p w14:paraId="4885B935" w14:textId="77777777" w:rsidR="004A0890" w:rsidRDefault="001968CB">
            <w:pPr>
              <w:widowControl/>
              <w:spacing w:line="17" w:lineRule="atLeast"/>
              <w:jc w:val="left"/>
              <w:rPr>
                <w:rFonts w:ascii="Arial" w:eastAsia="等线" w:hAnsi="Arial" w:cs="Arial"/>
                <w:szCs w:val="21"/>
              </w:rPr>
            </w:pPr>
            <w:proofErr w:type="gramStart"/>
            <w:r>
              <w:rPr>
                <w:rFonts w:ascii="Segoe UI" w:eastAsia="Segoe UI" w:hAnsi="Segoe UI" w:cs="Segoe UI"/>
                <w:color w:val="404040"/>
                <w:szCs w:val="21"/>
                <w:lang w:bidi="ar"/>
              </w:rPr>
              <w:t>怡</w:t>
            </w:r>
            <w:proofErr w:type="gramEnd"/>
            <w:r>
              <w:rPr>
                <w:rFonts w:ascii="Segoe UI" w:eastAsia="Segoe UI" w:hAnsi="Segoe UI" w:cs="Segoe UI"/>
                <w:color w:val="404040"/>
                <w:szCs w:val="21"/>
                <w:lang w:bidi="ar"/>
              </w:rPr>
              <w:t>运动平台</w:t>
            </w:r>
          </w:p>
        </w:tc>
        <w:tc>
          <w:tcPr>
            <w:tcW w:w="6938" w:type="dxa"/>
            <w:tcBorders>
              <w:tl2br w:val="nil"/>
              <w:tr2bl w:val="nil"/>
            </w:tcBorders>
            <w:shd w:val="clear" w:color="auto" w:fill="auto"/>
            <w:vAlign w:val="center"/>
          </w:tcPr>
          <w:p w14:paraId="4D1F1513" w14:textId="77777777" w:rsidR="004A0890" w:rsidRDefault="001968CB">
            <w:pPr>
              <w:widowControl/>
              <w:spacing w:line="17" w:lineRule="atLeast"/>
              <w:jc w:val="left"/>
              <w:rPr>
                <w:rFonts w:ascii="Arial" w:eastAsia="等线" w:hAnsi="Arial" w:cs="Arial"/>
                <w:szCs w:val="21"/>
              </w:rPr>
            </w:pPr>
            <w:r>
              <w:rPr>
                <w:rFonts w:ascii="Segoe UI" w:eastAsia="Segoe UI" w:hAnsi="Segoe UI" w:cs="Segoe UI"/>
                <w:color w:val="404040"/>
                <w:szCs w:val="21"/>
                <w:lang w:bidi="ar"/>
              </w:rPr>
              <w:t>本项目所涉及的网站</w:t>
            </w:r>
            <w:r>
              <w:rPr>
                <w:rFonts w:ascii="Segoe UI" w:eastAsia="Segoe UI" w:hAnsi="Segoe UI" w:cs="Segoe UI"/>
                <w:color w:val="404040"/>
                <w:szCs w:val="21"/>
                <w:lang w:bidi="ar"/>
              </w:rPr>
              <w:t>/</w:t>
            </w:r>
            <w:r>
              <w:rPr>
                <w:rFonts w:ascii="Segoe UI" w:eastAsia="Segoe UI" w:hAnsi="Segoe UI" w:cs="Segoe UI"/>
                <w:color w:val="404040"/>
                <w:szCs w:val="21"/>
                <w:lang w:bidi="ar"/>
              </w:rPr>
              <w:t>应用程序，用于运动社交、组团活动、场地预约等。</w:t>
            </w:r>
          </w:p>
        </w:tc>
      </w:tr>
      <w:tr w:rsidR="004A0890" w14:paraId="1E98999D" w14:textId="77777777">
        <w:trPr>
          <w:trHeight w:val="414"/>
        </w:trPr>
        <w:tc>
          <w:tcPr>
            <w:tcW w:w="1541" w:type="dxa"/>
            <w:tcBorders>
              <w:tl2br w:val="nil"/>
              <w:tr2bl w:val="nil"/>
            </w:tcBorders>
            <w:shd w:val="clear" w:color="auto" w:fill="auto"/>
            <w:vAlign w:val="center"/>
          </w:tcPr>
          <w:p w14:paraId="6D29291A" w14:textId="77777777" w:rsidR="004A0890" w:rsidRDefault="001968CB">
            <w:pPr>
              <w:widowControl/>
              <w:spacing w:line="17" w:lineRule="atLeast"/>
              <w:jc w:val="left"/>
              <w:rPr>
                <w:rFonts w:ascii="Arial" w:eastAsia="等线" w:hAnsi="Arial" w:cs="Arial"/>
                <w:szCs w:val="21"/>
              </w:rPr>
            </w:pPr>
            <w:r>
              <w:rPr>
                <w:rFonts w:ascii="Segoe UI" w:eastAsia="Segoe UI" w:hAnsi="Segoe UI" w:cs="Segoe UI"/>
                <w:color w:val="404040"/>
                <w:szCs w:val="21"/>
                <w:lang w:bidi="ar"/>
              </w:rPr>
              <w:t>普通用户</w:t>
            </w:r>
          </w:p>
        </w:tc>
        <w:tc>
          <w:tcPr>
            <w:tcW w:w="6938" w:type="dxa"/>
            <w:tcBorders>
              <w:tl2br w:val="nil"/>
              <w:tr2bl w:val="nil"/>
            </w:tcBorders>
            <w:shd w:val="clear" w:color="auto" w:fill="auto"/>
            <w:vAlign w:val="center"/>
          </w:tcPr>
          <w:p w14:paraId="5F1AB4D8" w14:textId="77777777" w:rsidR="004A0890" w:rsidRDefault="001968CB">
            <w:pPr>
              <w:widowControl/>
              <w:spacing w:line="17" w:lineRule="atLeast"/>
              <w:jc w:val="left"/>
              <w:rPr>
                <w:rFonts w:ascii="Arial" w:eastAsia="等线" w:hAnsi="Arial" w:cs="Arial"/>
                <w:szCs w:val="21"/>
              </w:rPr>
            </w:pPr>
            <w:r>
              <w:rPr>
                <w:rFonts w:ascii="Segoe UI" w:eastAsia="Segoe UI" w:hAnsi="Segoe UI" w:cs="Segoe UI"/>
                <w:color w:val="404040"/>
                <w:szCs w:val="21"/>
                <w:lang w:bidi="ar"/>
              </w:rPr>
              <w:t>注册并使用平台进行运动社交、预约场地、参与或发起活动的个人用户。</w:t>
            </w:r>
          </w:p>
        </w:tc>
      </w:tr>
      <w:tr w:rsidR="004A0890" w14:paraId="3BA7B9D8" w14:textId="77777777">
        <w:trPr>
          <w:trHeight w:val="814"/>
        </w:trPr>
        <w:tc>
          <w:tcPr>
            <w:tcW w:w="1541" w:type="dxa"/>
            <w:tcBorders>
              <w:tl2br w:val="nil"/>
              <w:tr2bl w:val="nil"/>
            </w:tcBorders>
            <w:shd w:val="clear" w:color="auto" w:fill="auto"/>
            <w:vAlign w:val="center"/>
          </w:tcPr>
          <w:p w14:paraId="5F49D906" w14:textId="77777777" w:rsidR="004A0890" w:rsidRDefault="001968CB">
            <w:pPr>
              <w:widowControl/>
              <w:spacing w:line="17" w:lineRule="atLeast"/>
              <w:jc w:val="left"/>
              <w:rPr>
                <w:rFonts w:ascii="Arial" w:eastAsia="等线" w:hAnsi="Arial" w:cs="Arial"/>
                <w:szCs w:val="21"/>
              </w:rPr>
            </w:pPr>
            <w:r>
              <w:rPr>
                <w:rFonts w:ascii="Segoe UI" w:eastAsia="Segoe UI" w:hAnsi="Segoe UI" w:cs="Segoe UI"/>
                <w:color w:val="404040"/>
                <w:szCs w:val="21"/>
                <w:lang w:bidi="ar"/>
              </w:rPr>
              <w:t>运动俱乐部</w:t>
            </w:r>
            <w:r>
              <w:rPr>
                <w:rFonts w:ascii="Segoe UI" w:eastAsia="Segoe UI" w:hAnsi="Segoe UI" w:cs="Segoe UI"/>
                <w:color w:val="404040"/>
                <w:szCs w:val="21"/>
                <w:lang w:bidi="ar"/>
              </w:rPr>
              <w:t>/</w:t>
            </w:r>
            <w:r>
              <w:rPr>
                <w:rFonts w:ascii="Segoe UI" w:eastAsia="Segoe UI" w:hAnsi="Segoe UI" w:cs="Segoe UI"/>
                <w:color w:val="404040"/>
                <w:szCs w:val="21"/>
                <w:lang w:bidi="ar"/>
              </w:rPr>
              <w:t>社团</w:t>
            </w:r>
          </w:p>
        </w:tc>
        <w:tc>
          <w:tcPr>
            <w:tcW w:w="6938" w:type="dxa"/>
            <w:tcBorders>
              <w:tl2br w:val="nil"/>
              <w:tr2bl w:val="nil"/>
            </w:tcBorders>
            <w:shd w:val="clear" w:color="auto" w:fill="auto"/>
            <w:vAlign w:val="center"/>
          </w:tcPr>
          <w:p w14:paraId="2F17B5D7" w14:textId="77777777" w:rsidR="004A0890" w:rsidRDefault="001968CB">
            <w:pPr>
              <w:widowControl/>
              <w:spacing w:line="17" w:lineRule="atLeast"/>
              <w:jc w:val="left"/>
              <w:rPr>
                <w:rFonts w:ascii="Arial" w:eastAsia="等线" w:hAnsi="Arial" w:cs="Arial"/>
                <w:szCs w:val="21"/>
              </w:rPr>
            </w:pPr>
            <w:r>
              <w:rPr>
                <w:rFonts w:ascii="Segoe UI" w:eastAsia="Segoe UI" w:hAnsi="Segoe UI" w:cs="Segoe UI"/>
                <w:color w:val="404040"/>
                <w:szCs w:val="21"/>
                <w:lang w:bidi="ar"/>
              </w:rPr>
              <w:t>在平台上注册的组织用户，用于管理成员、组织团体活动、预约场地等。</w:t>
            </w:r>
          </w:p>
        </w:tc>
      </w:tr>
      <w:tr w:rsidR="004A0890" w14:paraId="01DA7667" w14:textId="77777777">
        <w:trPr>
          <w:trHeight w:val="1214"/>
        </w:trPr>
        <w:tc>
          <w:tcPr>
            <w:tcW w:w="1541" w:type="dxa"/>
            <w:tcBorders>
              <w:tl2br w:val="nil"/>
              <w:tr2bl w:val="nil"/>
            </w:tcBorders>
            <w:shd w:val="clear" w:color="auto" w:fill="auto"/>
            <w:vAlign w:val="center"/>
          </w:tcPr>
          <w:p w14:paraId="2C916AE9" w14:textId="77777777" w:rsidR="004A0890" w:rsidRDefault="001968CB">
            <w:pPr>
              <w:widowControl/>
              <w:spacing w:line="17" w:lineRule="atLeast"/>
              <w:jc w:val="left"/>
              <w:rPr>
                <w:rFonts w:ascii="Arial" w:eastAsia="等线" w:hAnsi="Arial" w:cs="Arial"/>
                <w:szCs w:val="21"/>
              </w:rPr>
            </w:pPr>
            <w:r>
              <w:rPr>
                <w:rFonts w:ascii="Segoe UI" w:eastAsia="Segoe UI" w:hAnsi="Segoe UI" w:cs="Segoe UI"/>
                <w:color w:val="404040"/>
                <w:szCs w:val="21"/>
                <w:lang w:bidi="ar"/>
              </w:rPr>
              <w:lastRenderedPageBreak/>
              <w:t>运动活动</w:t>
            </w:r>
          </w:p>
        </w:tc>
        <w:tc>
          <w:tcPr>
            <w:tcW w:w="6938" w:type="dxa"/>
            <w:tcBorders>
              <w:tl2br w:val="nil"/>
              <w:tr2bl w:val="nil"/>
            </w:tcBorders>
            <w:shd w:val="clear" w:color="auto" w:fill="auto"/>
            <w:vAlign w:val="center"/>
          </w:tcPr>
          <w:p w14:paraId="61BF4582" w14:textId="77777777" w:rsidR="004A0890" w:rsidRDefault="001968CB">
            <w:pPr>
              <w:widowControl/>
              <w:spacing w:line="17" w:lineRule="atLeast"/>
              <w:jc w:val="left"/>
              <w:rPr>
                <w:rFonts w:ascii="Arial" w:eastAsia="等线" w:hAnsi="Arial" w:cs="Arial"/>
                <w:szCs w:val="21"/>
              </w:rPr>
            </w:pPr>
            <w:r>
              <w:rPr>
                <w:rFonts w:ascii="Segoe UI" w:eastAsia="Segoe UI" w:hAnsi="Segoe UI" w:cs="Segoe UI"/>
                <w:color w:val="404040"/>
                <w:szCs w:val="21"/>
                <w:lang w:bidi="ar"/>
              </w:rPr>
              <w:t>用户（个人或团体）在平台上发起的，邀请他人参与的特定时间、地点的运动项目（如篮球局、羽毛球局）。</w:t>
            </w:r>
          </w:p>
        </w:tc>
      </w:tr>
      <w:tr w:rsidR="004A0890" w14:paraId="3A2DE524" w14:textId="77777777">
        <w:trPr>
          <w:trHeight w:val="1214"/>
        </w:trPr>
        <w:tc>
          <w:tcPr>
            <w:tcW w:w="1541" w:type="dxa"/>
            <w:tcBorders>
              <w:tl2br w:val="nil"/>
              <w:tr2bl w:val="nil"/>
            </w:tcBorders>
            <w:shd w:val="clear" w:color="auto" w:fill="auto"/>
            <w:vAlign w:val="center"/>
          </w:tcPr>
          <w:p w14:paraId="34FD0FA8" w14:textId="77777777" w:rsidR="004A0890" w:rsidRDefault="001968CB">
            <w:pPr>
              <w:widowControl/>
              <w:spacing w:line="17" w:lineRule="atLeast"/>
              <w:jc w:val="left"/>
              <w:rPr>
                <w:rFonts w:ascii="Arial" w:eastAsia="等线" w:hAnsi="Arial" w:cs="Arial"/>
                <w:szCs w:val="21"/>
              </w:rPr>
            </w:pPr>
            <w:r>
              <w:rPr>
                <w:rFonts w:ascii="Segoe UI" w:eastAsia="Segoe UI" w:hAnsi="Segoe UI" w:cs="Segoe UI"/>
                <w:color w:val="404040"/>
                <w:szCs w:val="21"/>
                <w:lang w:bidi="ar"/>
              </w:rPr>
              <w:t>场地预约</w:t>
            </w:r>
          </w:p>
        </w:tc>
        <w:tc>
          <w:tcPr>
            <w:tcW w:w="6938" w:type="dxa"/>
            <w:tcBorders>
              <w:tl2br w:val="nil"/>
              <w:tr2bl w:val="nil"/>
            </w:tcBorders>
            <w:shd w:val="clear" w:color="auto" w:fill="auto"/>
            <w:vAlign w:val="center"/>
          </w:tcPr>
          <w:p w14:paraId="6B4E6963" w14:textId="77777777" w:rsidR="004A0890" w:rsidRDefault="001968CB">
            <w:pPr>
              <w:widowControl/>
              <w:spacing w:line="17" w:lineRule="atLeast"/>
              <w:jc w:val="left"/>
              <w:rPr>
                <w:rFonts w:ascii="Arial" w:eastAsia="等线" w:hAnsi="Arial" w:cs="Arial"/>
                <w:szCs w:val="21"/>
              </w:rPr>
            </w:pPr>
            <w:r>
              <w:rPr>
                <w:rFonts w:ascii="Segoe UI" w:eastAsia="Segoe UI" w:hAnsi="Segoe UI" w:cs="Segoe UI"/>
                <w:color w:val="404040"/>
                <w:szCs w:val="21"/>
                <w:lang w:bidi="ar"/>
              </w:rPr>
              <w:t>用户通过平台预订特定运动场馆在特定时间段的场地使用权。</w:t>
            </w:r>
          </w:p>
        </w:tc>
      </w:tr>
      <w:tr w:rsidR="004A0890" w14:paraId="126009B8" w14:textId="77777777">
        <w:trPr>
          <w:trHeight w:val="828"/>
        </w:trPr>
        <w:tc>
          <w:tcPr>
            <w:tcW w:w="1541" w:type="dxa"/>
            <w:tcBorders>
              <w:tl2br w:val="nil"/>
              <w:tr2bl w:val="nil"/>
            </w:tcBorders>
            <w:shd w:val="clear" w:color="auto" w:fill="auto"/>
            <w:vAlign w:val="center"/>
          </w:tcPr>
          <w:p w14:paraId="0DBC5865" w14:textId="77777777" w:rsidR="004A0890" w:rsidRDefault="001968CB">
            <w:pPr>
              <w:widowControl/>
              <w:spacing w:line="17" w:lineRule="atLeast"/>
              <w:jc w:val="left"/>
              <w:rPr>
                <w:rFonts w:ascii="Arial" w:eastAsia="等线" w:hAnsi="Arial" w:cs="Arial"/>
                <w:szCs w:val="21"/>
              </w:rPr>
            </w:pPr>
            <w:proofErr w:type="gramStart"/>
            <w:r>
              <w:rPr>
                <w:rFonts w:ascii="Segoe UI" w:eastAsia="Segoe UI" w:hAnsi="Segoe UI" w:cs="Segoe UI"/>
                <w:color w:val="404040"/>
                <w:szCs w:val="21"/>
                <w:lang w:bidi="ar"/>
              </w:rPr>
              <w:t>拼场预约</w:t>
            </w:r>
            <w:proofErr w:type="gramEnd"/>
          </w:p>
        </w:tc>
        <w:tc>
          <w:tcPr>
            <w:tcW w:w="6938" w:type="dxa"/>
            <w:tcBorders>
              <w:tl2br w:val="nil"/>
              <w:tr2bl w:val="nil"/>
            </w:tcBorders>
            <w:shd w:val="clear" w:color="auto" w:fill="auto"/>
            <w:vAlign w:val="center"/>
          </w:tcPr>
          <w:p w14:paraId="0D97C4A8" w14:textId="77777777" w:rsidR="004A0890" w:rsidRDefault="001968CB">
            <w:pPr>
              <w:widowControl/>
              <w:spacing w:line="17" w:lineRule="atLeast"/>
              <w:jc w:val="left"/>
              <w:rPr>
                <w:rFonts w:ascii="Arial" w:eastAsia="等线" w:hAnsi="Arial" w:cs="Arial"/>
                <w:szCs w:val="21"/>
              </w:rPr>
            </w:pPr>
            <w:r>
              <w:rPr>
                <w:rFonts w:ascii="Segoe UI" w:eastAsia="Segoe UI" w:hAnsi="Segoe UI" w:cs="Segoe UI"/>
                <w:color w:val="404040"/>
                <w:szCs w:val="21"/>
                <w:lang w:bidi="ar"/>
              </w:rPr>
              <w:t>用户预约场地时，选择公开招募其他用户共同使用该场地并分担费用的预约方式。</w:t>
            </w:r>
          </w:p>
        </w:tc>
      </w:tr>
    </w:tbl>
    <w:p w14:paraId="0961A386" w14:textId="77777777" w:rsidR="004A0890" w:rsidRDefault="004A0890">
      <w:pPr>
        <w:spacing w:before="120" w:after="120" w:line="288" w:lineRule="auto"/>
        <w:jc w:val="left"/>
        <w:rPr>
          <w:rFonts w:ascii="Arial" w:eastAsia="等线" w:hAnsi="Arial" w:cs="Arial"/>
          <w:sz w:val="22"/>
        </w:rPr>
      </w:pPr>
    </w:p>
    <w:p w14:paraId="01CB10B1" w14:textId="77777777" w:rsidR="004A0890" w:rsidRDefault="001968CB">
      <w:pPr>
        <w:pStyle w:val="3"/>
        <w:spacing w:line="288" w:lineRule="auto"/>
        <w:ind w:left="453"/>
        <w:rPr>
          <w:rFonts w:ascii="Cambria" w:hAnsi="Cambria" w:hint="default"/>
        </w:rPr>
      </w:pPr>
      <w:bookmarkStart w:id="10" w:name="_Toc1130379538"/>
      <w:bookmarkStart w:id="11" w:name="_Toc1415673246"/>
      <w:r>
        <w:rPr>
          <w:rFonts w:ascii="Cambria" w:hAnsi="Cambria"/>
          <w:lang w:eastAsia="zh"/>
        </w:rPr>
        <w:t>1.</w:t>
      </w:r>
      <w:r>
        <w:rPr>
          <w:rFonts w:ascii="Cambria" w:hAnsi="Cambria"/>
        </w:rPr>
        <w:t xml:space="preserve">2 </w:t>
      </w:r>
      <w:r>
        <w:rPr>
          <w:rFonts w:ascii="Cambria" w:hAnsi="Cambria"/>
        </w:rPr>
        <w:t>项目概述</w:t>
      </w:r>
      <w:bookmarkEnd w:id="10"/>
      <w:bookmarkEnd w:id="11"/>
    </w:p>
    <w:p w14:paraId="664C14F0" w14:textId="77777777" w:rsidR="004A0890" w:rsidRDefault="001968CB">
      <w:pPr>
        <w:pStyle w:val="4"/>
        <w:spacing w:line="288" w:lineRule="auto"/>
        <w:ind w:left="453"/>
        <w:jc w:val="left"/>
        <w:rPr>
          <w:rFonts w:ascii="Cambria" w:eastAsia="宋体" w:hAnsi="Cambria"/>
          <w:color w:val="000000"/>
        </w:rPr>
      </w:pPr>
      <w:bookmarkStart w:id="12" w:name="_Toc653852169"/>
      <w:r>
        <w:rPr>
          <w:rFonts w:ascii="Cambria" w:eastAsia="宋体" w:hAnsi="Cambria"/>
          <w:color w:val="000000"/>
        </w:rPr>
        <w:t xml:space="preserve">1.2.1 </w:t>
      </w:r>
      <w:r>
        <w:rPr>
          <w:rFonts w:ascii="Cambria" w:eastAsia="宋体" w:hAnsi="Cambria"/>
          <w:color w:val="000000"/>
        </w:rPr>
        <w:t>开发软件的一般描述</w:t>
      </w:r>
      <w:bookmarkEnd w:id="12"/>
    </w:p>
    <w:p w14:paraId="0FCC35B3" w14:textId="77777777" w:rsidR="004A0890" w:rsidRDefault="001968CB">
      <w:pPr>
        <w:spacing w:before="120" w:after="120" w:line="288" w:lineRule="auto"/>
        <w:jc w:val="left"/>
      </w:pPr>
      <w:r>
        <w:rPr>
          <w:rFonts w:ascii="Arial" w:eastAsia="等线" w:hAnsi="Arial" w:cs="Arial" w:hint="eastAsia"/>
          <w:sz w:val="22"/>
        </w:rPr>
        <w:t>“怡运动”是一个基于</w:t>
      </w:r>
      <w:r>
        <w:rPr>
          <w:rFonts w:ascii="Arial" w:eastAsia="等线" w:hAnsi="Arial" w:cs="Arial" w:hint="eastAsia"/>
          <w:sz w:val="22"/>
        </w:rPr>
        <w:t>Web</w:t>
      </w:r>
      <w:r>
        <w:rPr>
          <w:rFonts w:ascii="Arial" w:eastAsia="等线" w:hAnsi="Arial" w:cs="Arial" w:hint="eastAsia"/>
          <w:sz w:val="22"/>
        </w:rPr>
        <w:t>和移动端的平台，核心功能包括：用户管理（注册</w:t>
      </w:r>
      <w:r>
        <w:rPr>
          <w:rFonts w:ascii="Arial" w:eastAsia="等线" w:hAnsi="Arial" w:cs="Arial" w:hint="eastAsia"/>
          <w:sz w:val="22"/>
        </w:rPr>
        <w:t>/</w:t>
      </w:r>
      <w:r>
        <w:rPr>
          <w:rFonts w:ascii="Arial" w:eastAsia="等线" w:hAnsi="Arial" w:cs="Arial" w:hint="eastAsia"/>
          <w:sz w:val="22"/>
        </w:rPr>
        <w:t>登录</w:t>
      </w:r>
      <w:r>
        <w:rPr>
          <w:rFonts w:ascii="Arial" w:eastAsia="等线" w:hAnsi="Arial" w:cs="Arial" w:hint="eastAsia"/>
          <w:sz w:val="22"/>
        </w:rPr>
        <w:t>/</w:t>
      </w:r>
      <w:r>
        <w:rPr>
          <w:rFonts w:ascii="Arial" w:eastAsia="等线" w:hAnsi="Arial" w:cs="Arial" w:hint="eastAsia"/>
          <w:sz w:val="22"/>
        </w:rPr>
        <w:t>信息维护）、运动活动管理（创建</w:t>
      </w:r>
      <w:r>
        <w:rPr>
          <w:rFonts w:ascii="Arial" w:eastAsia="等线" w:hAnsi="Arial" w:cs="Arial" w:hint="eastAsia"/>
          <w:sz w:val="22"/>
        </w:rPr>
        <w:t>/</w:t>
      </w:r>
      <w:r>
        <w:rPr>
          <w:rFonts w:ascii="Arial" w:eastAsia="等线" w:hAnsi="Arial" w:cs="Arial" w:hint="eastAsia"/>
          <w:sz w:val="22"/>
        </w:rPr>
        <w:t>浏览</w:t>
      </w:r>
      <w:r>
        <w:rPr>
          <w:rFonts w:ascii="Arial" w:eastAsia="等线" w:hAnsi="Arial" w:cs="Arial" w:hint="eastAsia"/>
          <w:sz w:val="22"/>
        </w:rPr>
        <w:t>/</w:t>
      </w:r>
      <w:r>
        <w:rPr>
          <w:rFonts w:ascii="Arial" w:eastAsia="等线" w:hAnsi="Arial" w:cs="Arial" w:hint="eastAsia"/>
          <w:sz w:val="22"/>
        </w:rPr>
        <w:t>参与</w:t>
      </w:r>
      <w:r>
        <w:rPr>
          <w:rFonts w:ascii="Arial" w:eastAsia="等线" w:hAnsi="Arial" w:cs="Arial" w:hint="eastAsia"/>
          <w:sz w:val="22"/>
        </w:rPr>
        <w:t>/</w:t>
      </w:r>
      <w:r>
        <w:rPr>
          <w:rFonts w:ascii="Arial" w:eastAsia="等线" w:hAnsi="Arial" w:cs="Arial" w:hint="eastAsia"/>
          <w:sz w:val="22"/>
        </w:rPr>
        <w:t>管理）、场地信息浏览与预约（个人</w:t>
      </w:r>
      <w:r>
        <w:rPr>
          <w:rFonts w:ascii="Arial" w:eastAsia="等线" w:hAnsi="Arial" w:cs="Arial" w:hint="eastAsia"/>
          <w:sz w:val="22"/>
        </w:rPr>
        <w:t>/</w:t>
      </w:r>
      <w:proofErr w:type="gramStart"/>
      <w:r>
        <w:rPr>
          <w:rFonts w:ascii="Arial" w:eastAsia="等线" w:hAnsi="Arial" w:cs="Arial" w:hint="eastAsia"/>
          <w:sz w:val="22"/>
        </w:rPr>
        <w:t>拼场</w:t>
      </w:r>
      <w:proofErr w:type="gramEnd"/>
      <w:r>
        <w:rPr>
          <w:rFonts w:ascii="Arial" w:eastAsia="等线" w:hAnsi="Arial" w:cs="Arial" w:hint="eastAsia"/>
          <w:sz w:val="22"/>
        </w:rPr>
        <w:t>/</w:t>
      </w:r>
      <w:r>
        <w:rPr>
          <w:rFonts w:ascii="Arial" w:eastAsia="等线" w:hAnsi="Arial" w:cs="Arial" w:hint="eastAsia"/>
          <w:sz w:val="22"/>
        </w:rPr>
        <w:t>团体）、社交功能（添加好友</w:t>
      </w:r>
      <w:r>
        <w:rPr>
          <w:rFonts w:ascii="Arial" w:eastAsia="等线" w:hAnsi="Arial" w:cs="Arial" w:hint="eastAsia"/>
          <w:sz w:val="22"/>
        </w:rPr>
        <w:t>/</w:t>
      </w:r>
      <w:r>
        <w:rPr>
          <w:rFonts w:ascii="Arial" w:eastAsia="等线" w:hAnsi="Arial" w:cs="Arial" w:hint="eastAsia"/>
          <w:sz w:val="22"/>
        </w:rPr>
        <w:t>群聊）、团体管理（创建</w:t>
      </w:r>
      <w:r>
        <w:rPr>
          <w:rFonts w:ascii="Arial" w:eastAsia="等线" w:hAnsi="Arial" w:cs="Arial" w:hint="eastAsia"/>
          <w:sz w:val="22"/>
        </w:rPr>
        <w:t>/</w:t>
      </w:r>
      <w:r>
        <w:rPr>
          <w:rFonts w:ascii="Arial" w:eastAsia="等线" w:hAnsi="Arial" w:cs="Arial" w:hint="eastAsia"/>
          <w:sz w:val="22"/>
        </w:rPr>
        <w:t>加入</w:t>
      </w:r>
      <w:r>
        <w:rPr>
          <w:rFonts w:ascii="Arial" w:eastAsia="等线" w:hAnsi="Arial" w:cs="Arial" w:hint="eastAsia"/>
          <w:sz w:val="22"/>
        </w:rPr>
        <w:t>/</w:t>
      </w:r>
      <w:r>
        <w:rPr>
          <w:rFonts w:ascii="Arial" w:eastAsia="等线" w:hAnsi="Arial" w:cs="Arial" w:hint="eastAsia"/>
          <w:sz w:val="22"/>
        </w:rPr>
        <w:t>管理成员）。平台旨在为运动爱好者提供一个集社交、组局、场地预约于一体的便捷环境</w:t>
      </w:r>
      <w:r>
        <w:rPr>
          <w:rFonts w:ascii="Arial" w:eastAsia="等线" w:hAnsi="Arial" w:cs="Arial"/>
          <w:sz w:val="22"/>
        </w:rPr>
        <w:t>。</w:t>
      </w:r>
    </w:p>
    <w:p w14:paraId="2834DDD5" w14:textId="77777777" w:rsidR="004A0890" w:rsidRDefault="001968CB">
      <w:pPr>
        <w:pStyle w:val="4"/>
        <w:spacing w:line="288" w:lineRule="auto"/>
        <w:ind w:left="453"/>
        <w:jc w:val="left"/>
        <w:rPr>
          <w:rFonts w:ascii="Cambria" w:eastAsia="宋体" w:hAnsi="Cambria"/>
          <w:color w:val="000000"/>
        </w:rPr>
      </w:pPr>
      <w:bookmarkStart w:id="13" w:name="_Toc230665077"/>
      <w:r>
        <w:rPr>
          <w:rFonts w:ascii="Cambria" w:eastAsia="宋体" w:hAnsi="Cambria"/>
          <w:color w:val="000000"/>
        </w:rPr>
        <w:t xml:space="preserve">1.2.2 </w:t>
      </w:r>
      <w:r>
        <w:rPr>
          <w:rFonts w:ascii="Cambria" w:eastAsia="宋体" w:hAnsi="Cambria"/>
          <w:color w:val="000000"/>
        </w:rPr>
        <w:t>开发软件的功能描述</w:t>
      </w:r>
      <w:bookmarkEnd w:id="13"/>
    </w:p>
    <w:p w14:paraId="0F2F0B00" w14:textId="77777777" w:rsidR="004A0890" w:rsidRDefault="001968CB">
      <w:pPr>
        <w:spacing w:before="120" w:after="120" w:line="288" w:lineRule="auto"/>
        <w:jc w:val="left"/>
        <w:rPr>
          <w:rFonts w:ascii="Arial" w:eastAsia="等线" w:hAnsi="Arial" w:cs="Arial"/>
          <w:sz w:val="22"/>
        </w:rPr>
      </w:pPr>
      <w:proofErr w:type="gramStart"/>
      <w:r>
        <w:rPr>
          <w:rFonts w:ascii="Arial" w:eastAsia="等线" w:hAnsi="Arial" w:cs="Arial" w:hint="eastAsia"/>
          <w:sz w:val="22"/>
        </w:rPr>
        <w:t>怡</w:t>
      </w:r>
      <w:proofErr w:type="gramEnd"/>
      <w:r>
        <w:rPr>
          <w:rFonts w:ascii="Arial" w:eastAsia="等线" w:hAnsi="Arial" w:cs="Arial" w:hint="eastAsia"/>
          <w:sz w:val="22"/>
        </w:rPr>
        <w:t>运动系统主要提供的功能有：用户注册与登录，个人信息管理，创建</w:t>
      </w:r>
      <w:r>
        <w:rPr>
          <w:rFonts w:ascii="Arial" w:eastAsia="等线" w:hAnsi="Arial" w:cs="Arial" w:hint="eastAsia"/>
          <w:sz w:val="22"/>
        </w:rPr>
        <w:t>/</w:t>
      </w:r>
      <w:r>
        <w:rPr>
          <w:rFonts w:ascii="Arial" w:eastAsia="等线" w:hAnsi="Arial" w:cs="Arial" w:hint="eastAsia"/>
          <w:sz w:val="22"/>
        </w:rPr>
        <w:t>浏览</w:t>
      </w:r>
      <w:r>
        <w:rPr>
          <w:rFonts w:ascii="Arial" w:eastAsia="等线" w:hAnsi="Arial" w:cs="Arial" w:hint="eastAsia"/>
          <w:sz w:val="22"/>
        </w:rPr>
        <w:t>/</w:t>
      </w:r>
      <w:r>
        <w:rPr>
          <w:rFonts w:ascii="Arial" w:eastAsia="等线" w:hAnsi="Arial" w:cs="Arial" w:hint="eastAsia"/>
          <w:sz w:val="22"/>
        </w:rPr>
        <w:t>搜索</w:t>
      </w:r>
      <w:r>
        <w:rPr>
          <w:rFonts w:ascii="Arial" w:eastAsia="等线" w:hAnsi="Arial" w:cs="Arial" w:hint="eastAsia"/>
          <w:sz w:val="22"/>
        </w:rPr>
        <w:t>/</w:t>
      </w:r>
      <w:r>
        <w:rPr>
          <w:rFonts w:ascii="Arial" w:eastAsia="等线" w:hAnsi="Arial" w:cs="Arial" w:hint="eastAsia"/>
          <w:sz w:val="22"/>
        </w:rPr>
        <w:t>参与运动活动，浏览</w:t>
      </w:r>
      <w:r>
        <w:rPr>
          <w:rFonts w:ascii="Arial" w:eastAsia="等线" w:hAnsi="Arial" w:cs="Arial" w:hint="eastAsia"/>
          <w:sz w:val="22"/>
        </w:rPr>
        <w:t>/</w:t>
      </w:r>
      <w:r>
        <w:rPr>
          <w:rFonts w:ascii="Arial" w:eastAsia="等线" w:hAnsi="Arial" w:cs="Arial" w:hint="eastAsia"/>
          <w:sz w:val="22"/>
        </w:rPr>
        <w:t>搜索运动场地，进行场地预约（个人</w:t>
      </w:r>
      <w:r>
        <w:rPr>
          <w:rFonts w:ascii="Arial" w:eastAsia="等线" w:hAnsi="Arial" w:cs="Arial" w:hint="eastAsia"/>
          <w:sz w:val="22"/>
        </w:rPr>
        <w:t>/</w:t>
      </w:r>
      <w:proofErr w:type="gramStart"/>
      <w:r>
        <w:rPr>
          <w:rFonts w:ascii="Arial" w:eastAsia="等线" w:hAnsi="Arial" w:cs="Arial" w:hint="eastAsia"/>
          <w:sz w:val="22"/>
        </w:rPr>
        <w:t>拼场</w:t>
      </w:r>
      <w:proofErr w:type="gramEnd"/>
      <w:r>
        <w:rPr>
          <w:rFonts w:ascii="Arial" w:eastAsia="等线" w:hAnsi="Arial" w:cs="Arial" w:hint="eastAsia"/>
          <w:sz w:val="22"/>
        </w:rPr>
        <w:t>/</w:t>
      </w:r>
      <w:r>
        <w:rPr>
          <w:rFonts w:ascii="Arial" w:eastAsia="等线" w:hAnsi="Arial" w:cs="Arial" w:hint="eastAsia"/>
          <w:sz w:val="22"/>
        </w:rPr>
        <w:t>团体），管理个人预约，场地评价，添加</w:t>
      </w:r>
      <w:r>
        <w:rPr>
          <w:rFonts w:ascii="Arial" w:eastAsia="等线" w:hAnsi="Arial" w:cs="Arial" w:hint="eastAsia"/>
          <w:sz w:val="22"/>
        </w:rPr>
        <w:t>/</w:t>
      </w:r>
      <w:r>
        <w:rPr>
          <w:rFonts w:ascii="Arial" w:eastAsia="等线" w:hAnsi="Arial" w:cs="Arial" w:hint="eastAsia"/>
          <w:sz w:val="22"/>
        </w:rPr>
        <w:t>管理</w:t>
      </w:r>
      <w:r>
        <w:rPr>
          <w:rFonts w:ascii="Arial" w:eastAsia="等线" w:hAnsi="Arial" w:cs="Arial" w:hint="eastAsia"/>
          <w:sz w:val="22"/>
        </w:rPr>
        <w:t>好友，发起</w:t>
      </w:r>
      <w:r>
        <w:rPr>
          <w:rFonts w:ascii="Arial" w:eastAsia="等线" w:hAnsi="Arial" w:cs="Arial" w:hint="eastAsia"/>
          <w:sz w:val="22"/>
        </w:rPr>
        <w:t>/</w:t>
      </w:r>
      <w:r>
        <w:rPr>
          <w:rFonts w:ascii="Arial" w:eastAsia="等线" w:hAnsi="Arial" w:cs="Arial" w:hint="eastAsia"/>
          <w:sz w:val="22"/>
        </w:rPr>
        <w:t>参与群聊，创建</w:t>
      </w:r>
      <w:r>
        <w:rPr>
          <w:rFonts w:ascii="Arial" w:eastAsia="等线" w:hAnsi="Arial" w:cs="Arial" w:hint="eastAsia"/>
          <w:sz w:val="22"/>
        </w:rPr>
        <w:t>/</w:t>
      </w:r>
      <w:r>
        <w:rPr>
          <w:rFonts w:ascii="Arial" w:eastAsia="等线" w:hAnsi="Arial" w:cs="Arial" w:hint="eastAsia"/>
          <w:sz w:val="22"/>
        </w:rPr>
        <w:t>加入</w:t>
      </w:r>
      <w:r>
        <w:rPr>
          <w:rFonts w:ascii="Arial" w:eastAsia="等线" w:hAnsi="Arial" w:cs="Arial" w:hint="eastAsia"/>
          <w:sz w:val="22"/>
        </w:rPr>
        <w:t>/</w:t>
      </w:r>
      <w:r>
        <w:rPr>
          <w:rFonts w:ascii="Arial" w:eastAsia="等线" w:hAnsi="Arial" w:cs="Arial" w:hint="eastAsia"/>
          <w:sz w:val="22"/>
        </w:rPr>
        <w:t>管理运动团体。</w:t>
      </w:r>
    </w:p>
    <w:p w14:paraId="1AC5B194" w14:textId="77777777" w:rsidR="004A0890" w:rsidRDefault="001968CB">
      <w:pPr>
        <w:spacing w:before="120" w:after="120" w:line="288" w:lineRule="auto"/>
        <w:jc w:val="left"/>
      </w:pPr>
      <w:r>
        <w:rPr>
          <w:rFonts w:ascii="Arial" w:eastAsia="等线" w:hAnsi="Arial" w:cs="Arial" w:hint="eastAsia"/>
          <w:sz w:val="22"/>
        </w:rPr>
        <w:t>分为如下子系统：用户管理子系统，运动活动管理子系统，场地预约管理子系统，社交管理子系统，团体管理子系统。</w:t>
      </w:r>
    </w:p>
    <w:p w14:paraId="2D3A458C" w14:textId="77777777" w:rsidR="004A0890" w:rsidRDefault="001968CB">
      <w:pPr>
        <w:spacing w:before="120" w:after="120" w:line="288" w:lineRule="auto"/>
        <w:jc w:val="center"/>
      </w:pPr>
      <w:r>
        <w:rPr>
          <w:noProof/>
        </w:rPr>
        <w:lastRenderedPageBreak/>
        <w:drawing>
          <wp:inline distT="0" distB="0" distL="0" distR="0" wp14:anchorId="2424D8BB" wp14:editId="349B32D6">
            <wp:extent cx="5274310" cy="4384675"/>
            <wp:effectExtent l="0" t="0" r="8890" b="9525"/>
            <wp:docPr id="16" name="picture" descr="descript"/>
            <wp:cNvGraphicFramePr/>
            <a:graphic xmlns:a="http://schemas.openxmlformats.org/drawingml/2006/main">
              <a:graphicData uri="http://schemas.openxmlformats.org/drawingml/2006/picture">
                <pic:pic xmlns:pic="http://schemas.openxmlformats.org/drawingml/2006/picture">
                  <pic:nvPicPr>
                    <pic:cNvPr id="16" name="picture" descr="descript"/>
                    <pic:cNvPicPr/>
                  </pic:nvPicPr>
                  <pic:blipFill>
                    <a:blip r:embed="rId11"/>
                    <a:stretch>
                      <a:fillRect/>
                    </a:stretch>
                  </pic:blipFill>
                  <pic:spPr>
                    <a:xfrm>
                      <a:off x="0" y="0"/>
                      <a:ext cx="5274310" cy="4384892"/>
                    </a:xfrm>
                    <a:prstGeom prst="rect">
                      <a:avLst/>
                    </a:prstGeom>
                  </pic:spPr>
                </pic:pic>
              </a:graphicData>
            </a:graphic>
          </wp:inline>
        </w:drawing>
      </w:r>
    </w:p>
    <w:p w14:paraId="2F8AC9FA" w14:textId="77777777" w:rsidR="004A0890" w:rsidRDefault="001968CB">
      <w:pPr>
        <w:pStyle w:val="4"/>
        <w:spacing w:line="288" w:lineRule="auto"/>
        <w:ind w:left="453"/>
        <w:jc w:val="left"/>
        <w:rPr>
          <w:rFonts w:ascii="Cambria" w:eastAsia="宋体" w:hAnsi="Cambria"/>
          <w:color w:val="000000"/>
        </w:rPr>
      </w:pPr>
      <w:bookmarkStart w:id="14" w:name="_Toc217762337"/>
      <w:r>
        <w:rPr>
          <w:rFonts w:ascii="Cambria" w:eastAsia="宋体" w:hAnsi="Cambria"/>
          <w:color w:val="000000"/>
        </w:rPr>
        <w:t xml:space="preserve">1.2.3 </w:t>
      </w:r>
      <w:r>
        <w:rPr>
          <w:rFonts w:ascii="Cambria" w:eastAsia="宋体" w:hAnsi="Cambria"/>
          <w:color w:val="000000"/>
        </w:rPr>
        <w:t>实现语言</w:t>
      </w:r>
      <w:bookmarkEnd w:id="14"/>
    </w:p>
    <w:p w14:paraId="7A73458C" w14:textId="77777777" w:rsidR="004A0890" w:rsidRDefault="001968CB">
      <w:pPr>
        <w:spacing w:line="288" w:lineRule="auto"/>
        <w:ind w:left="453" w:firstLineChars="100" w:firstLine="210"/>
        <w:jc w:val="left"/>
        <w:rPr>
          <w:rFonts w:ascii="Arial" w:eastAsia="等线" w:hAnsi="Arial" w:cs="Arial"/>
        </w:rPr>
      </w:pPr>
      <w:r>
        <w:rPr>
          <w:rFonts w:ascii="Arial" w:eastAsia="等线" w:hAnsi="Arial" w:cs="Arial" w:hint="eastAsia"/>
        </w:rPr>
        <w:t>后端：</w:t>
      </w:r>
      <w:r>
        <w:rPr>
          <w:rFonts w:ascii="Arial" w:eastAsia="等线" w:hAnsi="Arial" w:cs="Arial" w:hint="eastAsia"/>
        </w:rPr>
        <w:t>Java (Spring Boot</w:t>
      </w:r>
      <w:r>
        <w:rPr>
          <w:rFonts w:ascii="Arial" w:eastAsia="等线" w:hAnsi="Arial" w:cs="Arial" w:hint="eastAsia"/>
        </w:rPr>
        <w:t>框架</w:t>
      </w:r>
      <w:r>
        <w:rPr>
          <w:rFonts w:ascii="Arial" w:eastAsia="等线" w:hAnsi="Arial" w:cs="Arial" w:hint="eastAsia"/>
        </w:rPr>
        <w:t>)</w:t>
      </w:r>
    </w:p>
    <w:p w14:paraId="334001DF" w14:textId="77777777" w:rsidR="004A0890" w:rsidRDefault="001968CB">
      <w:pPr>
        <w:spacing w:line="288" w:lineRule="auto"/>
        <w:ind w:left="453" w:firstLineChars="100" w:firstLine="210"/>
        <w:jc w:val="left"/>
        <w:rPr>
          <w:rFonts w:ascii="Arial" w:eastAsia="等线" w:hAnsi="Arial" w:cs="Arial"/>
        </w:rPr>
      </w:pPr>
      <w:r>
        <w:rPr>
          <w:rFonts w:ascii="Arial" w:eastAsia="等线" w:hAnsi="Arial" w:cs="Arial" w:hint="eastAsia"/>
        </w:rPr>
        <w:t>前端：</w:t>
      </w:r>
      <w:r>
        <w:rPr>
          <w:rFonts w:ascii="Arial" w:eastAsia="等线" w:hAnsi="Arial" w:cs="Arial" w:hint="eastAsia"/>
        </w:rPr>
        <w:t>JavaScript (Vue3</w:t>
      </w:r>
      <w:r>
        <w:rPr>
          <w:rFonts w:ascii="Arial" w:eastAsia="等线" w:hAnsi="Arial" w:cs="Arial" w:hint="eastAsia"/>
        </w:rPr>
        <w:t>框架</w:t>
      </w:r>
      <w:r>
        <w:rPr>
          <w:rFonts w:ascii="Arial" w:eastAsia="等线" w:hAnsi="Arial" w:cs="Arial" w:hint="eastAsia"/>
        </w:rPr>
        <w:t>)</w:t>
      </w:r>
    </w:p>
    <w:p w14:paraId="3994A526" w14:textId="77777777" w:rsidR="004A0890" w:rsidRDefault="001968CB">
      <w:pPr>
        <w:spacing w:line="288" w:lineRule="auto"/>
        <w:ind w:left="453" w:firstLineChars="100" w:firstLine="210"/>
        <w:jc w:val="left"/>
        <w:rPr>
          <w:rFonts w:ascii="Arial" w:eastAsia="等线" w:hAnsi="Arial" w:cs="Arial"/>
        </w:rPr>
      </w:pPr>
      <w:r>
        <w:rPr>
          <w:rFonts w:ascii="Arial" w:eastAsia="等线" w:hAnsi="Arial" w:cs="Arial" w:hint="eastAsia"/>
        </w:rPr>
        <w:t>数据库：</w:t>
      </w:r>
      <w:r>
        <w:rPr>
          <w:rFonts w:ascii="Arial" w:eastAsia="等线" w:hAnsi="Arial" w:cs="Arial" w:hint="eastAsia"/>
        </w:rPr>
        <w:t>MySQL</w:t>
      </w:r>
    </w:p>
    <w:p w14:paraId="1690742E" w14:textId="77777777" w:rsidR="004A0890" w:rsidRDefault="001968CB">
      <w:pPr>
        <w:pStyle w:val="4"/>
        <w:spacing w:line="288" w:lineRule="auto"/>
        <w:ind w:left="453"/>
        <w:jc w:val="left"/>
        <w:rPr>
          <w:rFonts w:ascii="Cambria" w:eastAsia="宋体" w:hAnsi="Cambria"/>
          <w:color w:val="000000"/>
        </w:rPr>
      </w:pPr>
      <w:bookmarkStart w:id="15" w:name="_Toc60878855"/>
      <w:r>
        <w:rPr>
          <w:rFonts w:ascii="Cambria" w:eastAsia="宋体" w:hAnsi="Cambria"/>
          <w:color w:val="000000"/>
        </w:rPr>
        <w:t xml:space="preserve">1.2.4 </w:t>
      </w:r>
      <w:r>
        <w:rPr>
          <w:rFonts w:ascii="Cambria" w:eastAsia="宋体" w:hAnsi="Cambria"/>
          <w:color w:val="000000"/>
        </w:rPr>
        <w:t>用户特点</w:t>
      </w:r>
      <w:bookmarkEnd w:id="15"/>
    </w:p>
    <w:p w14:paraId="3EC5C63A" w14:textId="77777777" w:rsidR="004A0890" w:rsidRDefault="001968CB">
      <w:pPr>
        <w:spacing w:before="120" w:after="120" w:line="288" w:lineRule="auto"/>
        <w:jc w:val="left"/>
        <w:rPr>
          <w:rFonts w:ascii="Arial" w:eastAsia="等线" w:hAnsi="Arial" w:cs="Arial"/>
          <w:sz w:val="22"/>
        </w:rPr>
      </w:pPr>
      <w:r>
        <w:rPr>
          <w:rFonts w:ascii="Arial" w:eastAsia="等线" w:hAnsi="Arial" w:cs="Arial" w:hint="eastAsia"/>
          <w:sz w:val="22"/>
        </w:rPr>
        <w:t>普通用户：年龄多在</w:t>
      </w:r>
      <w:r>
        <w:rPr>
          <w:rFonts w:ascii="Arial" w:eastAsia="等线" w:hAnsi="Arial" w:cs="Arial" w:hint="eastAsia"/>
          <w:sz w:val="22"/>
        </w:rPr>
        <w:t>18-40</w:t>
      </w:r>
      <w:r>
        <w:rPr>
          <w:rFonts w:ascii="Arial" w:eastAsia="等线" w:hAnsi="Arial" w:cs="Arial" w:hint="eastAsia"/>
          <w:sz w:val="22"/>
        </w:rPr>
        <w:t>岁，具备智能手机操作能力。关注健康生活，乐于社交和寻找运动伙伴。期望操作简单、预约流程顺畅、信息准确。使用频度：中高频（每周多次访问，用于组团、预约、社交）。</w:t>
      </w:r>
    </w:p>
    <w:p w14:paraId="44527DC8" w14:textId="77777777" w:rsidR="004A0890" w:rsidRDefault="001968CB">
      <w:pPr>
        <w:spacing w:before="120" w:after="120" w:line="288" w:lineRule="auto"/>
        <w:jc w:val="left"/>
        <w:rPr>
          <w:rFonts w:ascii="Arial" w:eastAsia="等线" w:hAnsi="Arial" w:cs="Arial"/>
          <w:sz w:val="22"/>
        </w:rPr>
      </w:pPr>
      <w:r>
        <w:rPr>
          <w:rFonts w:ascii="Arial" w:eastAsia="等线" w:hAnsi="Arial" w:cs="Arial" w:hint="eastAsia"/>
          <w:sz w:val="22"/>
        </w:rPr>
        <w:t>运动俱乐部</w:t>
      </w:r>
      <w:r>
        <w:rPr>
          <w:rFonts w:ascii="Arial" w:eastAsia="等线" w:hAnsi="Arial" w:cs="Arial" w:hint="eastAsia"/>
          <w:sz w:val="22"/>
        </w:rPr>
        <w:t>/</w:t>
      </w:r>
      <w:r>
        <w:rPr>
          <w:rFonts w:ascii="Arial" w:eastAsia="等线" w:hAnsi="Arial" w:cs="Arial" w:hint="eastAsia"/>
          <w:sz w:val="22"/>
        </w:rPr>
        <w:t>社团：有定期组织活动和场地预约的需求。需要高效的团体管理和预约工具。具备基本的互联网和办公软件使用能力。使用频度：高频（频繁访问，用于组织活动和管理预订）。</w:t>
      </w:r>
    </w:p>
    <w:p w14:paraId="2BB02BE9" w14:textId="77777777" w:rsidR="004A0890" w:rsidRDefault="001968CB">
      <w:pPr>
        <w:spacing w:before="120" w:after="120" w:line="288" w:lineRule="auto"/>
        <w:jc w:val="left"/>
      </w:pPr>
      <w:r>
        <w:rPr>
          <w:rFonts w:ascii="Arial" w:eastAsia="等线" w:hAnsi="Arial" w:cs="Arial" w:hint="eastAsia"/>
          <w:sz w:val="22"/>
        </w:rPr>
        <w:t>维护人员：具备软件工程背景，熟悉系统架构。负责系统监控、故障排查、性能优化和版本更新。系统界面设计需简洁友好，操作逻辑清晰，易于学习使用</w:t>
      </w:r>
      <w:r>
        <w:rPr>
          <w:rFonts w:ascii="Arial" w:eastAsia="等线" w:hAnsi="Arial" w:cs="Arial"/>
          <w:sz w:val="22"/>
        </w:rPr>
        <w:t>。</w:t>
      </w:r>
      <w:r>
        <w:rPr>
          <w:rFonts w:ascii="Arial" w:eastAsia="等线" w:hAnsi="Arial" w:cs="Arial"/>
          <w:sz w:val="22"/>
        </w:rPr>
        <w:t xml:space="preserve"> </w:t>
      </w:r>
    </w:p>
    <w:p w14:paraId="209163B6" w14:textId="77777777" w:rsidR="004A0890" w:rsidRDefault="001968CB">
      <w:pPr>
        <w:pStyle w:val="4"/>
        <w:spacing w:line="288" w:lineRule="auto"/>
        <w:ind w:left="453"/>
        <w:jc w:val="left"/>
        <w:rPr>
          <w:rFonts w:ascii="Cambria" w:eastAsia="宋体" w:hAnsi="Cambria"/>
          <w:color w:val="000000"/>
        </w:rPr>
      </w:pPr>
      <w:bookmarkStart w:id="16" w:name="_Toc815341967"/>
      <w:r>
        <w:rPr>
          <w:rFonts w:ascii="Cambria" w:eastAsia="宋体" w:hAnsi="Cambria"/>
          <w:color w:val="000000"/>
        </w:rPr>
        <w:lastRenderedPageBreak/>
        <w:t xml:space="preserve">1.2.5 </w:t>
      </w:r>
      <w:r>
        <w:rPr>
          <w:rFonts w:ascii="Cambria" w:eastAsia="宋体" w:hAnsi="Cambria"/>
          <w:color w:val="000000"/>
        </w:rPr>
        <w:t>一般约束</w:t>
      </w:r>
      <w:bookmarkEnd w:id="16"/>
    </w:p>
    <w:p w14:paraId="04AAFD56" w14:textId="77777777" w:rsidR="004A0890" w:rsidRDefault="001968CB">
      <w:pPr>
        <w:spacing w:before="120" w:after="120" w:line="288" w:lineRule="auto"/>
        <w:jc w:val="left"/>
      </w:pPr>
      <w:r>
        <w:rPr>
          <w:rFonts w:ascii="Arial" w:eastAsia="等线" w:hAnsi="Arial" w:cs="Arial"/>
          <w:sz w:val="22"/>
        </w:rPr>
        <w:t>本软件的主要约束是时间约束和法律约束。</w:t>
      </w:r>
      <w:r>
        <w:rPr>
          <w:rFonts w:ascii="Arial" w:eastAsia="等线" w:hAnsi="Arial" w:cs="Arial"/>
          <w:sz w:val="22"/>
        </w:rPr>
        <w:t xml:space="preserve"> </w:t>
      </w:r>
    </w:p>
    <w:p w14:paraId="2EC572E8" w14:textId="77777777" w:rsidR="004A0890" w:rsidRDefault="001968CB">
      <w:pPr>
        <w:pStyle w:val="3"/>
        <w:spacing w:line="288" w:lineRule="auto"/>
        <w:ind w:left="453"/>
        <w:rPr>
          <w:rFonts w:ascii="Cambria" w:hAnsi="Cambria" w:hint="default"/>
        </w:rPr>
      </w:pPr>
      <w:bookmarkStart w:id="17" w:name="_Toc1237684220"/>
      <w:bookmarkStart w:id="18" w:name="_Toc71264789"/>
      <w:r>
        <w:rPr>
          <w:rFonts w:ascii="Cambria" w:hAnsi="Cambria"/>
        </w:rPr>
        <w:t xml:space="preserve">1.3 </w:t>
      </w:r>
      <w:r>
        <w:rPr>
          <w:rFonts w:ascii="Cambria" w:hAnsi="Cambria"/>
        </w:rPr>
        <w:t>需求说明</w:t>
      </w:r>
      <w:bookmarkEnd w:id="17"/>
      <w:bookmarkEnd w:id="18"/>
    </w:p>
    <w:p w14:paraId="67D5FDA1" w14:textId="77777777" w:rsidR="004A0890" w:rsidRDefault="001968CB">
      <w:pPr>
        <w:pStyle w:val="4"/>
        <w:spacing w:line="288" w:lineRule="auto"/>
        <w:ind w:left="453"/>
        <w:jc w:val="left"/>
        <w:rPr>
          <w:rFonts w:ascii="Cambria" w:eastAsia="宋体" w:hAnsi="Cambria"/>
          <w:color w:val="000000"/>
        </w:rPr>
      </w:pPr>
      <w:bookmarkStart w:id="19" w:name="_Toc939252202"/>
      <w:r>
        <w:rPr>
          <w:rFonts w:ascii="Cambria" w:eastAsia="宋体" w:hAnsi="Cambria"/>
          <w:color w:val="000000"/>
        </w:rPr>
        <w:t xml:space="preserve">1.3.1 </w:t>
      </w:r>
      <w:r>
        <w:rPr>
          <w:rFonts w:ascii="Cambria" w:eastAsia="宋体" w:hAnsi="Cambria"/>
          <w:color w:val="000000"/>
        </w:rPr>
        <w:t>基本描述</w:t>
      </w:r>
      <w:bookmarkEnd w:id="19"/>
    </w:p>
    <w:p w14:paraId="176FF10B" w14:textId="77777777" w:rsidR="004A0890" w:rsidRDefault="001968CB">
      <w:pPr>
        <w:spacing w:before="120" w:after="120" w:line="288" w:lineRule="auto"/>
        <w:jc w:val="center"/>
      </w:pPr>
      <w:r>
        <w:rPr>
          <w:rFonts w:ascii="Arial" w:eastAsia="等线" w:hAnsi="Arial" w:cs="Arial" w:hint="eastAsia"/>
          <w:sz w:val="22"/>
        </w:rPr>
        <w:t>“怡运动”平台的核心业务是连接运动爱好者，提供便捷的</w:t>
      </w:r>
      <w:proofErr w:type="gramStart"/>
      <w:r>
        <w:rPr>
          <w:rFonts w:ascii="Arial" w:eastAsia="等线" w:hAnsi="Arial" w:cs="Arial" w:hint="eastAsia"/>
          <w:sz w:val="22"/>
        </w:rPr>
        <w:t>运动组局和</w:t>
      </w:r>
      <w:proofErr w:type="gramEnd"/>
      <w:r>
        <w:rPr>
          <w:rFonts w:ascii="Arial" w:eastAsia="等线" w:hAnsi="Arial" w:cs="Arial" w:hint="eastAsia"/>
          <w:sz w:val="22"/>
        </w:rPr>
        <w:t>场地预约服务。用户流程主要包括：注册</w:t>
      </w:r>
      <w:r>
        <w:rPr>
          <w:rFonts w:ascii="Arial" w:eastAsia="等线" w:hAnsi="Arial" w:cs="Arial" w:hint="eastAsia"/>
          <w:sz w:val="22"/>
        </w:rPr>
        <w:t>/</w:t>
      </w:r>
      <w:r>
        <w:rPr>
          <w:rFonts w:ascii="Arial" w:eastAsia="等线" w:hAnsi="Arial" w:cs="Arial" w:hint="eastAsia"/>
          <w:sz w:val="22"/>
        </w:rPr>
        <w:t>登录</w:t>
      </w:r>
      <w:r>
        <w:rPr>
          <w:rFonts w:ascii="Arial" w:eastAsia="等线" w:hAnsi="Arial" w:cs="Arial" w:hint="eastAsia"/>
          <w:sz w:val="22"/>
        </w:rPr>
        <w:t xml:space="preserve"> -&gt; </w:t>
      </w:r>
      <w:r>
        <w:rPr>
          <w:rFonts w:ascii="Arial" w:eastAsia="等线" w:hAnsi="Arial" w:cs="Arial" w:hint="eastAsia"/>
          <w:sz w:val="22"/>
        </w:rPr>
        <w:t>浏览</w:t>
      </w:r>
      <w:r>
        <w:rPr>
          <w:rFonts w:ascii="Arial" w:eastAsia="等线" w:hAnsi="Arial" w:cs="Arial" w:hint="eastAsia"/>
          <w:sz w:val="22"/>
        </w:rPr>
        <w:t>/</w:t>
      </w:r>
      <w:r>
        <w:rPr>
          <w:rFonts w:ascii="Arial" w:eastAsia="等线" w:hAnsi="Arial" w:cs="Arial" w:hint="eastAsia"/>
          <w:sz w:val="22"/>
        </w:rPr>
        <w:t>创建活动或场地</w:t>
      </w:r>
      <w:r>
        <w:rPr>
          <w:rFonts w:ascii="Arial" w:eastAsia="等线" w:hAnsi="Arial" w:cs="Arial" w:hint="eastAsia"/>
          <w:sz w:val="22"/>
        </w:rPr>
        <w:t xml:space="preserve"> -&gt; </w:t>
      </w:r>
      <w:r>
        <w:rPr>
          <w:rFonts w:ascii="Arial" w:eastAsia="等线" w:hAnsi="Arial" w:cs="Arial" w:hint="eastAsia"/>
          <w:sz w:val="22"/>
        </w:rPr>
        <w:t>预约</w:t>
      </w:r>
      <w:r>
        <w:rPr>
          <w:rFonts w:ascii="Arial" w:eastAsia="等线" w:hAnsi="Arial" w:cs="Arial" w:hint="eastAsia"/>
          <w:sz w:val="22"/>
        </w:rPr>
        <w:t>/</w:t>
      </w:r>
      <w:r>
        <w:rPr>
          <w:rFonts w:ascii="Arial" w:eastAsia="等线" w:hAnsi="Arial" w:cs="Arial" w:hint="eastAsia"/>
          <w:sz w:val="22"/>
        </w:rPr>
        <w:t>参与</w:t>
      </w:r>
      <w:r>
        <w:rPr>
          <w:rFonts w:ascii="Arial" w:eastAsia="等线" w:hAnsi="Arial" w:cs="Arial" w:hint="eastAsia"/>
          <w:sz w:val="22"/>
        </w:rPr>
        <w:t xml:space="preserve"> -&gt; </w:t>
      </w:r>
      <w:r>
        <w:rPr>
          <w:rFonts w:ascii="Arial" w:eastAsia="等线" w:hAnsi="Arial" w:cs="Arial" w:hint="eastAsia"/>
          <w:sz w:val="22"/>
        </w:rPr>
        <w:t>社交互动</w:t>
      </w:r>
      <w:r>
        <w:rPr>
          <w:rFonts w:ascii="Arial" w:eastAsia="等线" w:hAnsi="Arial" w:cs="Arial" w:hint="eastAsia"/>
          <w:sz w:val="22"/>
        </w:rPr>
        <w:t xml:space="preserve"> -&gt; </w:t>
      </w:r>
      <w:r>
        <w:rPr>
          <w:rFonts w:ascii="Arial" w:eastAsia="等线" w:hAnsi="Arial" w:cs="Arial" w:hint="eastAsia"/>
          <w:sz w:val="22"/>
        </w:rPr>
        <w:t>活动结束</w:t>
      </w:r>
      <w:r>
        <w:rPr>
          <w:rFonts w:ascii="Arial" w:eastAsia="等线" w:hAnsi="Arial" w:cs="Arial" w:hint="eastAsia"/>
          <w:sz w:val="22"/>
        </w:rPr>
        <w:t>/</w:t>
      </w:r>
      <w:r>
        <w:rPr>
          <w:rFonts w:ascii="Arial" w:eastAsia="等线" w:hAnsi="Arial" w:cs="Arial" w:hint="eastAsia"/>
          <w:sz w:val="22"/>
        </w:rPr>
        <w:t>场地使用</w:t>
      </w:r>
      <w:r>
        <w:rPr>
          <w:rFonts w:ascii="Arial" w:eastAsia="等线" w:hAnsi="Arial" w:cs="Arial" w:hint="eastAsia"/>
          <w:sz w:val="22"/>
        </w:rPr>
        <w:t xml:space="preserve"> -&gt; </w:t>
      </w:r>
      <w:r>
        <w:rPr>
          <w:rFonts w:ascii="Arial" w:eastAsia="等线" w:hAnsi="Arial" w:cs="Arial" w:hint="eastAsia"/>
          <w:sz w:val="22"/>
        </w:rPr>
        <w:t>评价。运动俱乐部</w:t>
      </w:r>
      <w:r>
        <w:rPr>
          <w:rFonts w:ascii="Arial" w:eastAsia="等线" w:hAnsi="Arial" w:cs="Arial" w:hint="eastAsia"/>
          <w:sz w:val="22"/>
        </w:rPr>
        <w:t>/</w:t>
      </w:r>
      <w:r>
        <w:rPr>
          <w:rFonts w:ascii="Arial" w:eastAsia="等线" w:hAnsi="Arial" w:cs="Arial" w:hint="eastAsia"/>
          <w:sz w:val="22"/>
        </w:rPr>
        <w:t>社团可创建团体，管理成员，进行团体预约。</w:t>
      </w:r>
    </w:p>
    <w:p w14:paraId="3C7EE785" w14:textId="77777777" w:rsidR="004A0890" w:rsidRDefault="001968CB">
      <w:pPr>
        <w:pStyle w:val="5"/>
        <w:spacing w:line="288" w:lineRule="auto"/>
        <w:ind w:left="453"/>
        <w:jc w:val="left"/>
        <w:rPr>
          <w:rFonts w:ascii="Cambria" w:hAnsi="Cambria"/>
          <w:color w:val="000000"/>
        </w:rPr>
      </w:pPr>
      <w:r>
        <w:rPr>
          <w:rFonts w:ascii="Cambria" w:hAnsi="Cambria"/>
          <w:color w:val="000000"/>
        </w:rPr>
        <w:t xml:space="preserve">1.3.1.1 </w:t>
      </w:r>
      <w:r>
        <w:rPr>
          <w:rFonts w:ascii="Cambria" w:hAnsi="Cambria"/>
          <w:color w:val="000000"/>
        </w:rPr>
        <w:t>用户信息</w:t>
      </w:r>
    </w:p>
    <w:p w14:paraId="6B84BFD1" w14:textId="77777777" w:rsidR="004A0890" w:rsidRDefault="001968CB">
      <w:pPr>
        <w:adjustRightInd w:val="0"/>
        <w:snapToGrid w:val="0"/>
        <w:spacing w:line="240" w:lineRule="atLeast"/>
        <w:ind w:left="454"/>
        <w:jc w:val="left"/>
        <w:rPr>
          <w:rFonts w:ascii="Arial" w:eastAsia="等线" w:hAnsi="Arial" w:cs="Arial"/>
        </w:rPr>
      </w:pPr>
      <w:r>
        <w:rPr>
          <w:rFonts w:ascii="Arial" w:eastAsia="等线" w:hAnsi="Arial" w:cs="Arial" w:hint="eastAsia"/>
        </w:rPr>
        <w:t>普通用户信息：</w:t>
      </w:r>
      <w:r>
        <w:rPr>
          <w:rFonts w:ascii="Arial" w:eastAsia="等线" w:hAnsi="Arial" w:cs="Arial" w:hint="eastAsia"/>
        </w:rPr>
        <w:t xml:space="preserve"> </w:t>
      </w:r>
      <w:r>
        <w:rPr>
          <w:rFonts w:ascii="Arial" w:eastAsia="等线" w:hAnsi="Arial" w:cs="Arial" w:hint="eastAsia"/>
        </w:rPr>
        <w:t>用户</w:t>
      </w:r>
      <w:r>
        <w:rPr>
          <w:rFonts w:ascii="Arial" w:eastAsia="等线" w:hAnsi="Arial" w:cs="Arial" w:hint="eastAsia"/>
        </w:rPr>
        <w:t>ID</w:t>
      </w:r>
      <w:r>
        <w:rPr>
          <w:rFonts w:ascii="Arial" w:eastAsia="等线" w:hAnsi="Arial" w:cs="Arial" w:hint="eastAsia"/>
        </w:rPr>
        <w:t>、昵称、头像</w:t>
      </w:r>
      <w:r>
        <w:rPr>
          <w:rFonts w:ascii="Arial" w:eastAsia="等线" w:hAnsi="Arial" w:cs="Arial" w:hint="eastAsia"/>
        </w:rPr>
        <w:t>URL</w:t>
      </w:r>
      <w:r>
        <w:rPr>
          <w:rFonts w:ascii="Arial" w:eastAsia="等线" w:hAnsi="Arial" w:cs="Arial" w:hint="eastAsia"/>
        </w:rPr>
        <w:t>、密码（加密存储）、手机号、性别、运动偏好标签。</w:t>
      </w:r>
    </w:p>
    <w:p w14:paraId="5EBFA158" w14:textId="77777777" w:rsidR="004A0890" w:rsidRDefault="001968CB">
      <w:pPr>
        <w:adjustRightInd w:val="0"/>
        <w:snapToGrid w:val="0"/>
        <w:spacing w:line="240" w:lineRule="atLeast"/>
        <w:ind w:left="454"/>
        <w:jc w:val="left"/>
        <w:rPr>
          <w:rFonts w:ascii="Arial" w:eastAsia="等线" w:hAnsi="Arial" w:cs="Arial"/>
        </w:rPr>
      </w:pPr>
      <w:r>
        <w:rPr>
          <w:rFonts w:ascii="Arial" w:eastAsia="等线" w:hAnsi="Arial" w:cs="Arial" w:hint="eastAsia"/>
        </w:rPr>
        <w:t>团体信息：</w:t>
      </w:r>
      <w:r>
        <w:rPr>
          <w:rFonts w:ascii="Arial" w:eastAsia="等线" w:hAnsi="Arial" w:cs="Arial" w:hint="eastAsia"/>
        </w:rPr>
        <w:t xml:space="preserve"> </w:t>
      </w:r>
      <w:r>
        <w:rPr>
          <w:rFonts w:ascii="Arial" w:eastAsia="等线" w:hAnsi="Arial" w:cs="Arial" w:hint="eastAsia"/>
        </w:rPr>
        <w:t>团体</w:t>
      </w:r>
      <w:r>
        <w:rPr>
          <w:rFonts w:ascii="Arial" w:eastAsia="等线" w:hAnsi="Arial" w:cs="Arial" w:hint="eastAsia"/>
        </w:rPr>
        <w:t>ID</w:t>
      </w:r>
      <w:r>
        <w:rPr>
          <w:rFonts w:ascii="Arial" w:eastAsia="等线" w:hAnsi="Arial" w:cs="Arial" w:hint="eastAsia"/>
        </w:rPr>
        <w:t>、名称、</w:t>
      </w:r>
      <w:r>
        <w:rPr>
          <w:rFonts w:ascii="Arial" w:eastAsia="等线" w:hAnsi="Arial" w:cs="Arial" w:hint="eastAsia"/>
        </w:rPr>
        <w:t>Logo UR</w:t>
      </w:r>
      <w:r>
        <w:rPr>
          <w:rFonts w:ascii="Arial" w:eastAsia="等线" w:hAnsi="Arial" w:cs="Arial" w:hint="eastAsia"/>
        </w:rPr>
        <w:t>L</w:t>
      </w:r>
      <w:r>
        <w:rPr>
          <w:rFonts w:ascii="Arial" w:eastAsia="等线" w:hAnsi="Arial" w:cs="Arial" w:hint="eastAsia"/>
        </w:rPr>
        <w:t>、简介、创建者</w:t>
      </w:r>
      <w:r>
        <w:rPr>
          <w:rFonts w:ascii="Arial" w:eastAsia="等线" w:hAnsi="Arial" w:cs="Arial" w:hint="eastAsia"/>
        </w:rPr>
        <w:t>ID</w:t>
      </w:r>
      <w:r>
        <w:rPr>
          <w:rFonts w:ascii="Arial" w:eastAsia="等线" w:hAnsi="Arial" w:cs="Arial" w:hint="eastAsia"/>
        </w:rPr>
        <w:t>、创建时间、状态（正常</w:t>
      </w:r>
      <w:r>
        <w:rPr>
          <w:rFonts w:ascii="Arial" w:eastAsia="等线" w:hAnsi="Arial" w:cs="Arial" w:hint="eastAsia"/>
        </w:rPr>
        <w:t>/</w:t>
      </w:r>
      <w:r>
        <w:rPr>
          <w:rFonts w:ascii="Arial" w:eastAsia="等线" w:hAnsi="Arial" w:cs="Arial" w:hint="eastAsia"/>
        </w:rPr>
        <w:t>解散）。</w:t>
      </w:r>
    </w:p>
    <w:p w14:paraId="789DA6E0" w14:textId="77777777" w:rsidR="004A0890" w:rsidRDefault="001968CB">
      <w:pPr>
        <w:adjustRightInd w:val="0"/>
        <w:snapToGrid w:val="0"/>
        <w:spacing w:line="240" w:lineRule="atLeast"/>
        <w:ind w:left="454"/>
        <w:jc w:val="left"/>
        <w:rPr>
          <w:rFonts w:ascii="Arial" w:eastAsia="等线" w:hAnsi="Arial" w:cs="Arial"/>
        </w:rPr>
      </w:pPr>
      <w:r>
        <w:rPr>
          <w:rFonts w:ascii="Arial" w:eastAsia="等线" w:hAnsi="Arial" w:cs="Arial" w:hint="eastAsia"/>
        </w:rPr>
        <w:t>团体成员信息：</w:t>
      </w:r>
      <w:r>
        <w:rPr>
          <w:rFonts w:ascii="Arial" w:eastAsia="等线" w:hAnsi="Arial" w:cs="Arial" w:hint="eastAsia"/>
        </w:rPr>
        <w:t xml:space="preserve"> </w:t>
      </w:r>
      <w:r>
        <w:rPr>
          <w:rFonts w:ascii="Arial" w:eastAsia="等线" w:hAnsi="Arial" w:cs="Arial" w:hint="eastAsia"/>
        </w:rPr>
        <w:t>成员</w:t>
      </w:r>
      <w:r>
        <w:rPr>
          <w:rFonts w:ascii="Arial" w:eastAsia="等线" w:hAnsi="Arial" w:cs="Arial" w:hint="eastAsia"/>
        </w:rPr>
        <w:t>ID</w:t>
      </w:r>
      <w:r>
        <w:rPr>
          <w:rFonts w:ascii="Arial" w:eastAsia="等线" w:hAnsi="Arial" w:cs="Arial" w:hint="eastAsia"/>
        </w:rPr>
        <w:t>（关联用户</w:t>
      </w:r>
      <w:r>
        <w:rPr>
          <w:rFonts w:ascii="Arial" w:eastAsia="等线" w:hAnsi="Arial" w:cs="Arial" w:hint="eastAsia"/>
        </w:rPr>
        <w:t>ID</w:t>
      </w:r>
      <w:r>
        <w:rPr>
          <w:rFonts w:ascii="Arial" w:eastAsia="等线" w:hAnsi="Arial" w:cs="Arial" w:hint="eastAsia"/>
        </w:rPr>
        <w:t>）、团体</w:t>
      </w:r>
      <w:r>
        <w:rPr>
          <w:rFonts w:ascii="Arial" w:eastAsia="等线" w:hAnsi="Arial" w:cs="Arial" w:hint="eastAsia"/>
        </w:rPr>
        <w:t>ID</w:t>
      </w:r>
      <w:r>
        <w:rPr>
          <w:rFonts w:ascii="Arial" w:eastAsia="等线" w:hAnsi="Arial" w:cs="Arial" w:hint="eastAsia"/>
        </w:rPr>
        <w:t>、角色（创建者</w:t>
      </w:r>
      <w:r>
        <w:rPr>
          <w:rFonts w:ascii="Arial" w:eastAsia="等线" w:hAnsi="Arial" w:cs="Arial" w:hint="eastAsia"/>
        </w:rPr>
        <w:t>/</w:t>
      </w:r>
      <w:r>
        <w:rPr>
          <w:rFonts w:ascii="Arial" w:eastAsia="等线" w:hAnsi="Arial" w:cs="Arial" w:hint="eastAsia"/>
        </w:rPr>
        <w:t>管理员</w:t>
      </w:r>
      <w:r>
        <w:rPr>
          <w:rFonts w:ascii="Arial" w:eastAsia="等线" w:hAnsi="Arial" w:cs="Arial" w:hint="eastAsia"/>
        </w:rPr>
        <w:t>/</w:t>
      </w:r>
      <w:r>
        <w:rPr>
          <w:rFonts w:ascii="Arial" w:eastAsia="等线" w:hAnsi="Arial" w:cs="Arial" w:hint="eastAsia"/>
        </w:rPr>
        <w:t>普通成员）、加入时间、状态（正常</w:t>
      </w:r>
      <w:r>
        <w:rPr>
          <w:rFonts w:ascii="Arial" w:eastAsia="等线" w:hAnsi="Arial" w:cs="Arial" w:hint="eastAsia"/>
        </w:rPr>
        <w:t>/</w:t>
      </w:r>
      <w:r>
        <w:rPr>
          <w:rFonts w:ascii="Arial" w:eastAsia="等线" w:hAnsi="Arial" w:cs="Arial" w:hint="eastAsia"/>
        </w:rPr>
        <w:t>已退出）。</w:t>
      </w:r>
    </w:p>
    <w:p w14:paraId="5317CD85" w14:textId="77777777" w:rsidR="004A0890" w:rsidRDefault="001968CB">
      <w:pPr>
        <w:adjustRightInd w:val="0"/>
        <w:snapToGrid w:val="0"/>
        <w:spacing w:line="240" w:lineRule="atLeast"/>
        <w:ind w:left="454"/>
        <w:jc w:val="left"/>
        <w:rPr>
          <w:rFonts w:ascii="Arial" w:eastAsia="等线" w:hAnsi="Arial" w:cs="Arial"/>
        </w:rPr>
      </w:pPr>
      <w:r>
        <w:rPr>
          <w:rFonts w:ascii="Arial" w:eastAsia="等线" w:hAnsi="Arial" w:cs="Arial" w:hint="eastAsia"/>
        </w:rPr>
        <w:t>管理员信息：</w:t>
      </w:r>
      <w:r>
        <w:rPr>
          <w:rFonts w:ascii="Arial" w:eastAsia="等线" w:hAnsi="Arial" w:cs="Arial" w:hint="eastAsia"/>
        </w:rPr>
        <w:t xml:space="preserve"> </w:t>
      </w:r>
      <w:r>
        <w:rPr>
          <w:rFonts w:ascii="Arial" w:eastAsia="等线" w:hAnsi="Arial" w:cs="Arial" w:hint="eastAsia"/>
        </w:rPr>
        <w:t>管理员</w:t>
      </w:r>
      <w:r>
        <w:rPr>
          <w:rFonts w:ascii="Arial" w:eastAsia="等线" w:hAnsi="Arial" w:cs="Arial" w:hint="eastAsia"/>
        </w:rPr>
        <w:t>ID</w:t>
      </w:r>
      <w:r>
        <w:rPr>
          <w:rFonts w:ascii="Arial" w:eastAsia="等线" w:hAnsi="Arial" w:cs="Arial" w:hint="eastAsia"/>
        </w:rPr>
        <w:t>、用户名、密码（加密存储）、联系方式、权限级别。</w:t>
      </w:r>
    </w:p>
    <w:p w14:paraId="533441C1" w14:textId="77777777" w:rsidR="004A0890" w:rsidRDefault="001968CB">
      <w:pPr>
        <w:pStyle w:val="5"/>
        <w:spacing w:line="288" w:lineRule="auto"/>
        <w:ind w:left="453"/>
        <w:jc w:val="left"/>
        <w:rPr>
          <w:rFonts w:ascii="Cambria" w:hAnsi="Cambria"/>
          <w:color w:val="000000"/>
        </w:rPr>
      </w:pPr>
      <w:r>
        <w:rPr>
          <w:rFonts w:ascii="Cambria" w:hAnsi="Cambria"/>
          <w:color w:val="000000"/>
        </w:rPr>
        <w:t xml:space="preserve">1.3.1.2 </w:t>
      </w:r>
      <w:r>
        <w:rPr>
          <w:rFonts w:ascii="Cambria" w:hAnsi="Cambria" w:hint="eastAsia"/>
          <w:color w:val="000000"/>
        </w:rPr>
        <w:t>运动</w:t>
      </w:r>
      <w:r>
        <w:rPr>
          <w:rFonts w:ascii="Cambria" w:hAnsi="Cambria"/>
          <w:color w:val="000000"/>
        </w:rPr>
        <w:t>活动信息</w:t>
      </w:r>
    </w:p>
    <w:p w14:paraId="16CB6C2C" w14:textId="77777777" w:rsidR="004A0890" w:rsidRDefault="001968CB">
      <w:pPr>
        <w:adjustRightInd w:val="0"/>
        <w:snapToGrid w:val="0"/>
        <w:spacing w:line="240" w:lineRule="atLeast"/>
        <w:ind w:left="454"/>
        <w:jc w:val="left"/>
        <w:rPr>
          <w:rFonts w:ascii="Arial" w:eastAsia="等线" w:hAnsi="Arial" w:cs="Arial"/>
        </w:rPr>
      </w:pPr>
      <w:r>
        <w:rPr>
          <w:rFonts w:ascii="Arial" w:eastAsia="等线" w:hAnsi="Arial" w:cs="Arial" w:hint="eastAsia"/>
        </w:rPr>
        <w:t>活动信息：</w:t>
      </w:r>
      <w:r>
        <w:rPr>
          <w:rFonts w:ascii="Arial" w:eastAsia="等线" w:hAnsi="Arial" w:cs="Arial" w:hint="eastAsia"/>
        </w:rPr>
        <w:t xml:space="preserve"> </w:t>
      </w:r>
      <w:r>
        <w:rPr>
          <w:rFonts w:ascii="Arial" w:eastAsia="等线" w:hAnsi="Arial" w:cs="Arial" w:hint="eastAsia"/>
        </w:rPr>
        <w:t>活动</w:t>
      </w:r>
      <w:r>
        <w:rPr>
          <w:rFonts w:ascii="Arial" w:eastAsia="等线" w:hAnsi="Arial" w:cs="Arial" w:hint="eastAsia"/>
        </w:rPr>
        <w:t>ID</w:t>
      </w:r>
      <w:r>
        <w:rPr>
          <w:rFonts w:ascii="Arial" w:eastAsia="等线" w:hAnsi="Arial" w:cs="Arial" w:hint="eastAsia"/>
        </w:rPr>
        <w:t>、活动标题、活动描述、运动类型、活动时间、活动地点（场地</w:t>
      </w:r>
      <w:r>
        <w:rPr>
          <w:rFonts w:ascii="Arial" w:eastAsia="等线" w:hAnsi="Arial" w:cs="Arial" w:hint="eastAsia"/>
        </w:rPr>
        <w:t>ID</w:t>
      </w:r>
      <w:r>
        <w:rPr>
          <w:rFonts w:ascii="Arial" w:eastAsia="等线" w:hAnsi="Arial" w:cs="Arial" w:hint="eastAsia"/>
        </w:rPr>
        <w:t>或自定义地址）、发起人</w:t>
      </w:r>
      <w:r>
        <w:rPr>
          <w:rFonts w:ascii="Arial" w:eastAsia="等线" w:hAnsi="Arial" w:cs="Arial" w:hint="eastAsia"/>
        </w:rPr>
        <w:t>ID</w:t>
      </w:r>
      <w:r>
        <w:rPr>
          <w:rFonts w:ascii="Arial" w:eastAsia="等线" w:hAnsi="Arial" w:cs="Arial" w:hint="eastAsia"/>
        </w:rPr>
        <w:t>、最大参与人数、当前参与人数、创建时间、状态（招募中</w:t>
      </w:r>
      <w:r>
        <w:rPr>
          <w:rFonts w:ascii="Arial" w:eastAsia="等线" w:hAnsi="Arial" w:cs="Arial" w:hint="eastAsia"/>
        </w:rPr>
        <w:t>/</w:t>
      </w:r>
      <w:r>
        <w:rPr>
          <w:rFonts w:ascii="Arial" w:eastAsia="等线" w:hAnsi="Arial" w:cs="Arial" w:hint="eastAsia"/>
        </w:rPr>
        <w:t>进行中</w:t>
      </w:r>
      <w:r>
        <w:rPr>
          <w:rFonts w:ascii="Arial" w:eastAsia="等线" w:hAnsi="Arial" w:cs="Arial" w:hint="eastAsia"/>
        </w:rPr>
        <w:t>/</w:t>
      </w:r>
      <w:r>
        <w:rPr>
          <w:rFonts w:ascii="Arial" w:eastAsia="等线" w:hAnsi="Arial" w:cs="Arial" w:hint="eastAsia"/>
        </w:rPr>
        <w:t>已结束</w:t>
      </w:r>
      <w:r>
        <w:rPr>
          <w:rFonts w:ascii="Arial" w:eastAsia="等线" w:hAnsi="Arial" w:cs="Arial" w:hint="eastAsia"/>
        </w:rPr>
        <w:t>/</w:t>
      </w:r>
      <w:r>
        <w:rPr>
          <w:rFonts w:ascii="Arial" w:eastAsia="等线" w:hAnsi="Arial" w:cs="Arial" w:hint="eastAsia"/>
        </w:rPr>
        <w:t>已取消）。</w:t>
      </w:r>
    </w:p>
    <w:p w14:paraId="15018C69" w14:textId="77777777" w:rsidR="004A0890" w:rsidRDefault="001968CB">
      <w:pPr>
        <w:adjustRightInd w:val="0"/>
        <w:snapToGrid w:val="0"/>
        <w:spacing w:line="240" w:lineRule="atLeast"/>
        <w:ind w:left="454"/>
        <w:jc w:val="left"/>
        <w:rPr>
          <w:rFonts w:ascii="Arial" w:eastAsia="等线" w:hAnsi="Arial" w:cs="Arial"/>
        </w:rPr>
      </w:pPr>
      <w:r>
        <w:rPr>
          <w:rFonts w:ascii="Arial" w:eastAsia="等线" w:hAnsi="Arial" w:cs="Arial" w:hint="eastAsia"/>
        </w:rPr>
        <w:t>活动参与者信息：</w:t>
      </w:r>
      <w:r>
        <w:rPr>
          <w:rFonts w:ascii="Arial" w:eastAsia="等线" w:hAnsi="Arial" w:cs="Arial" w:hint="eastAsia"/>
        </w:rPr>
        <w:t xml:space="preserve"> </w:t>
      </w:r>
      <w:r>
        <w:rPr>
          <w:rFonts w:ascii="Arial" w:eastAsia="等线" w:hAnsi="Arial" w:cs="Arial" w:hint="eastAsia"/>
        </w:rPr>
        <w:t>参与记录</w:t>
      </w:r>
      <w:r>
        <w:rPr>
          <w:rFonts w:ascii="Arial" w:eastAsia="等线" w:hAnsi="Arial" w:cs="Arial" w:hint="eastAsia"/>
        </w:rPr>
        <w:t>ID</w:t>
      </w:r>
      <w:r>
        <w:rPr>
          <w:rFonts w:ascii="Arial" w:eastAsia="等线" w:hAnsi="Arial" w:cs="Arial" w:hint="eastAsia"/>
        </w:rPr>
        <w:t>、活动</w:t>
      </w:r>
      <w:r>
        <w:rPr>
          <w:rFonts w:ascii="Arial" w:eastAsia="等线" w:hAnsi="Arial" w:cs="Arial" w:hint="eastAsia"/>
        </w:rPr>
        <w:t>ID</w:t>
      </w:r>
      <w:r>
        <w:rPr>
          <w:rFonts w:ascii="Arial" w:eastAsia="等线" w:hAnsi="Arial" w:cs="Arial" w:hint="eastAsia"/>
        </w:rPr>
        <w:t>、参与者</w:t>
      </w:r>
      <w:r>
        <w:rPr>
          <w:rFonts w:ascii="Arial" w:eastAsia="等线" w:hAnsi="Arial" w:cs="Arial" w:hint="eastAsia"/>
        </w:rPr>
        <w:t>ID</w:t>
      </w:r>
      <w:r>
        <w:rPr>
          <w:rFonts w:ascii="Arial" w:eastAsia="等线" w:hAnsi="Arial" w:cs="Arial" w:hint="eastAsia"/>
        </w:rPr>
        <w:t>（用户</w:t>
      </w:r>
      <w:r>
        <w:rPr>
          <w:rFonts w:ascii="Arial" w:eastAsia="等线" w:hAnsi="Arial" w:cs="Arial" w:hint="eastAsia"/>
        </w:rPr>
        <w:t>ID</w:t>
      </w:r>
      <w:r>
        <w:rPr>
          <w:rFonts w:ascii="Arial" w:eastAsia="等线" w:hAnsi="Arial" w:cs="Arial" w:hint="eastAsia"/>
        </w:rPr>
        <w:t>）、参与时间、状态（已报名</w:t>
      </w:r>
      <w:r>
        <w:rPr>
          <w:rFonts w:ascii="Arial" w:eastAsia="等线" w:hAnsi="Arial" w:cs="Arial" w:hint="eastAsia"/>
        </w:rPr>
        <w:t>/</w:t>
      </w:r>
      <w:r>
        <w:rPr>
          <w:rFonts w:ascii="Arial" w:eastAsia="等线" w:hAnsi="Arial" w:cs="Arial" w:hint="eastAsia"/>
        </w:rPr>
        <w:t>已参加</w:t>
      </w:r>
      <w:r>
        <w:rPr>
          <w:rFonts w:ascii="Arial" w:eastAsia="等线" w:hAnsi="Arial" w:cs="Arial" w:hint="eastAsia"/>
        </w:rPr>
        <w:t>/</w:t>
      </w:r>
      <w:r>
        <w:rPr>
          <w:rFonts w:ascii="Arial" w:eastAsia="等线" w:hAnsi="Arial" w:cs="Arial" w:hint="eastAsia"/>
        </w:rPr>
        <w:t>已取消）。</w:t>
      </w:r>
    </w:p>
    <w:p w14:paraId="77744300" w14:textId="77777777" w:rsidR="004A0890" w:rsidRDefault="001968CB">
      <w:pPr>
        <w:pStyle w:val="5"/>
        <w:spacing w:line="288" w:lineRule="auto"/>
        <w:ind w:left="453"/>
        <w:jc w:val="left"/>
        <w:rPr>
          <w:rFonts w:ascii="Cambria" w:hAnsi="Cambria"/>
          <w:color w:val="000000"/>
        </w:rPr>
      </w:pPr>
      <w:r>
        <w:rPr>
          <w:rFonts w:ascii="Cambria" w:hAnsi="Cambria"/>
          <w:color w:val="000000"/>
        </w:rPr>
        <w:t xml:space="preserve">1.3.1.3 </w:t>
      </w:r>
      <w:r>
        <w:rPr>
          <w:rFonts w:ascii="Cambria" w:hAnsi="Cambria" w:hint="eastAsia"/>
          <w:color w:val="000000"/>
        </w:rPr>
        <w:t>场地预约</w:t>
      </w:r>
      <w:r>
        <w:rPr>
          <w:rFonts w:ascii="Cambria" w:hAnsi="Cambria"/>
          <w:color w:val="000000"/>
        </w:rPr>
        <w:t>信息</w:t>
      </w:r>
    </w:p>
    <w:p w14:paraId="423B534E" w14:textId="77777777" w:rsidR="004A0890" w:rsidRDefault="001968CB">
      <w:pPr>
        <w:spacing w:line="288" w:lineRule="auto"/>
        <w:ind w:leftChars="208" w:left="437"/>
        <w:jc w:val="left"/>
        <w:rPr>
          <w:rFonts w:ascii="Arial" w:eastAsia="等线" w:hAnsi="Arial" w:cs="Arial"/>
        </w:rPr>
      </w:pPr>
      <w:r>
        <w:rPr>
          <w:rFonts w:ascii="Arial" w:eastAsia="等线" w:hAnsi="Arial" w:cs="Arial" w:hint="eastAsia"/>
        </w:rPr>
        <w:t>场地信息：</w:t>
      </w:r>
      <w:r>
        <w:rPr>
          <w:rFonts w:ascii="Arial" w:eastAsia="等线" w:hAnsi="Arial" w:cs="Arial" w:hint="eastAsia"/>
        </w:rPr>
        <w:t xml:space="preserve"> </w:t>
      </w:r>
      <w:r>
        <w:rPr>
          <w:rFonts w:ascii="Arial" w:eastAsia="等线" w:hAnsi="Arial" w:cs="Arial" w:hint="eastAsia"/>
        </w:rPr>
        <w:t>场地</w:t>
      </w:r>
      <w:r>
        <w:rPr>
          <w:rFonts w:ascii="Arial" w:eastAsia="等线" w:hAnsi="Arial" w:cs="Arial" w:hint="eastAsia"/>
        </w:rPr>
        <w:t>ID</w:t>
      </w:r>
      <w:r>
        <w:rPr>
          <w:rFonts w:ascii="Arial" w:eastAsia="等线" w:hAnsi="Arial" w:cs="Arial" w:hint="eastAsia"/>
        </w:rPr>
        <w:t>（由场地管理方系统提供）、名称、类型（篮球场、羽毛球场等）、地址、图片</w:t>
      </w:r>
      <w:r>
        <w:rPr>
          <w:rFonts w:ascii="Arial" w:eastAsia="等线" w:hAnsi="Arial" w:cs="Arial" w:hint="eastAsia"/>
        </w:rPr>
        <w:t>URL</w:t>
      </w:r>
      <w:r>
        <w:rPr>
          <w:rFonts w:ascii="Arial" w:eastAsia="等线" w:hAnsi="Arial" w:cs="Arial" w:hint="eastAsia"/>
        </w:rPr>
        <w:t>、开放时间、价格、联系方式、简介、平均评分。</w:t>
      </w:r>
    </w:p>
    <w:p w14:paraId="78F7BE5C" w14:textId="77777777" w:rsidR="004A0890" w:rsidRDefault="001968CB">
      <w:pPr>
        <w:spacing w:line="288" w:lineRule="auto"/>
        <w:ind w:leftChars="208" w:left="437"/>
        <w:jc w:val="left"/>
        <w:rPr>
          <w:rFonts w:ascii="Arial" w:eastAsia="等线" w:hAnsi="Arial" w:cs="Arial"/>
          <w:lang w:eastAsia="zh"/>
        </w:rPr>
      </w:pPr>
      <w:r>
        <w:rPr>
          <w:rFonts w:ascii="Arial" w:eastAsia="等线" w:hAnsi="Arial" w:cs="Arial" w:hint="eastAsia"/>
        </w:rPr>
        <w:t>预约信息：</w:t>
      </w:r>
      <w:r>
        <w:rPr>
          <w:rFonts w:ascii="Arial" w:eastAsia="等线" w:hAnsi="Arial" w:cs="Arial" w:hint="eastAsia"/>
        </w:rPr>
        <w:t xml:space="preserve"> </w:t>
      </w:r>
      <w:r>
        <w:rPr>
          <w:rFonts w:ascii="Arial" w:eastAsia="等线" w:hAnsi="Arial" w:cs="Arial" w:hint="eastAsia"/>
        </w:rPr>
        <w:t>预约</w:t>
      </w:r>
      <w:r>
        <w:rPr>
          <w:rFonts w:ascii="Arial" w:eastAsia="等线" w:hAnsi="Arial" w:cs="Arial" w:hint="eastAsia"/>
        </w:rPr>
        <w:t>ID</w:t>
      </w:r>
      <w:r>
        <w:rPr>
          <w:rFonts w:ascii="Arial" w:eastAsia="等线" w:hAnsi="Arial" w:cs="Arial" w:hint="eastAsia"/>
        </w:rPr>
        <w:t>、场地</w:t>
      </w:r>
      <w:r>
        <w:rPr>
          <w:rFonts w:ascii="Arial" w:eastAsia="等线" w:hAnsi="Arial" w:cs="Arial" w:hint="eastAsia"/>
        </w:rPr>
        <w:t>ID</w:t>
      </w:r>
      <w:r>
        <w:rPr>
          <w:rFonts w:ascii="Arial" w:eastAsia="等线" w:hAnsi="Arial" w:cs="Arial" w:hint="eastAsia"/>
        </w:rPr>
        <w:t>、预约用户</w:t>
      </w:r>
      <w:r>
        <w:rPr>
          <w:rFonts w:ascii="Arial" w:eastAsia="等线" w:hAnsi="Arial" w:cs="Arial" w:hint="eastAsia"/>
        </w:rPr>
        <w:t>ID</w:t>
      </w:r>
      <w:r>
        <w:rPr>
          <w:rFonts w:ascii="Arial" w:eastAsia="等线" w:hAnsi="Arial" w:cs="Arial" w:hint="eastAsia"/>
        </w:rPr>
        <w:t>（个人）或团体</w:t>
      </w:r>
      <w:r>
        <w:rPr>
          <w:rFonts w:ascii="Arial" w:eastAsia="等线" w:hAnsi="Arial" w:cs="Arial" w:hint="eastAsia"/>
        </w:rPr>
        <w:t>ID</w:t>
      </w:r>
      <w:r>
        <w:rPr>
          <w:rFonts w:ascii="Arial" w:eastAsia="等线" w:hAnsi="Arial" w:cs="Arial" w:hint="eastAsia"/>
        </w:rPr>
        <w:t>、预约类型（个人</w:t>
      </w:r>
      <w:r>
        <w:rPr>
          <w:rFonts w:ascii="Arial" w:eastAsia="等线" w:hAnsi="Arial" w:cs="Arial" w:hint="eastAsia"/>
        </w:rPr>
        <w:t>/</w:t>
      </w:r>
      <w:proofErr w:type="gramStart"/>
      <w:r>
        <w:rPr>
          <w:rFonts w:ascii="Arial" w:eastAsia="等线" w:hAnsi="Arial" w:cs="Arial" w:hint="eastAsia"/>
        </w:rPr>
        <w:t>拼场</w:t>
      </w:r>
      <w:proofErr w:type="gramEnd"/>
      <w:r>
        <w:rPr>
          <w:rFonts w:ascii="Arial" w:eastAsia="等线" w:hAnsi="Arial" w:cs="Arial" w:hint="eastAsia"/>
        </w:rPr>
        <w:t>/</w:t>
      </w:r>
      <w:r>
        <w:rPr>
          <w:rFonts w:ascii="Arial" w:eastAsia="等线" w:hAnsi="Arial" w:cs="Arial" w:hint="eastAsia"/>
        </w:rPr>
        <w:t>团体）、预约时间段（开始时间</w:t>
      </w:r>
      <w:r>
        <w:rPr>
          <w:rFonts w:ascii="Arial" w:eastAsia="等线" w:hAnsi="Arial" w:cs="Arial" w:hint="eastAsia"/>
        </w:rPr>
        <w:t>-</w:t>
      </w:r>
      <w:r>
        <w:rPr>
          <w:rFonts w:ascii="Arial" w:eastAsia="等线" w:hAnsi="Arial" w:cs="Arial" w:hint="eastAsia"/>
        </w:rPr>
        <w:t>结束时间）、预约人数、费用、支付状态（</w:t>
      </w:r>
      <w:proofErr w:type="gramStart"/>
      <w:r>
        <w:rPr>
          <w:rFonts w:ascii="Arial" w:eastAsia="等线" w:hAnsi="Arial" w:cs="Arial" w:hint="eastAsia"/>
        </w:rPr>
        <w:t>待支付</w:t>
      </w:r>
      <w:proofErr w:type="gramEnd"/>
      <w:r>
        <w:rPr>
          <w:rFonts w:ascii="Arial" w:eastAsia="等线" w:hAnsi="Arial" w:cs="Arial" w:hint="eastAsia"/>
        </w:rPr>
        <w:t>/</w:t>
      </w:r>
      <w:r>
        <w:rPr>
          <w:rFonts w:ascii="Arial" w:eastAsia="等线" w:hAnsi="Arial" w:cs="Arial" w:hint="eastAsia"/>
        </w:rPr>
        <w:t>已支付</w:t>
      </w:r>
      <w:r>
        <w:rPr>
          <w:rFonts w:ascii="Arial" w:eastAsia="等线" w:hAnsi="Arial" w:cs="Arial" w:hint="eastAsia"/>
        </w:rPr>
        <w:t>/</w:t>
      </w:r>
      <w:r>
        <w:rPr>
          <w:rFonts w:ascii="Arial" w:eastAsia="等线" w:hAnsi="Arial" w:cs="Arial" w:hint="eastAsia"/>
        </w:rPr>
        <w:t>已取消）、预约状态（待确认</w:t>
      </w:r>
      <w:r>
        <w:rPr>
          <w:rFonts w:ascii="Arial" w:eastAsia="等线" w:hAnsi="Arial" w:cs="Arial" w:hint="eastAsia"/>
        </w:rPr>
        <w:t>/</w:t>
      </w:r>
      <w:r>
        <w:rPr>
          <w:rFonts w:ascii="Arial" w:eastAsia="等线" w:hAnsi="Arial" w:cs="Arial" w:hint="eastAsia"/>
        </w:rPr>
        <w:t>已确认</w:t>
      </w:r>
      <w:r>
        <w:rPr>
          <w:rFonts w:ascii="Arial" w:eastAsia="等线" w:hAnsi="Arial" w:cs="Arial" w:hint="eastAsia"/>
        </w:rPr>
        <w:t>/</w:t>
      </w:r>
      <w:r>
        <w:rPr>
          <w:rFonts w:ascii="Arial" w:eastAsia="等线" w:hAnsi="Arial" w:cs="Arial" w:hint="eastAsia"/>
        </w:rPr>
        <w:t>已使用</w:t>
      </w:r>
      <w:r>
        <w:rPr>
          <w:rFonts w:ascii="Arial" w:eastAsia="等线" w:hAnsi="Arial" w:cs="Arial" w:hint="eastAsia"/>
        </w:rPr>
        <w:t>/</w:t>
      </w:r>
      <w:r>
        <w:rPr>
          <w:rFonts w:ascii="Arial" w:eastAsia="等线" w:hAnsi="Arial" w:cs="Arial" w:hint="eastAsia"/>
        </w:rPr>
        <w:t>已过期</w:t>
      </w:r>
      <w:r>
        <w:rPr>
          <w:rFonts w:ascii="Arial" w:eastAsia="等线" w:hAnsi="Arial" w:cs="Arial" w:hint="eastAsia"/>
        </w:rPr>
        <w:t>/</w:t>
      </w:r>
      <w:r>
        <w:rPr>
          <w:rFonts w:ascii="Arial" w:eastAsia="等线" w:hAnsi="Arial" w:cs="Arial" w:hint="eastAsia"/>
        </w:rPr>
        <w:t>已取消）、创建时间。</w:t>
      </w:r>
      <w:r>
        <w:rPr>
          <w:rFonts w:ascii="Arial" w:eastAsia="等线" w:hAnsi="Arial" w:cs="Arial" w:hint="eastAsia"/>
        </w:rPr>
        <w:t xml:space="preserve"> </w:t>
      </w:r>
      <w:r>
        <w:rPr>
          <w:rFonts w:ascii="Arial" w:eastAsia="等线" w:hAnsi="Arial" w:cs="Arial" w:hint="eastAsia"/>
        </w:rPr>
        <w:t>（</w:t>
      </w:r>
      <w:proofErr w:type="gramStart"/>
      <w:r>
        <w:rPr>
          <w:rFonts w:ascii="Arial" w:eastAsia="等线" w:hAnsi="Arial" w:cs="Arial" w:hint="eastAsia"/>
        </w:rPr>
        <w:t>拼场预约</w:t>
      </w:r>
      <w:proofErr w:type="gramEnd"/>
      <w:r>
        <w:rPr>
          <w:rFonts w:ascii="Arial" w:eastAsia="等线" w:hAnsi="Arial" w:cs="Arial" w:hint="eastAsia"/>
        </w:rPr>
        <w:t>有额外字段：</w:t>
      </w:r>
      <w:proofErr w:type="gramStart"/>
      <w:r>
        <w:rPr>
          <w:rFonts w:ascii="Arial" w:eastAsia="等线" w:hAnsi="Arial" w:cs="Arial" w:hint="eastAsia"/>
        </w:rPr>
        <w:t>拼场状态</w:t>
      </w:r>
      <w:proofErr w:type="gramEnd"/>
      <w:r>
        <w:rPr>
          <w:rFonts w:ascii="Arial" w:eastAsia="等线" w:hAnsi="Arial" w:cs="Arial" w:hint="eastAsia"/>
        </w:rPr>
        <w:t>（招募中</w:t>
      </w:r>
      <w:r>
        <w:rPr>
          <w:rFonts w:ascii="Arial" w:eastAsia="等线" w:hAnsi="Arial" w:cs="Arial" w:hint="eastAsia"/>
        </w:rPr>
        <w:t>/</w:t>
      </w:r>
      <w:r>
        <w:rPr>
          <w:rFonts w:ascii="Arial" w:eastAsia="等线" w:hAnsi="Arial" w:cs="Arial" w:hint="eastAsia"/>
        </w:rPr>
        <w:t>已成团</w:t>
      </w:r>
      <w:r>
        <w:rPr>
          <w:rFonts w:ascii="Arial" w:eastAsia="等线" w:hAnsi="Arial" w:cs="Arial" w:hint="eastAsia"/>
        </w:rPr>
        <w:t>/</w:t>
      </w:r>
      <w:r>
        <w:rPr>
          <w:rFonts w:ascii="Arial" w:eastAsia="等线" w:hAnsi="Arial" w:cs="Arial" w:hint="eastAsia"/>
        </w:rPr>
        <w:t>失败）、</w:t>
      </w:r>
      <w:proofErr w:type="gramStart"/>
      <w:r>
        <w:rPr>
          <w:rFonts w:ascii="Arial" w:eastAsia="等线" w:hAnsi="Arial" w:cs="Arial" w:hint="eastAsia"/>
        </w:rPr>
        <w:t>拼场成员</w:t>
      </w:r>
      <w:proofErr w:type="gramEnd"/>
      <w:r>
        <w:rPr>
          <w:rFonts w:ascii="Arial" w:eastAsia="等线" w:hAnsi="Arial" w:cs="Arial" w:hint="eastAsia"/>
        </w:rPr>
        <w:t>列表）</w:t>
      </w:r>
      <w:r>
        <w:rPr>
          <w:rFonts w:ascii="Arial" w:eastAsia="等线" w:hAnsi="Arial" w:cs="Arial" w:hint="eastAsia"/>
          <w:lang w:eastAsia="zh"/>
        </w:rPr>
        <w:t>。</w:t>
      </w:r>
    </w:p>
    <w:p w14:paraId="534EC642" w14:textId="77777777" w:rsidR="004A0890" w:rsidRDefault="001968CB">
      <w:pPr>
        <w:spacing w:line="288" w:lineRule="auto"/>
        <w:ind w:leftChars="208" w:left="437"/>
        <w:jc w:val="left"/>
      </w:pPr>
      <w:r>
        <w:rPr>
          <w:rFonts w:ascii="Arial" w:eastAsia="等线" w:hAnsi="Arial" w:cs="Arial" w:hint="eastAsia"/>
        </w:rPr>
        <w:t>场地评价信息：</w:t>
      </w:r>
      <w:r>
        <w:rPr>
          <w:rFonts w:ascii="Arial" w:eastAsia="等线" w:hAnsi="Arial" w:cs="Arial" w:hint="eastAsia"/>
        </w:rPr>
        <w:t xml:space="preserve"> </w:t>
      </w:r>
      <w:r>
        <w:rPr>
          <w:rFonts w:ascii="Arial" w:eastAsia="等线" w:hAnsi="Arial" w:cs="Arial" w:hint="eastAsia"/>
        </w:rPr>
        <w:t>评价</w:t>
      </w:r>
      <w:r>
        <w:rPr>
          <w:rFonts w:ascii="Arial" w:eastAsia="等线" w:hAnsi="Arial" w:cs="Arial" w:hint="eastAsia"/>
        </w:rPr>
        <w:t>ID</w:t>
      </w:r>
      <w:r>
        <w:rPr>
          <w:rFonts w:ascii="Arial" w:eastAsia="等线" w:hAnsi="Arial" w:cs="Arial" w:hint="eastAsia"/>
        </w:rPr>
        <w:t>、场地</w:t>
      </w:r>
      <w:r>
        <w:rPr>
          <w:rFonts w:ascii="Arial" w:eastAsia="等线" w:hAnsi="Arial" w:cs="Arial" w:hint="eastAsia"/>
        </w:rPr>
        <w:t>ID</w:t>
      </w:r>
      <w:r>
        <w:rPr>
          <w:rFonts w:ascii="Arial" w:eastAsia="等线" w:hAnsi="Arial" w:cs="Arial" w:hint="eastAsia"/>
        </w:rPr>
        <w:t>、评价用户</w:t>
      </w:r>
      <w:r>
        <w:rPr>
          <w:rFonts w:ascii="Arial" w:eastAsia="等线" w:hAnsi="Arial" w:cs="Arial" w:hint="eastAsia"/>
        </w:rPr>
        <w:t>ID</w:t>
      </w:r>
      <w:r>
        <w:rPr>
          <w:rFonts w:ascii="Arial" w:eastAsia="等线" w:hAnsi="Arial" w:cs="Arial" w:hint="eastAsia"/>
        </w:rPr>
        <w:t>、评分（</w:t>
      </w:r>
      <w:r>
        <w:rPr>
          <w:rFonts w:ascii="Arial" w:eastAsia="等线" w:hAnsi="Arial" w:cs="Arial" w:hint="eastAsia"/>
        </w:rPr>
        <w:t>1-5</w:t>
      </w:r>
      <w:r>
        <w:rPr>
          <w:rFonts w:ascii="Arial" w:eastAsia="等线" w:hAnsi="Arial" w:cs="Arial" w:hint="eastAsia"/>
        </w:rPr>
        <w:t>星</w:t>
      </w:r>
      <w:r>
        <w:rPr>
          <w:rFonts w:ascii="Arial" w:eastAsia="等线" w:hAnsi="Arial" w:cs="Arial" w:hint="eastAsia"/>
        </w:rPr>
        <w:t>）、评价内容、评价时间。</w:t>
      </w:r>
    </w:p>
    <w:p w14:paraId="1018AF1E" w14:textId="77777777" w:rsidR="004A0890" w:rsidRDefault="001968CB">
      <w:pPr>
        <w:pStyle w:val="4"/>
        <w:spacing w:line="288" w:lineRule="auto"/>
        <w:ind w:left="453"/>
        <w:jc w:val="left"/>
        <w:rPr>
          <w:rFonts w:ascii="Cambria" w:eastAsia="宋体" w:hAnsi="Cambria"/>
          <w:color w:val="000000"/>
        </w:rPr>
      </w:pPr>
      <w:bookmarkStart w:id="20" w:name="_Toc2047589130"/>
      <w:r>
        <w:rPr>
          <w:rFonts w:ascii="Cambria" w:eastAsia="宋体" w:hAnsi="Cambria"/>
          <w:color w:val="000000"/>
        </w:rPr>
        <w:lastRenderedPageBreak/>
        <w:t xml:space="preserve">1.3.2 </w:t>
      </w:r>
      <w:r>
        <w:rPr>
          <w:rFonts w:ascii="Cambria" w:eastAsia="宋体" w:hAnsi="Cambria"/>
          <w:color w:val="000000"/>
        </w:rPr>
        <w:t>功能需求</w:t>
      </w:r>
      <w:bookmarkEnd w:id="20"/>
    </w:p>
    <w:p w14:paraId="1E02BCE9" w14:textId="77777777" w:rsidR="004A0890" w:rsidRDefault="001968CB">
      <w:pPr>
        <w:numPr>
          <w:ilvl w:val="0"/>
          <w:numId w:val="1"/>
        </w:numPr>
        <w:spacing w:before="120" w:after="120" w:line="288" w:lineRule="auto"/>
        <w:jc w:val="left"/>
      </w:pPr>
      <w:r>
        <w:rPr>
          <w:rFonts w:ascii="Arial" w:eastAsia="等线" w:hAnsi="Arial" w:cs="Arial"/>
          <w:sz w:val="22"/>
        </w:rPr>
        <w:t>登录注册子系统：</w:t>
      </w:r>
    </w:p>
    <w:p w14:paraId="6A15F429" w14:textId="77777777" w:rsidR="004A0890" w:rsidRDefault="001968CB">
      <w:pPr>
        <w:numPr>
          <w:ilvl w:val="0"/>
          <w:numId w:val="2"/>
        </w:numPr>
        <w:spacing w:before="120" w:after="120" w:line="288" w:lineRule="auto"/>
        <w:ind w:left="453"/>
        <w:jc w:val="left"/>
        <w:rPr>
          <w:rFonts w:ascii="Arial" w:eastAsia="等线" w:hAnsi="Arial" w:cs="Arial"/>
          <w:sz w:val="22"/>
        </w:rPr>
      </w:pPr>
      <w:r>
        <w:rPr>
          <w:rFonts w:ascii="Arial" w:eastAsia="等线" w:hAnsi="Arial" w:cs="Arial" w:hint="eastAsia"/>
          <w:sz w:val="22"/>
        </w:rPr>
        <w:t>用户注册（手机号</w:t>
      </w:r>
      <w:r>
        <w:rPr>
          <w:rFonts w:ascii="Arial" w:eastAsia="等线" w:hAnsi="Arial" w:cs="Arial" w:hint="eastAsia"/>
          <w:sz w:val="22"/>
        </w:rPr>
        <w:t>/</w:t>
      </w:r>
      <w:r>
        <w:rPr>
          <w:rFonts w:ascii="Arial" w:eastAsia="等线" w:hAnsi="Arial" w:cs="Arial" w:hint="eastAsia"/>
          <w:sz w:val="22"/>
        </w:rPr>
        <w:t>验证码、邮箱</w:t>
      </w:r>
      <w:r>
        <w:rPr>
          <w:rFonts w:ascii="Arial" w:eastAsia="等线" w:hAnsi="Arial" w:cs="Arial" w:hint="eastAsia"/>
          <w:sz w:val="22"/>
        </w:rPr>
        <w:t>/</w:t>
      </w:r>
      <w:r>
        <w:rPr>
          <w:rFonts w:ascii="Arial" w:eastAsia="等线" w:hAnsi="Arial" w:cs="Arial" w:hint="eastAsia"/>
          <w:sz w:val="22"/>
        </w:rPr>
        <w:t>密码）。</w:t>
      </w:r>
    </w:p>
    <w:p w14:paraId="6744A79A" w14:textId="77777777" w:rsidR="004A0890" w:rsidRDefault="001968CB">
      <w:pPr>
        <w:numPr>
          <w:ilvl w:val="0"/>
          <w:numId w:val="2"/>
        </w:numPr>
        <w:spacing w:before="120" w:after="120" w:line="288" w:lineRule="auto"/>
        <w:ind w:left="453"/>
        <w:jc w:val="left"/>
        <w:rPr>
          <w:rFonts w:ascii="Arial" w:eastAsia="等线" w:hAnsi="Arial" w:cs="Arial"/>
          <w:sz w:val="22"/>
        </w:rPr>
      </w:pPr>
      <w:r>
        <w:rPr>
          <w:rFonts w:ascii="Arial" w:eastAsia="等线" w:hAnsi="Arial" w:cs="Arial" w:hint="eastAsia"/>
          <w:sz w:val="22"/>
        </w:rPr>
        <w:t>用户登录（手机号</w:t>
      </w:r>
      <w:r>
        <w:rPr>
          <w:rFonts w:ascii="Arial" w:eastAsia="等线" w:hAnsi="Arial" w:cs="Arial" w:hint="eastAsia"/>
          <w:sz w:val="22"/>
        </w:rPr>
        <w:t>/</w:t>
      </w:r>
      <w:r>
        <w:rPr>
          <w:rFonts w:ascii="Arial" w:eastAsia="等线" w:hAnsi="Arial" w:cs="Arial" w:hint="eastAsia"/>
          <w:sz w:val="22"/>
        </w:rPr>
        <w:t>验证码、邮箱</w:t>
      </w:r>
      <w:r>
        <w:rPr>
          <w:rFonts w:ascii="Arial" w:eastAsia="等线" w:hAnsi="Arial" w:cs="Arial" w:hint="eastAsia"/>
          <w:sz w:val="22"/>
        </w:rPr>
        <w:t>/</w:t>
      </w:r>
      <w:r>
        <w:rPr>
          <w:rFonts w:ascii="Arial" w:eastAsia="等线" w:hAnsi="Arial" w:cs="Arial" w:hint="eastAsia"/>
          <w:sz w:val="22"/>
        </w:rPr>
        <w:t>密码）。</w:t>
      </w:r>
    </w:p>
    <w:p w14:paraId="4FDEAF90" w14:textId="77777777" w:rsidR="004A0890" w:rsidRDefault="001968CB">
      <w:pPr>
        <w:numPr>
          <w:ilvl w:val="0"/>
          <w:numId w:val="2"/>
        </w:numPr>
        <w:spacing w:before="120" w:after="120" w:line="288" w:lineRule="auto"/>
        <w:ind w:left="453"/>
        <w:jc w:val="left"/>
        <w:rPr>
          <w:rFonts w:ascii="Arial" w:eastAsia="等线" w:hAnsi="Arial" w:cs="Arial"/>
          <w:sz w:val="22"/>
        </w:rPr>
      </w:pPr>
      <w:r>
        <w:rPr>
          <w:rFonts w:ascii="Arial" w:eastAsia="等线" w:hAnsi="Arial" w:cs="Arial" w:hint="eastAsia"/>
          <w:sz w:val="22"/>
        </w:rPr>
        <w:t>找回</w:t>
      </w:r>
      <w:r>
        <w:rPr>
          <w:rFonts w:ascii="Arial" w:eastAsia="等线" w:hAnsi="Arial" w:cs="Arial" w:hint="eastAsia"/>
          <w:sz w:val="22"/>
        </w:rPr>
        <w:t>/</w:t>
      </w:r>
      <w:r>
        <w:rPr>
          <w:rFonts w:ascii="Arial" w:eastAsia="等线" w:hAnsi="Arial" w:cs="Arial" w:hint="eastAsia"/>
          <w:sz w:val="22"/>
        </w:rPr>
        <w:t>重置密码。</w:t>
      </w:r>
    </w:p>
    <w:p w14:paraId="2D020161" w14:textId="77777777" w:rsidR="004A0890" w:rsidRDefault="001968CB">
      <w:pPr>
        <w:numPr>
          <w:ilvl w:val="0"/>
          <w:numId w:val="2"/>
        </w:numPr>
        <w:spacing w:before="120" w:after="120" w:line="288" w:lineRule="auto"/>
        <w:ind w:left="453"/>
        <w:jc w:val="left"/>
        <w:rPr>
          <w:rFonts w:ascii="Arial" w:eastAsia="等线" w:hAnsi="Arial" w:cs="Arial"/>
          <w:sz w:val="22"/>
        </w:rPr>
      </w:pPr>
      <w:r>
        <w:rPr>
          <w:rFonts w:ascii="Arial" w:eastAsia="等线" w:hAnsi="Arial" w:cs="Arial" w:hint="eastAsia"/>
          <w:sz w:val="22"/>
        </w:rPr>
        <w:t>查看</w:t>
      </w:r>
      <w:r>
        <w:rPr>
          <w:rFonts w:ascii="Arial" w:eastAsia="等线" w:hAnsi="Arial" w:cs="Arial" w:hint="eastAsia"/>
          <w:sz w:val="22"/>
        </w:rPr>
        <w:t>/</w:t>
      </w:r>
      <w:r>
        <w:rPr>
          <w:rFonts w:ascii="Arial" w:eastAsia="等线" w:hAnsi="Arial" w:cs="Arial" w:hint="eastAsia"/>
          <w:sz w:val="22"/>
        </w:rPr>
        <w:t>编辑个人资料（昵称、头像、性别、运动偏好等）。</w:t>
      </w:r>
    </w:p>
    <w:p w14:paraId="40FBA674" w14:textId="77777777" w:rsidR="004A0890" w:rsidRDefault="001968CB">
      <w:pPr>
        <w:numPr>
          <w:ilvl w:val="0"/>
          <w:numId w:val="3"/>
        </w:numPr>
        <w:spacing w:before="120" w:after="120" w:line="288" w:lineRule="auto"/>
        <w:jc w:val="left"/>
      </w:pPr>
      <w:r>
        <w:rPr>
          <w:rFonts w:ascii="Arial" w:eastAsia="等线" w:hAnsi="Arial" w:cs="Arial" w:hint="eastAsia"/>
          <w:sz w:val="22"/>
        </w:rPr>
        <w:t>运动活动管理子系统</w:t>
      </w:r>
      <w:r>
        <w:rPr>
          <w:rFonts w:ascii="Arial" w:eastAsia="等线" w:hAnsi="Arial" w:cs="Arial"/>
          <w:sz w:val="22"/>
        </w:rPr>
        <w:t>：</w:t>
      </w:r>
    </w:p>
    <w:p w14:paraId="112D7D2C" w14:textId="77777777" w:rsidR="004A0890" w:rsidRDefault="001968CB">
      <w:pPr>
        <w:numPr>
          <w:ilvl w:val="0"/>
          <w:numId w:val="4"/>
        </w:numPr>
        <w:spacing w:before="120" w:after="120" w:line="288" w:lineRule="auto"/>
        <w:ind w:left="453"/>
        <w:jc w:val="left"/>
        <w:rPr>
          <w:rFonts w:ascii="Arial" w:eastAsia="等线" w:hAnsi="Arial" w:cs="Arial"/>
          <w:sz w:val="22"/>
        </w:rPr>
      </w:pPr>
      <w:r>
        <w:rPr>
          <w:rFonts w:ascii="Arial" w:eastAsia="等线" w:hAnsi="Arial" w:cs="Arial" w:hint="eastAsia"/>
          <w:sz w:val="22"/>
        </w:rPr>
        <w:t>浏览</w:t>
      </w:r>
      <w:r>
        <w:rPr>
          <w:rFonts w:ascii="Arial" w:eastAsia="等线" w:hAnsi="Arial" w:cs="Arial" w:hint="eastAsia"/>
          <w:sz w:val="22"/>
        </w:rPr>
        <w:t>/</w:t>
      </w:r>
      <w:r>
        <w:rPr>
          <w:rFonts w:ascii="Arial" w:eastAsia="等线" w:hAnsi="Arial" w:cs="Arial" w:hint="eastAsia"/>
          <w:sz w:val="22"/>
        </w:rPr>
        <w:t>搜索运动活动（按类型、时间、地点、关键词等）。</w:t>
      </w:r>
    </w:p>
    <w:p w14:paraId="1927A9F9" w14:textId="77777777" w:rsidR="004A0890" w:rsidRDefault="001968CB">
      <w:pPr>
        <w:numPr>
          <w:ilvl w:val="0"/>
          <w:numId w:val="4"/>
        </w:numPr>
        <w:spacing w:before="120" w:after="120" w:line="288" w:lineRule="auto"/>
        <w:ind w:left="453"/>
        <w:jc w:val="left"/>
        <w:rPr>
          <w:rFonts w:ascii="Arial" w:eastAsia="等线" w:hAnsi="Arial" w:cs="Arial"/>
          <w:sz w:val="22"/>
        </w:rPr>
      </w:pPr>
      <w:r>
        <w:rPr>
          <w:rFonts w:ascii="Arial" w:eastAsia="等线" w:hAnsi="Arial" w:cs="Arial" w:hint="eastAsia"/>
          <w:sz w:val="22"/>
        </w:rPr>
        <w:t>查看活动详情。</w:t>
      </w:r>
    </w:p>
    <w:p w14:paraId="21B076A6" w14:textId="77777777" w:rsidR="004A0890" w:rsidRDefault="001968CB">
      <w:pPr>
        <w:numPr>
          <w:ilvl w:val="0"/>
          <w:numId w:val="4"/>
        </w:numPr>
        <w:spacing w:before="120" w:after="120" w:line="288" w:lineRule="auto"/>
        <w:ind w:left="453"/>
        <w:jc w:val="left"/>
        <w:rPr>
          <w:rFonts w:ascii="Arial" w:eastAsia="等线" w:hAnsi="Arial" w:cs="Arial"/>
          <w:sz w:val="22"/>
        </w:rPr>
      </w:pPr>
      <w:r>
        <w:rPr>
          <w:rFonts w:ascii="Arial" w:eastAsia="等线" w:hAnsi="Arial" w:cs="Arial" w:hint="eastAsia"/>
          <w:sz w:val="22"/>
        </w:rPr>
        <w:t>创建新的运动活动（设置标题、类型、时间、地点、人数等）。</w:t>
      </w:r>
    </w:p>
    <w:p w14:paraId="09C472D5" w14:textId="77777777" w:rsidR="004A0890" w:rsidRDefault="001968CB">
      <w:pPr>
        <w:numPr>
          <w:ilvl w:val="0"/>
          <w:numId w:val="4"/>
        </w:numPr>
        <w:spacing w:before="120" w:after="120" w:line="288" w:lineRule="auto"/>
        <w:ind w:left="453"/>
        <w:jc w:val="left"/>
        <w:rPr>
          <w:rFonts w:ascii="Arial" w:eastAsia="等线" w:hAnsi="Arial" w:cs="Arial"/>
          <w:sz w:val="22"/>
        </w:rPr>
      </w:pPr>
      <w:r>
        <w:rPr>
          <w:rFonts w:ascii="Arial" w:eastAsia="等线" w:hAnsi="Arial" w:cs="Arial" w:hint="eastAsia"/>
          <w:sz w:val="22"/>
        </w:rPr>
        <w:t>报名参加活动。</w:t>
      </w:r>
    </w:p>
    <w:p w14:paraId="50761584" w14:textId="77777777" w:rsidR="004A0890" w:rsidRDefault="001968CB">
      <w:pPr>
        <w:numPr>
          <w:ilvl w:val="0"/>
          <w:numId w:val="4"/>
        </w:numPr>
        <w:spacing w:before="120" w:after="120" w:line="288" w:lineRule="auto"/>
        <w:ind w:left="453"/>
        <w:jc w:val="left"/>
        <w:rPr>
          <w:rFonts w:ascii="Arial" w:eastAsia="等线" w:hAnsi="Arial" w:cs="Arial"/>
          <w:sz w:val="22"/>
        </w:rPr>
      </w:pPr>
      <w:r>
        <w:rPr>
          <w:rFonts w:ascii="Arial" w:eastAsia="等线" w:hAnsi="Arial" w:cs="Arial" w:hint="eastAsia"/>
          <w:sz w:val="22"/>
        </w:rPr>
        <w:t>取消活动报名。</w:t>
      </w:r>
    </w:p>
    <w:p w14:paraId="5D24555F" w14:textId="77777777" w:rsidR="004A0890" w:rsidRDefault="001968CB">
      <w:pPr>
        <w:numPr>
          <w:ilvl w:val="0"/>
          <w:numId w:val="4"/>
        </w:numPr>
        <w:spacing w:before="120" w:after="120" w:line="288" w:lineRule="auto"/>
        <w:ind w:left="453"/>
        <w:jc w:val="left"/>
      </w:pPr>
      <w:r>
        <w:rPr>
          <w:rFonts w:ascii="Arial" w:eastAsia="等线" w:hAnsi="Arial" w:cs="Arial" w:hint="eastAsia"/>
          <w:sz w:val="22"/>
        </w:rPr>
        <w:t>管理自己发起的活动（查看报名者、修改活动信息、取消活动）。</w:t>
      </w:r>
    </w:p>
    <w:p w14:paraId="55EC1758" w14:textId="77777777" w:rsidR="004A0890" w:rsidRDefault="001968CB">
      <w:pPr>
        <w:numPr>
          <w:ilvl w:val="0"/>
          <w:numId w:val="5"/>
        </w:numPr>
        <w:spacing w:before="120" w:after="120" w:line="288" w:lineRule="auto"/>
        <w:jc w:val="left"/>
      </w:pPr>
      <w:r>
        <w:rPr>
          <w:rFonts w:ascii="Arial" w:eastAsia="等线" w:hAnsi="Arial" w:cs="Arial" w:hint="eastAsia"/>
          <w:sz w:val="22"/>
        </w:rPr>
        <w:t>场地预约管理子系统</w:t>
      </w:r>
      <w:r>
        <w:rPr>
          <w:rFonts w:ascii="Arial" w:eastAsia="等线" w:hAnsi="Arial" w:cs="Arial"/>
          <w:sz w:val="22"/>
        </w:rPr>
        <w:t>：</w:t>
      </w:r>
    </w:p>
    <w:p w14:paraId="5D487225" w14:textId="77777777" w:rsidR="004A0890" w:rsidRDefault="001968CB">
      <w:pPr>
        <w:numPr>
          <w:ilvl w:val="0"/>
          <w:numId w:val="6"/>
        </w:numPr>
        <w:spacing w:before="120" w:after="120" w:line="288" w:lineRule="auto"/>
        <w:ind w:left="453"/>
        <w:jc w:val="left"/>
        <w:rPr>
          <w:rFonts w:ascii="Arial" w:eastAsia="等线" w:hAnsi="Arial" w:cs="Arial"/>
          <w:sz w:val="22"/>
        </w:rPr>
      </w:pPr>
      <w:r>
        <w:rPr>
          <w:rFonts w:ascii="Arial" w:eastAsia="等线" w:hAnsi="Arial" w:cs="Arial" w:hint="eastAsia"/>
          <w:sz w:val="22"/>
        </w:rPr>
        <w:t>浏览</w:t>
      </w:r>
      <w:r>
        <w:rPr>
          <w:rFonts w:ascii="Arial" w:eastAsia="等线" w:hAnsi="Arial" w:cs="Arial" w:hint="eastAsia"/>
          <w:sz w:val="22"/>
        </w:rPr>
        <w:t>/</w:t>
      </w:r>
      <w:r>
        <w:rPr>
          <w:rFonts w:ascii="Arial" w:eastAsia="等线" w:hAnsi="Arial" w:cs="Arial" w:hint="eastAsia"/>
          <w:sz w:val="22"/>
        </w:rPr>
        <w:t>搜索运动场地（按类型、地点、价格、评分等）。</w:t>
      </w:r>
    </w:p>
    <w:p w14:paraId="3F4FD3DA" w14:textId="77777777" w:rsidR="004A0890" w:rsidRDefault="001968CB">
      <w:pPr>
        <w:numPr>
          <w:ilvl w:val="0"/>
          <w:numId w:val="6"/>
        </w:numPr>
        <w:spacing w:before="120" w:after="120" w:line="288" w:lineRule="auto"/>
        <w:ind w:left="453"/>
        <w:jc w:val="left"/>
        <w:rPr>
          <w:rFonts w:ascii="Arial" w:eastAsia="等线" w:hAnsi="Arial" w:cs="Arial"/>
          <w:sz w:val="22"/>
        </w:rPr>
      </w:pPr>
      <w:r>
        <w:rPr>
          <w:rFonts w:ascii="Arial" w:eastAsia="等线" w:hAnsi="Arial" w:cs="Arial" w:hint="eastAsia"/>
          <w:sz w:val="22"/>
        </w:rPr>
        <w:t>查看场地详情（包含图片、价格、开放时间、评价）。</w:t>
      </w:r>
    </w:p>
    <w:p w14:paraId="747F26F0" w14:textId="77777777" w:rsidR="004A0890" w:rsidRDefault="001968CB">
      <w:pPr>
        <w:numPr>
          <w:ilvl w:val="0"/>
          <w:numId w:val="6"/>
        </w:numPr>
        <w:spacing w:before="120" w:after="120" w:line="288" w:lineRule="auto"/>
        <w:ind w:left="453"/>
        <w:jc w:val="left"/>
        <w:rPr>
          <w:rFonts w:ascii="Arial" w:eastAsia="等线" w:hAnsi="Arial" w:cs="Arial"/>
          <w:sz w:val="22"/>
        </w:rPr>
      </w:pPr>
      <w:r>
        <w:rPr>
          <w:rFonts w:ascii="Arial" w:eastAsia="等线" w:hAnsi="Arial" w:cs="Arial" w:hint="eastAsia"/>
          <w:sz w:val="22"/>
        </w:rPr>
        <w:t>进行场地预约：</w:t>
      </w:r>
    </w:p>
    <w:p w14:paraId="4D05AFBC" w14:textId="77777777" w:rsidR="004A0890" w:rsidRDefault="001968CB">
      <w:pPr>
        <w:numPr>
          <w:ilvl w:val="0"/>
          <w:numId w:val="6"/>
        </w:numPr>
        <w:spacing w:before="120" w:after="120" w:line="288" w:lineRule="auto"/>
        <w:ind w:left="453"/>
        <w:jc w:val="left"/>
        <w:rPr>
          <w:rFonts w:ascii="Arial" w:eastAsia="等线" w:hAnsi="Arial" w:cs="Arial"/>
          <w:sz w:val="22"/>
        </w:rPr>
      </w:pPr>
      <w:r>
        <w:rPr>
          <w:rFonts w:ascii="Arial" w:eastAsia="等线" w:hAnsi="Arial" w:cs="Arial" w:hint="eastAsia"/>
          <w:sz w:val="22"/>
        </w:rPr>
        <w:t>个人预约：选择场地、时间段、人数</w:t>
      </w:r>
      <w:r>
        <w:rPr>
          <w:rFonts w:ascii="Arial" w:eastAsia="等线" w:hAnsi="Arial" w:cs="Arial" w:hint="eastAsia"/>
          <w:sz w:val="22"/>
        </w:rPr>
        <w:t xml:space="preserve">  -&gt; </w:t>
      </w:r>
      <w:r>
        <w:rPr>
          <w:rFonts w:ascii="Arial" w:eastAsia="等线" w:hAnsi="Arial" w:cs="Arial" w:hint="eastAsia"/>
          <w:sz w:val="22"/>
        </w:rPr>
        <w:t>预约成功。</w:t>
      </w:r>
    </w:p>
    <w:p w14:paraId="6E33A486" w14:textId="77777777" w:rsidR="004A0890" w:rsidRDefault="001968CB">
      <w:pPr>
        <w:numPr>
          <w:ilvl w:val="0"/>
          <w:numId w:val="6"/>
        </w:numPr>
        <w:spacing w:before="120" w:after="120" w:line="288" w:lineRule="auto"/>
        <w:ind w:left="453"/>
        <w:jc w:val="left"/>
        <w:rPr>
          <w:rFonts w:ascii="Arial" w:eastAsia="等线" w:hAnsi="Arial" w:cs="Arial"/>
          <w:sz w:val="22"/>
        </w:rPr>
      </w:pPr>
      <w:proofErr w:type="gramStart"/>
      <w:r>
        <w:rPr>
          <w:rFonts w:ascii="Arial" w:eastAsia="等线" w:hAnsi="Arial" w:cs="Arial" w:hint="eastAsia"/>
          <w:sz w:val="22"/>
        </w:rPr>
        <w:t>拼场预约</w:t>
      </w:r>
      <w:proofErr w:type="gramEnd"/>
      <w:r>
        <w:rPr>
          <w:rFonts w:ascii="Arial" w:eastAsia="等线" w:hAnsi="Arial" w:cs="Arial" w:hint="eastAsia"/>
          <w:sz w:val="22"/>
        </w:rPr>
        <w:t>：选择场地、时间段、招募人数</w:t>
      </w:r>
      <w:r>
        <w:rPr>
          <w:rFonts w:ascii="Arial" w:eastAsia="等线" w:hAnsi="Arial" w:cs="Arial" w:hint="eastAsia"/>
          <w:sz w:val="22"/>
        </w:rPr>
        <w:t xml:space="preserve">  -&gt; </w:t>
      </w:r>
      <w:r>
        <w:rPr>
          <w:rFonts w:ascii="Arial" w:eastAsia="等线" w:hAnsi="Arial" w:cs="Arial" w:hint="eastAsia"/>
          <w:sz w:val="22"/>
        </w:rPr>
        <w:t>等待成团</w:t>
      </w:r>
      <w:r>
        <w:rPr>
          <w:rFonts w:ascii="Arial" w:eastAsia="等线" w:hAnsi="Arial" w:cs="Arial" w:hint="eastAsia"/>
          <w:sz w:val="22"/>
        </w:rPr>
        <w:t>/</w:t>
      </w:r>
      <w:r>
        <w:rPr>
          <w:rFonts w:ascii="Arial" w:eastAsia="等线" w:hAnsi="Arial" w:cs="Arial" w:hint="eastAsia"/>
          <w:sz w:val="22"/>
        </w:rPr>
        <w:t>成团失败处理。</w:t>
      </w:r>
    </w:p>
    <w:p w14:paraId="4E3B91BB" w14:textId="77777777" w:rsidR="004A0890" w:rsidRDefault="001968CB">
      <w:pPr>
        <w:numPr>
          <w:ilvl w:val="0"/>
          <w:numId w:val="6"/>
        </w:numPr>
        <w:spacing w:before="120" w:after="120" w:line="288" w:lineRule="auto"/>
        <w:ind w:left="453"/>
        <w:jc w:val="left"/>
        <w:rPr>
          <w:rFonts w:ascii="Arial" w:eastAsia="等线" w:hAnsi="Arial" w:cs="Arial"/>
          <w:sz w:val="22"/>
        </w:rPr>
      </w:pPr>
      <w:r>
        <w:rPr>
          <w:rFonts w:ascii="Arial" w:eastAsia="等线" w:hAnsi="Arial" w:cs="Arial" w:hint="eastAsia"/>
          <w:sz w:val="22"/>
        </w:rPr>
        <w:t>团体预约（需有团体权限）：选择场地、时间段、人数（代表团体）</w:t>
      </w:r>
      <w:r>
        <w:rPr>
          <w:rFonts w:ascii="Arial" w:eastAsia="等线" w:hAnsi="Arial" w:cs="Arial" w:hint="eastAsia"/>
          <w:sz w:val="22"/>
        </w:rPr>
        <w:t xml:space="preserve"> -&gt; </w:t>
      </w:r>
      <w:r>
        <w:rPr>
          <w:rFonts w:ascii="Arial" w:eastAsia="等线" w:hAnsi="Arial" w:cs="Arial" w:hint="eastAsia"/>
          <w:sz w:val="22"/>
        </w:rPr>
        <w:t>预约成功。</w:t>
      </w:r>
    </w:p>
    <w:p w14:paraId="5E527FE2" w14:textId="77777777" w:rsidR="004A0890" w:rsidRDefault="001968CB">
      <w:pPr>
        <w:numPr>
          <w:ilvl w:val="0"/>
          <w:numId w:val="6"/>
        </w:numPr>
        <w:spacing w:before="120" w:after="120" w:line="288" w:lineRule="auto"/>
        <w:ind w:left="453"/>
        <w:jc w:val="left"/>
        <w:rPr>
          <w:rFonts w:ascii="Arial" w:eastAsia="等线" w:hAnsi="Arial" w:cs="Arial"/>
          <w:sz w:val="22"/>
        </w:rPr>
      </w:pPr>
      <w:r>
        <w:rPr>
          <w:rFonts w:ascii="Arial" w:eastAsia="等线" w:hAnsi="Arial" w:cs="Arial" w:hint="eastAsia"/>
          <w:sz w:val="22"/>
        </w:rPr>
        <w:t>查看</w:t>
      </w:r>
      <w:r>
        <w:rPr>
          <w:rFonts w:ascii="Arial" w:eastAsia="等线" w:hAnsi="Arial" w:cs="Arial" w:hint="eastAsia"/>
          <w:sz w:val="22"/>
        </w:rPr>
        <w:t>/</w:t>
      </w:r>
      <w:r>
        <w:rPr>
          <w:rFonts w:ascii="Arial" w:eastAsia="等线" w:hAnsi="Arial" w:cs="Arial" w:hint="eastAsia"/>
          <w:sz w:val="22"/>
        </w:rPr>
        <w:t>管理个人预约记录（包括个人、</w:t>
      </w:r>
      <w:proofErr w:type="gramStart"/>
      <w:r>
        <w:rPr>
          <w:rFonts w:ascii="Arial" w:eastAsia="等线" w:hAnsi="Arial" w:cs="Arial" w:hint="eastAsia"/>
          <w:sz w:val="22"/>
        </w:rPr>
        <w:t>拼场参与</w:t>
      </w:r>
      <w:proofErr w:type="gramEnd"/>
      <w:r>
        <w:rPr>
          <w:rFonts w:ascii="Arial" w:eastAsia="等线" w:hAnsi="Arial" w:cs="Arial" w:hint="eastAsia"/>
          <w:sz w:val="22"/>
        </w:rPr>
        <w:t>、团体预约）。</w:t>
      </w:r>
    </w:p>
    <w:p w14:paraId="1E00EFD9" w14:textId="77777777" w:rsidR="004A0890" w:rsidRDefault="001968CB">
      <w:pPr>
        <w:numPr>
          <w:ilvl w:val="0"/>
          <w:numId w:val="6"/>
        </w:numPr>
        <w:spacing w:before="120" w:after="120" w:line="288" w:lineRule="auto"/>
        <w:ind w:left="453"/>
        <w:jc w:val="left"/>
        <w:rPr>
          <w:rFonts w:ascii="Arial" w:eastAsia="等线" w:hAnsi="Arial" w:cs="Arial"/>
          <w:sz w:val="22"/>
        </w:rPr>
      </w:pPr>
      <w:r>
        <w:rPr>
          <w:rFonts w:ascii="Arial" w:eastAsia="等线" w:hAnsi="Arial" w:cs="Arial" w:hint="eastAsia"/>
          <w:sz w:val="22"/>
        </w:rPr>
        <w:t>取消预约（需符合取消规则）。</w:t>
      </w:r>
    </w:p>
    <w:p w14:paraId="24FE1D25" w14:textId="77777777" w:rsidR="004A0890" w:rsidRDefault="001968CB">
      <w:pPr>
        <w:numPr>
          <w:ilvl w:val="0"/>
          <w:numId w:val="6"/>
        </w:numPr>
        <w:spacing w:before="120" w:after="120" w:line="288" w:lineRule="auto"/>
        <w:ind w:left="453"/>
        <w:jc w:val="left"/>
        <w:rPr>
          <w:rFonts w:ascii="Arial" w:eastAsia="等线" w:hAnsi="Arial" w:cs="Arial"/>
          <w:sz w:val="22"/>
        </w:rPr>
      </w:pPr>
      <w:r>
        <w:rPr>
          <w:rFonts w:ascii="Arial" w:eastAsia="等线" w:hAnsi="Arial" w:cs="Arial" w:hint="eastAsia"/>
          <w:sz w:val="22"/>
        </w:rPr>
        <w:t>对已使用的场地进行评价和打分。</w:t>
      </w:r>
    </w:p>
    <w:p w14:paraId="43B0C897" w14:textId="77777777" w:rsidR="004A0890" w:rsidRDefault="001968CB">
      <w:pPr>
        <w:numPr>
          <w:ilvl w:val="0"/>
          <w:numId w:val="7"/>
        </w:numPr>
        <w:spacing w:before="120" w:after="120" w:line="288" w:lineRule="auto"/>
        <w:ind w:left="453"/>
        <w:jc w:val="left"/>
      </w:pPr>
      <w:r>
        <w:rPr>
          <w:rFonts w:ascii="Arial" w:eastAsia="等线" w:hAnsi="Arial" w:cs="Arial" w:hint="eastAsia"/>
          <w:sz w:val="22"/>
        </w:rPr>
        <w:t>查看场地评价。</w:t>
      </w:r>
    </w:p>
    <w:p w14:paraId="700C32E0" w14:textId="77777777" w:rsidR="004A0890" w:rsidRDefault="001968CB">
      <w:pPr>
        <w:numPr>
          <w:ilvl w:val="0"/>
          <w:numId w:val="8"/>
        </w:numPr>
        <w:spacing w:before="120" w:after="120" w:line="288" w:lineRule="auto"/>
        <w:jc w:val="left"/>
      </w:pPr>
      <w:r>
        <w:rPr>
          <w:rFonts w:ascii="Arial" w:eastAsia="等线" w:hAnsi="Arial" w:cs="Arial" w:hint="eastAsia"/>
          <w:sz w:val="22"/>
        </w:rPr>
        <w:t>社交管理</w:t>
      </w:r>
      <w:r>
        <w:rPr>
          <w:rFonts w:ascii="Arial" w:eastAsia="等线" w:hAnsi="Arial" w:cs="Arial"/>
          <w:sz w:val="22"/>
        </w:rPr>
        <w:t>子系统：</w:t>
      </w:r>
    </w:p>
    <w:p w14:paraId="1F08BC67" w14:textId="77777777" w:rsidR="004A0890" w:rsidRDefault="001968CB">
      <w:pPr>
        <w:numPr>
          <w:ilvl w:val="0"/>
          <w:numId w:val="9"/>
        </w:numPr>
        <w:spacing w:before="120" w:after="120" w:line="288" w:lineRule="auto"/>
        <w:ind w:left="453"/>
        <w:jc w:val="left"/>
        <w:rPr>
          <w:rFonts w:ascii="Arial" w:eastAsia="等线" w:hAnsi="Arial" w:cs="Arial"/>
          <w:sz w:val="22"/>
        </w:rPr>
      </w:pPr>
      <w:r>
        <w:rPr>
          <w:rFonts w:ascii="Arial" w:eastAsia="等线" w:hAnsi="Arial" w:cs="Arial" w:hint="eastAsia"/>
          <w:sz w:val="22"/>
        </w:rPr>
        <w:lastRenderedPageBreak/>
        <w:t>查找用户（按昵称、</w:t>
      </w:r>
      <w:r>
        <w:rPr>
          <w:rFonts w:ascii="Arial" w:eastAsia="等线" w:hAnsi="Arial" w:cs="Arial" w:hint="eastAsia"/>
          <w:sz w:val="22"/>
        </w:rPr>
        <w:t>ID</w:t>
      </w:r>
      <w:r>
        <w:rPr>
          <w:rFonts w:ascii="Arial" w:eastAsia="等线" w:hAnsi="Arial" w:cs="Arial" w:hint="eastAsia"/>
          <w:sz w:val="22"/>
        </w:rPr>
        <w:t>）。</w:t>
      </w:r>
    </w:p>
    <w:p w14:paraId="2D308D2B" w14:textId="77777777" w:rsidR="004A0890" w:rsidRDefault="001968CB">
      <w:pPr>
        <w:numPr>
          <w:ilvl w:val="0"/>
          <w:numId w:val="9"/>
        </w:numPr>
        <w:spacing w:before="120" w:after="120" w:line="288" w:lineRule="auto"/>
        <w:ind w:left="453"/>
        <w:jc w:val="left"/>
        <w:rPr>
          <w:rFonts w:ascii="Arial" w:eastAsia="等线" w:hAnsi="Arial" w:cs="Arial"/>
          <w:sz w:val="22"/>
        </w:rPr>
      </w:pPr>
      <w:r>
        <w:rPr>
          <w:rFonts w:ascii="Arial" w:eastAsia="等线" w:hAnsi="Arial" w:cs="Arial" w:hint="eastAsia"/>
          <w:sz w:val="22"/>
        </w:rPr>
        <w:t>发送</w:t>
      </w:r>
      <w:r>
        <w:rPr>
          <w:rFonts w:ascii="Arial" w:eastAsia="等线" w:hAnsi="Arial" w:cs="Arial" w:hint="eastAsia"/>
          <w:sz w:val="22"/>
        </w:rPr>
        <w:t>/</w:t>
      </w:r>
      <w:r>
        <w:rPr>
          <w:rFonts w:ascii="Arial" w:eastAsia="等线" w:hAnsi="Arial" w:cs="Arial" w:hint="eastAsia"/>
          <w:sz w:val="22"/>
        </w:rPr>
        <w:t>接收</w:t>
      </w:r>
      <w:r>
        <w:rPr>
          <w:rFonts w:ascii="Arial" w:eastAsia="等线" w:hAnsi="Arial" w:cs="Arial" w:hint="eastAsia"/>
          <w:sz w:val="22"/>
        </w:rPr>
        <w:t>/</w:t>
      </w:r>
      <w:r>
        <w:rPr>
          <w:rFonts w:ascii="Arial" w:eastAsia="等线" w:hAnsi="Arial" w:cs="Arial" w:hint="eastAsia"/>
          <w:sz w:val="22"/>
        </w:rPr>
        <w:t>同意</w:t>
      </w:r>
      <w:r>
        <w:rPr>
          <w:rFonts w:ascii="Arial" w:eastAsia="等线" w:hAnsi="Arial" w:cs="Arial" w:hint="eastAsia"/>
          <w:sz w:val="22"/>
        </w:rPr>
        <w:t>/</w:t>
      </w:r>
      <w:r>
        <w:rPr>
          <w:rFonts w:ascii="Arial" w:eastAsia="等线" w:hAnsi="Arial" w:cs="Arial" w:hint="eastAsia"/>
          <w:sz w:val="22"/>
        </w:rPr>
        <w:t>拒绝好友申请。</w:t>
      </w:r>
    </w:p>
    <w:p w14:paraId="3AA4649E" w14:textId="77777777" w:rsidR="004A0890" w:rsidRDefault="001968CB">
      <w:pPr>
        <w:numPr>
          <w:ilvl w:val="0"/>
          <w:numId w:val="9"/>
        </w:numPr>
        <w:spacing w:before="120" w:after="120" w:line="288" w:lineRule="auto"/>
        <w:ind w:left="453"/>
        <w:jc w:val="left"/>
        <w:rPr>
          <w:rFonts w:ascii="Arial" w:eastAsia="等线" w:hAnsi="Arial" w:cs="Arial"/>
          <w:sz w:val="22"/>
        </w:rPr>
      </w:pPr>
      <w:r>
        <w:rPr>
          <w:rFonts w:ascii="Arial" w:eastAsia="等线" w:hAnsi="Arial" w:cs="Arial" w:hint="eastAsia"/>
          <w:sz w:val="22"/>
        </w:rPr>
        <w:t>查看好友列表。</w:t>
      </w:r>
    </w:p>
    <w:p w14:paraId="4FB4CB80" w14:textId="77777777" w:rsidR="004A0890" w:rsidRDefault="001968CB">
      <w:pPr>
        <w:numPr>
          <w:ilvl w:val="0"/>
          <w:numId w:val="9"/>
        </w:numPr>
        <w:spacing w:before="120" w:after="120" w:line="288" w:lineRule="auto"/>
        <w:ind w:left="453"/>
        <w:jc w:val="left"/>
        <w:rPr>
          <w:rFonts w:ascii="Arial" w:eastAsia="等线" w:hAnsi="Arial" w:cs="Arial"/>
          <w:sz w:val="22"/>
        </w:rPr>
      </w:pPr>
      <w:r>
        <w:rPr>
          <w:rFonts w:ascii="Arial" w:eastAsia="等线" w:hAnsi="Arial" w:cs="Arial" w:hint="eastAsia"/>
          <w:sz w:val="22"/>
        </w:rPr>
        <w:t>删除好友。</w:t>
      </w:r>
    </w:p>
    <w:p w14:paraId="65EFDFFD" w14:textId="77777777" w:rsidR="004A0890" w:rsidRDefault="001968CB">
      <w:pPr>
        <w:numPr>
          <w:ilvl w:val="0"/>
          <w:numId w:val="9"/>
        </w:numPr>
        <w:spacing w:before="120" w:after="120" w:line="288" w:lineRule="auto"/>
        <w:ind w:left="453"/>
        <w:jc w:val="left"/>
        <w:rPr>
          <w:rFonts w:ascii="Arial" w:eastAsia="等线" w:hAnsi="Arial" w:cs="Arial"/>
          <w:sz w:val="22"/>
        </w:rPr>
      </w:pPr>
      <w:r>
        <w:rPr>
          <w:rFonts w:ascii="Arial" w:eastAsia="等线" w:hAnsi="Arial" w:cs="Arial" w:hint="eastAsia"/>
          <w:sz w:val="22"/>
        </w:rPr>
        <w:t>发起群聊（选择好友）。</w:t>
      </w:r>
    </w:p>
    <w:p w14:paraId="3E70DBBB" w14:textId="77777777" w:rsidR="004A0890" w:rsidRDefault="001968CB">
      <w:pPr>
        <w:numPr>
          <w:ilvl w:val="0"/>
          <w:numId w:val="9"/>
        </w:numPr>
        <w:spacing w:before="120" w:after="120" w:line="288" w:lineRule="auto"/>
        <w:ind w:left="453"/>
        <w:jc w:val="left"/>
        <w:rPr>
          <w:rFonts w:ascii="Arial" w:eastAsia="等线" w:hAnsi="Arial" w:cs="Arial"/>
          <w:sz w:val="22"/>
        </w:rPr>
      </w:pPr>
      <w:r>
        <w:rPr>
          <w:rFonts w:ascii="Arial" w:eastAsia="等线" w:hAnsi="Arial" w:cs="Arial" w:hint="eastAsia"/>
          <w:sz w:val="22"/>
        </w:rPr>
        <w:t>参与群聊（发送</w:t>
      </w:r>
      <w:r>
        <w:rPr>
          <w:rFonts w:ascii="Arial" w:eastAsia="等线" w:hAnsi="Arial" w:cs="Arial" w:hint="eastAsia"/>
          <w:sz w:val="22"/>
        </w:rPr>
        <w:t>/</w:t>
      </w:r>
      <w:r>
        <w:rPr>
          <w:rFonts w:ascii="Arial" w:eastAsia="等线" w:hAnsi="Arial" w:cs="Arial" w:hint="eastAsia"/>
          <w:sz w:val="22"/>
        </w:rPr>
        <w:t>接收消息）。</w:t>
      </w:r>
    </w:p>
    <w:p w14:paraId="0AAA6137" w14:textId="77777777" w:rsidR="004A0890" w:rsidRDefault="001968CB">
      <w:pPr>
        <w:numPr>
          <w:ilvl w:val="0"/>
          <w:numId w:val="9"/>
        </w:numPr>
        <w:spacing w:before="120" w:after="120" w:line="288" w:lineRule="auto"/>
        <w:ind w:left="453"/>
        <w:jc w:val="left"/>
      </w:pPr>
      <w:r>
        <w:rPr>
          <w:rFonts w:ascii="Arial" w:eastAsia="等线" w:hAnsi="Arial" w:cs="Arial" w:hint="eastAsia"/>
          <w:sz w:val="22"/>
        </w:rPr>
        <w:t>退出群聊。</w:t>
      </w:r>
    </w:p>
    <w:p w14:paraId="45602B02" w14:textId="77777777" w:rsidR="004A0890" w:rsidRDefault="001968CB">
      <w:pPr>
        <w:numPr>
          <w:ilvl w:val="0"/>
          <w:numId w:val="10"/>
        </w:numPr>
        <w:spacing w:before="120" w:after="120" w:line="288" w:lineRule="auto"/>
        <w:jc w:val="left"/>
      </w:pPr>
      <w:r>
        <w:rPr>
          <w:rFonts w:ascii="Arial" w:eastAsia="等线" w:hAnsi="Arial" w:cs="Arial" w:hint="eastAsia"/>
          <w:sz w:val="22"/>
        </w:rPr>
        <w:t>团体管理</w:t>
      </w:r>
      <w:r>
        <w:rPr>
          <w:rFonts w:ascii="Arial" w:eastAsia="等线" w:hAnsi="Arial" w:cs="Arial"/>
          <w:sz w:val="22"/>
        </w:rPr>
        <w:t>子系统：</w:t>
      </w:r>
    </w:p>
    <w:p w14:paraId="155ED621" w14:textId="77777777" w:rsidR="004A0890" w:rsidRDefault="001968CB">
      <w:pPr>
        <w:numPr>
          <w:ilvl w:val="0"/>
          <w:numId w:val="11"/>
        </w:numPr>
        <w:spacing w:before="120" w:after="120" w:line="288" w:lineRule="auto"/>
        <w:ind w:left="453"/>
        <w:jc w:val="left"/>
        <w:rPr>
          <w:rFonts w:ascii="Arial" w:eastAsia="等线" w:hAnsi="Arial" w:cs="Arial"/>
          <w:sz w:val="22"/>
        </w:rPr>
      </w:pPr>
      <w:r>
        <w:rPr>
          <w:rFonts w:ascii="Arial" w:eastAsia="等线" w:hAnsi="Arial" w:cs="Arial" w:hint="eastAsia"/>
          <w:sz w:val="22"/>
        </w:rPr>
        <w:t>创建新的运动团体（设置名称、</w:t>
      </w:r>
      <w:r>
        <w:rPr>
          <w:rFonts w:ascii="Arial" w:eastAsia="等线" w:hAnsi="Arial" w:cs="Arial" w:hint="eastAsia"/>
          <w:sz w:val="22"/>
        </w:rPr>
        <w:t>Logo</w:t>
      </w:r>
      <w:r>
        <w:rPr>
          <w:rFonts w:ascii="Arial" w:eastAsia="等线" w:hAnsi="Arial" w:cs="Arial" w:hint="eastAsia"/>
          <w:sz w:val="22"/>
        </w:rPr>
        <w:t>、简介）。</w:t>
      </w:r>
    </w:p>
    <w:p w14:paraId="724960C4" w14:textId="77777777" w:rsidR="004A0890" w:rsidRDefault="001968CB">
      <w:pPr>
        <w:numPr>
          <w:ilvl w:val="0"/>
          <w:numId w:val="11"/>
        </w:numPr>
        <w:spacing w:before="120" w:after="120" w:line="288" w:lineRule="auto"/>
        <w:ind w:left="453"/>
        <w:jc w:val="left"/>
        <w:rPr>
          <w:rFonts w:ascii="Arial" w:eastAsia="等线" w:hAnsi="Arial" w:cs="Arial"/>
          <w:sz w:val="22"/>
        </w:rPr>
      </w:pPr>
      <w:r>
        <w:rPr>
          <w:rFonts w:ascii="Arial" w:eastAsia="等线" w:hAnsi="Arial" w:cs="Arial" w:hint="eastAsia"/>
          <w:sz w:val="22"/>
        </w:rPr>
        <w:t>浏览</w:t>
      </w:r>
      <w:r>
        <w:rPr>
          <w:rFonts w:ascii="Arial" w:eastAsia="等线" w:hAnsi="Arial" w:cs="Arial" w:hint="eastAsia"/>
          <w:sz w:val="22"/>
        </w:rPr>
        <w:t>/</w:t>
      </w:r>
      <w:r>
        <w:rPr>
          <w:rFonts w:ascii="Arial" w:eastAsia="等线" w:hAnsi="Arial" w:cs="Arial" w:hint="eastAsia"/>
          <w:sz w:val="22"/>
        </w:rPr>
        <w:t>搜索运动团体。</w:t>
      </w:r>
    </w:p>
    <w:p w14:paraId="04122290" w14:textId="77777777" w:rsidR="004A0890" w:rsidRDefault="001968CB">
      <w:pPr>
        <w:numPr>
          <w:ilvl w:val="0"/>
          <w:numId w:val="11"/>
        </w:numPr>
        <w:spacing w:before="120" w:after="120" w:line="288" w:lineRule="auto"/>
        <w:ind w:left="453"/>
        <w:jc w:val="left"/>
        <w:rPr>
          <w:rFonts w:ascii="Arial" w:eastAsia="等线" w:hAnsi="Arial" w:cs="Arial"/>
          <w:sz w:val="22"/>
        </w:rPr>
      </w:pPr>
      <w:r>
        <w:rPr>
          <w:rFonts w:ascii="Arial" w:eastAsia="等线" w:hAnsi="Arial" w:cs="Arial" w:hint="eastAsia"/>
          <w:sz w:val="22"/>
        </w:rPr>
        <w:t>申请加入团体。</w:t>
      </w:r>
    </w:p>
    <w:p w14:paraId="46C49C65" w14:textId="77777777" w:rsidR="004A0890" w:rsidRDefault="001968CB">
      <w:pPr>
        <w:numPr>
          <w:ilvl w:val="0"/>
          <w:numId w:val="11"/>
        </w:numPr>
        <w:spacing w:before="120" w:after="120" w:line="288" w:lineRule="auto"/>
        <w:ind w:left="453"/>
        <w:jc w:val="left"/>
        <w:rPr>
          <w:rFonts w:ascii="Arial" w:eastAsia="等线" w:hAnsi="Arial" w:cs="Arial"/>
          <w:sz w:val="22"/>
        </w:rPr>
      </w:pPr>
      <w:r>
        <w:rPr>
          <w:rFonts w:ascii="Arial" w:eastAsia="等线" w:hAnsi="Arial" w:cs="Arial" w:hint="eastAsia"/>
          <w:sz w:val="22"/>
        </w:rPr>
        <w:t>审批团体加入申请（团体管理员）。</w:t>
      </w:r>
    </w:p>
    <w:p w14:paraId="7FB09D5D" w14:textId="77777777" w:rsidR="004A0890" w:rsidRDefault="001968CB">
      <w:pPr>
        <w:numPr>
          <w:ilvl w:val="0"/>
          <w:numId w:val="11"/>
        </w:numPr>
        <w:spacing w:before="120" w:after="120" w:line="288" w:lineRule="auto"/>
        <w:ind w:left="453"/>
        <w:jc w:val="left"/>
        <w:rPr>
          <w:rFonts w:ascii="Arial" w:eastAsia="等线" w:hAnsi="Arial" w:cs="Arial"/>
          <w:sz w:val="22"/>
        </w:rPr>
      </w:pPr>
      <w:r>
        <w:rPr>
          <w:rFonts w:ascii="Arial" w:eastAsia="等线" w:hAnsi="Arial" w:cs="Arial" w:hint="eastAsia"/>
          <w:sz w:val="22"/>
        </w:rPr>
        <w:t>查看</w:t>
      </w:r>
      <w:r>
        <w:rPr>
          <w:rFonts w:ascii="Arial" w:eastAsia="等线" w:hAnsi="Arial" w:cs="Arial" w:hint="eastAsia"/>
          <w:sz w:val="22"/>
        </w:rPr>
        <w:t>/</w:t>
      </w:r>
      <w:r>
        <w:rPr>
          <w:rFonts w:ascii="Arial" w:eastAsia="等线" w:hAnsi="Arial" w:cs="Arial" w:hint="eastAsia"/>
          <w:sz w:val="22"/>
        </w:rPr>
        <w:t>管理团体成员（角色管理、移除成员）。</w:t>
      </w:r>
    </w:p>
    <w:p w14:paraId="3591EE59" w14:textId="77777777" w:rsidR="004A0890" w:rsidRDefault="001968CB">
      <w:pPr>
        <w:numPr>
          <w:ilvl w:val="0"/>
          <w:numId w:val="11"/>
        </w:numPr>
        <w:spacing w:before="120" w:after="120" w:line="288" w:lineRule="auto"/>
        <w:ind w:left="453"/>
        <w:jc w:val="left"/>
        <w:rPr>
          <w:rFonts w:ascii="Arial" w:eastAsia="等线" w:hAnsi="Arial" w:cs="Arial"/>
          <w:sz w:val="22"/>
        </w:rPr>
      </w:pPr>
      <w:r>
        <w:rPr>
          <w:rFonts w:ascii="Arial" w:eastAsia="等线" w:hAnsi="Arial" w:cs="Arial" w:hint="eastAsia"/>
          <w:sz w:val="22"/>
        </w:rPr>
        <w:t>查看</w:t>
      </w:r>
      <w:r>
        <w:rPr>
          <w:rFonts w:ascii="Arial" w:eastAsia="等线" w:hAnsi="Arial" w:cs="Arial" w:hint="eastAsia"/>
          <w:sz w:val="22"/>
        </w:rPr>
        <w:t>/</w:t>
      </w:r>
      <w:r>
        <w:rPr>
          <w:rFonts w:ascii="Arial" w:eastAsia="等线" w:hAnsi="Arial" w:cs="Arial" w:hint="eastAsia"/>
          <w:sz w:val="22"/>
        </w:rPr>
        <w:t>管理团体信息（名称、</w:t>
      </w:r>
      <w:r>
        <w:rPr>
          <w:rFonts w:ascii="Arial" w:eastAsia="等线" w:hAnsi="Arial" w:cs="Arial" w:hint="eastAsia"/>
          <w:sz w:val="22"/>
        </w:rPr>
        <w:t>Logo</w:t>
      </w:r>
      <w:r>
        <w:rPr>
          <w:rFonts w:ascii="Arial" w:eastAsia="等线" w:hAnsi="Arial" w:cs="Arial" w:hint="eastAsia"/>
          <w:sz w:val="22"/>
        </w:rPr>
        <w:t>、简介</w:t>
      </w:r>
      <w:r>
        <w:rPr>
          <w:rFonts w:ascii="Arial" w:eastAsia="等线" w:hAnsi="Arial" w:cs="Arial" w:hint="eastAsia"/>
          <w:sz w:val="22"/>
        </w:rPr>
        <w:t xml:space="preserve"> - </w:t>
      </w:r>
      <w:r>
        <w:rPr>
          <w:rFonts w:ascii="Arial" w:eastAsia="等线" w:hAnsi="Arial" w:cs="Arial" w:hint="eastAsia"/>
          <w:sz w:val="22"/>
        </w:rPr>
        <w:t>仅管理员</w:t>
      </w:r>
      <w:r>
        <w:rPr>
          <w:rFonts w:ascii="Arial" w:eastAsia="等线" w:hAnsi="Arial" w:cs="Arial" w:hint="eastAsia"/>
          <w:sz w:val="22"/>
        </w:rPr>
        <w:t>/</w:t>
      </w:r>
      <w:r>
        <w:rPr>
          <w:rFonts w:ascii="Arial" w:eastAsia="等线" w:hAnsi="Arial" w:cs="Arial" w:hint="eastAsia"/>
          <w:sz w:val="22"/>
        </w:rPr>
        <w:t>创建者）。</w:t>
      </w:r>
    </w:p>
    <w:p w14:paraId="3A71A606" w14:textId="77777777" w:rsidR="004A0890" w:rsidRDefault="001968CB">
      <w:pPr>
        <w:numPr>
          <w:ilvl w:val="0"/>
          <w:numId w:val="11"/>
        </w:numPr>
        <w:spacing w:before="120" w:after="120" w:line="288" w:lineRule="auto"/>
        <w:ind w:left="453"/>
        <w:jc w:val="left"/>
        <w:rPr>
          <w:rFonts w:ascii="Arial" w:eastAsia="等线" w:hAnsi="Arial" w:cs="Arial"/>
          <w:sz w:val="22"/>
        </w:rPr>
      </w:pPr>
      <w:r>
        <w:rPr>
          <w:rFonts w:ascii="Arial" w:eastAsia="等线" w:hAnsi="Arial" w:cs="Arial" w:hint="eastAsia"/>
          <w:sz w:val="22"/>
        </w:rPr>
        <w:t>解散团体（</w:t>
      </w:r>
      <w:proofErr w:type="gramStart"/>
      <w:r>
        <w:rPr>
          <w:rFonts w:ascii="Arial" w:eastAsia="等线" w:hAnsi="Arial" w:cs="Arial" w:hint="eastAsia"/>
          <w:sz w:val="22"/>
        </w:rPr>
        <w:t>仅创建</w:t>
      </w:r>
      <w:proofErr w:type="gramEnd"/>
      <w:r>
        <w:rPr>
          <w:rFonts w:ascii="Arial" w:eastAsia="等线" w:hAnsi="Arial" w:cs="Arial" w:hint="eastAsia"/>
          <w:sz w:val="22"/>
        </w:rPr>
        <w:t>者）。</w:t>
      </w:r>
    </w:p>
    <w:p w14:paraId="34FAF7EA" w14:textId="77777777" w:rsidR="004A0890" w:rsidRDefault="001968CB">
      <w:pPr>
        <w:numPr>
          <w:ilvl w:val="0"/>
          <w:numId w:val="11"/>
        </w:numPr>
        <w:spacing w:before="120" w:after="120" w:line="288" w:lineRule="auto"/>
        <w:ind w:left="453"/>
        <w:jc w:val="left"/>
      </w:pPr>
      <w:r>
        <w:rPr>
          <w:rFonts w:ascii="Arial" w:eastAsia="等线" w:hAnsi="Arial" w:cs="Arial" w:hint="eastAsia"/>
          <w:sz w:val="22"/>
        </w:rPr>
        <w:t>进行团体场地预约（需有权限）</w:t>
      </w:r>
      <w:r>
        <w:rPr>
          <w:rFonts w:ascii="Arial" w:eastAsia="等线" w:hAnsi="Arial" w:cs="Arial"/>
          <w:sz w:val="22"/>
        </w:rPr>
        <w:t>。</w:t>
      </w:r>
    </w:p>
    <w:p w14:paraId="1B05ADA4" w14:textId="77777777" w:rsidR="004A0890" w:rsidRDefault="001968CB">
      <w:pPr>
        <w:pStyle w:val="4"/>
        <w:spacing w:line="288" w:lineRule="auto"/>
        <w:ind w:left="453"/>
        <w:jc w:val="left"/>
        <w:rPr>
          <w:rFonts w:ascii="Cambria" w:eastAsia="宋体" w:hAnsi="Cambria"/>
          <w:color w:val="000000"/>
        </w:rPr>
      </w:pPr>
      <w:bookmarkStart w:id="21" w:name="_Toc1929165118"/>
      <w:r>
        <w:rPr>
          <w:rFonts w:ascii="Cambria" w:eastAsia="宋体" w:hAnsi="Cambria"/>
          <w:color w:val="000000"/>
        </w:rPr>
        <w:t xml:space="preserve">1.3.3 </w:t>
      </w:r>
      <w:r>
        <w:rPr>
          <w:rFonts w:ascii="Cambria" w:eastAsia="宋体" w:hAnsi="Cambria"/>
          <w:color w:val="000000"/>
        </w:rPr>
        <w:t>性能与其他需求</w:t>
      </w:r>
      <w:bookmarkEnd w:id="21"/>
    </w:p>
    <w:p w14:paraId="43E33A0E" w14:textId="77777777" w:rsidR="004A0890" w:rsidRDefault="001968CB">
      <w:pPr>
        <w:spacing w:before="120" w:after="120" w:line="288" w:lineRule="auto"/>
        <w:jc w:val="left"/>
      </w:pPr>
      <w:r>
        <w:rPr>
          <w:rFonts w:ascii="Arial" w:eastAsia="等线" w:hAnsi="Arial" w:cs="Arial"/>
          <w:b/>
          <w:sz w:val="22"/>
        </w:rPr>
        <w:t>精度</w:t>
      </w:r>
      <w:r>
        <w:rPr>
          <w:rFonts w:ascii="Arial" w:eastAsia="等线" w:hAnsi="Arial" w:cs="Arial"/>
          <w:b/>
          <w:sz w:val="22"/>
        </w:rPr>
        <w:t xml:space="preserve"> </w:t>
      </w:r>
    </w:p>
    <w:p w14:paraId="7F36FDE1" w14:textId="77777777" w:rsidR="004A0890" w:rsidRDefault="001968CB">
      <w:pPr>
        <w:numPr>
          <w:ilvl w:val="0"/>
          <w:numId w:val="12"/>
        </w:numPr>
        <w:spacing w:before="120" w:after="120" w:line="288" w:lineRule="auto"/>
        <w:jc w:val="left"/>
        <w:rPr>
          <w:rFonts w:ascii="Arial" w:eastAsia="等线" w:hAnsi="Arial" w:cs="Arial"/>
          <w:sz w:val="22"/>
        </w:rPr>
      </w:pPr>
      <w:r>
        <w:rPr>
          <w:rFonts w:ascii="Arial" w:eastAsia="等线" w:hAnsi="Arial" w:cs="Arial" w:hint="eastAsia"/>
          <w:sz w:val="22"/>
        </w:rPr>
        <w:t>时间：精确到分钟。</w:t>
      </w:r>
    </w:p>
    <w:p w14:paraId="7BB695EC" w14:textId="77777777" w:rsidR="004A0890" w:rsidRDefault="001968CB">
      <w:pPr>
        <w:numPr>
          <w:ilvl w:val="0"/>
          <w:numId w:val="12"/>
        </w:numPr>
        <w:spacing w:before="120" w:after="120" w:line="288" w:lineRule="auto"/>
        <w:jc w:val="left"/>
        <w:rPr>
          <w:rFonts w:ascii="Arial" w:eastAsia="等线" w:hAnsi="Arial" w:cs="Arial"/>
          <w:sz w:val="22"/>
        </w:rPr>
      </w:pPr>
      <w:r>
        <w:rPr>
          <w:rFonts w:ascii="Arial" w:eastAsia="等线" w:hAnsi="Arial" w:cs="Arial" w:hint="eastAsia"/>
          <w:sz w:val="22"/>
        </w:rPr>
        <w:t>金额：保留小数点后两位（人民币元）。</w:t>
      </w:r>
    </w:p>
    <w:p w14:paraId="26A2823C" w14:textId="77777777" w:rsidR="004A0890" w:rsidRDefault="001968CB">
      <w:pPr>
        <w:numPr>
          <w:ilvl w:val="0"/>
          <w:numId w:val="13"/>
        </w:numPr>
        <w:spacing w:before="120" w:after="120" w:line="288" w:lineRule="auto"/>
        <w:jc w:val="left"/>
      </w:pPr>
      <w:r>
        <w:rPr>
          <w:rFonts w:ascii="Arial" w:eastAsia="等线" w:hAnsi="Arial" w:cs="Arial" w:hint="eastAsia"/>
          <w:sz w:val="22"/>
        </w:rPr>
        <w:t>评分：整数（</w:t>
      </w:r>
      <w:r>
        <w:rPr>
          <w:rFonts w:ascii="Arial" w:eastAsia="等线" w:hAnsi="Arial" w:cs="Arial" w:hint="eastAsia"/>
          <w:sz w:val="22"/>
        </w:rPr>
        <w:t>1-5</w:t>
      </w:r>
      <w:r>
        <w:rPr>
          <w:rFonts w:ascii="Arial" w:eastAsia="等线" w:hAnsi="Arial" w:cs="Arial" w:hint="eastAsia"/>
          <w:sz w:val="22"/>
        </w:rPr>
        <w:t>）。</w:t>
      </w:r>
    </w:p>
    <w:p w14:paraId="436B093E" w14:textId="77777777" w:rsidR="004A0890" w:rsidRDefault="001968CB">
      <w:pPr>
        <w:spacing w:before="120" w:after="120" w:line="288" w:lineRule="auto"/>
        <w:jc w:val="left"/>
      </w:pPr>
      <w:r>
        <w:rPr>
          <w:rFonts w:ascii="Arial" w:eastAsia="等线" w:hAnsi="Arial" w:cs="Arial"/>
          <w:b/>
          <w:sz w:val="22"/>
        </w:rPr>
        <w:t>时间特性要求</w:t>
      </w:r>
      <w:r>
        <w:rPr>
          <w:rFonts w:ascii="Arial" w:eastAsia="等线" w:hAnsi="Arial" w:cs="Arial"/>
          <w:b/>
          <w:sz w:val="22"/>
        </w:rPr>
        <w:t xml:space="preserve"> </w:t>
      </w:r>
    </w:p>
    <w:p w14:paraId="7C4E7A5E" w14:textId="77777777" w:rsidR="004A0890" w:rsidRDefault="001968CB">
      <w:pPr>
        <w:numPr>
          <w:ilvl w:val="0"/>
          <w:numId w:val="14"/>
        </w:numPr>
        <w:spacing w:before="120" w:after="120" w:line="288" w:lineRule="auto"/>
        <w:jc w:val="left"/>
        <w:rPr>
          <w:rFonts w:ascii="Arial" w:eastAsia="等线" w:hAnsi="Arial" w:cs="Arial"/>
          <w:sz w:val="22"/>
        </w:rPr>
      </w:pPr>
      <w:r>
        <w:rPr>
          <w:rFonts w:ascii="Arial" w:eastAsia="等线" w:hAnsi="Arial" w:cs="Arial" w:hint="eastAsia"/>
          <w:sz w:val="22"/>
        </w:rPr>
        <w:t>主要操作响应时间（如浏览列表、查看详情、预约提交）：在正常网络下，</w:t>
      </w:r>
      <w:r>
        <w:rPr>
          <w:rFonts w:ascii="Arial" w:eastAsia="等线" w:hAnsi="Arial" w:cs="Arial" w:hint="eastAsia"/>
          <w:sz w:val="22"/>
        </w:rPr>
        <w:t>95%</w:t>
      </w:r>
      <w:r>
        <w:rPr>
          <w:rFonts w:ascii="Arial" w:eastAsia="等线" w:hAnsi="Arial" w:cs="Arial" w:hint="eastAsia"/>
          <w:sz w:val="22"/>
        </w:rPr>
        <w:t>的请求响应时间</w:t>
      </w:r>
      <w:r>
        <w:rPr>
          <w:rFonts w:ascii="Arial" w:eastAsia="等线" w:hAnsi="Arial" w:cs="Arial" w:hint="eastAsia"/>
          <w:sz w:val="22"/>
        </w:rPr>
        <w:t xml:space="preserve"> </w:t>
      </w:r>
      <w:r>
        <w:rPr>
          <w:rFonts w:ascii="Arial" w:eastAsia="等线" w:hAnsi="Arial" w:cs="Arial" w:hint="eastAsia"/>
          <w:sz w:val="22"/>
        </w:rPr>
        <w:t>≤</w:t>
      </w:r>
      <w:r>
        <w:rPr>
          <w:rFonts w:ascii="Arial" w:eastAsia="等线" w:hAnsi="Arial" w:cs="Arial" w:hint="eastAsia"/>
          <w:sz w:val="22"/>
        </w:rPr>
        <w:t xml:space="preserve"> 2</w:t>
      </w:r>
      <w:r>
        <w:rPr>
          <w:rFonts w:ascii="Arial" w:eastAsia="等线" w:hAnsi="Arial" w:cs="Arial" w:hint="eastAsia"/>
          <w:sz w:val="22"/>
        </w:rPr>
        <w:t>秒，高峰时段</w:t>
      </w:r>
      <w:r>
        <w:rPr>
          <w:rFonts w:ascii="Arial" w:eastAsia="等线" w:hAnsi="Arial" w:cs="Arial" w:hint="eastAsia"/>
          <w:sz w:val="22"/>
        </w:rPr>
        <w:t xml:space="preserve"> </w:t>
      </w:r>
      <w:r>
        <w:rPr>
          <w:rFonts w:ascii="Arial" w:eastAsia="等线" w:hAnsi="Arial" w:cs="Arial" w:hint="eastAsia"/>
          <w:sz w:val="22"/>
        </w:rPr>
        <w:t>≤</w:t>
      </w:r>
      <w:r>
        <w:rPr>
          <w:rFonts w:ascii="Arial" w:eastAsia="等线" w:hAnsi="Arial" w:cs="Arial" w:hint="eastAsia"/>
          <w:sz w:val="22"/>
        </w:rPr>
        <w:t xml:space="preserve"> 3</w:t>
      </w:r>
      <w:r>
        <w:rPr>
          <w:rFonts w:ascii="Arial" w:eastAsia="等线" w:hAnsi="Arial" w:cs="Arial" w:hint="eastAsia"/>
          <w:sz w:val="22"/>
        </w:rPr>
        <w:t>秒。</w:t>
      </w:r>
    </w:p>
    <w:p w14:paraId="69B96919" w14:textId="77777777" w:rsidR="004A0890" w:rsidRDefault="001968CB">
      <w:pPr>
        <w:numPr>
          <w:ilvl w:val="0"/>
          <w:numId w:val="14"/>
        </w:numPr>
        <w:spacing w:before="120" w:after="120" w:line="288" w:lineRule="auto"/>
        <w:jc w:val="left"/>
        <w:rPr>
          <w:rFonts w:ascii="Arial" w:eastAsia="等线" w:hAnsi="Arial" w:cs="Arial"/>
          <w:sz w:val="22"/>
        </w:rPr>
      </w:pPr>
      <w:r>
        <w:rPr>
          <w:rFonts w:ascii="Arial" w:eastAsia="等线" w:hAnsi="Arial" w:cs="Arial" w:hint="eastAsia"/>
          <w:sz w:val="22"/>
        </w:rPr>
        <w:t>关键事务操作（如支付、创建活动、团体管理）：在正常网络下，响应时间</w:t>
      </w:r>
      <w:r>
        <w:rPr>
          <w:rFonts w:ascii="Arial" w:eastAsia="等线" w:hAnsi="Arial" w:cs="Arial" w:hint="eastAsia"/>
          <w:sz w:val="22"/>
        </w:rPr>
        <w:t xml:space="preserve"> </w:t>
      </w:r>
      <w:r>
        <w:rPr>
          <w:rFonts w:ascii="Arial" w:eastAsia="等线" w:hAnsi="Arial" w:cs="Arial" w:hint="eastAsia"/>
          <w:sz w:val="22"/>
        </w:rPr>
        <w:t>≤</w:t>
      </w:r>
      <w:r>
        <w:rPr>
          <w:rFonts w:ascii="Arial" w:eastAsia="等线" w:hAnsi="Arial" w:cs="Arial" w:hint="eastAsia"/>
          <w:sz w:val="22"/>
        </w:rPr>
        <w:t xml:space="preserve"> 3</w:t>
      </w:r>
      <w:r>
        <w:rPr>
          <w:rFonts w:ascii="Arial" w:eastAsia="等线" w:hAnsi="Arial" w:cs="Arial" w:hint="eastAsia"/>
          <w:sz w:val="22"/>
        </w:rPr>
        <w:t>秒。</w:t>
      </w:r>
    </w:p>
    <w:p w14:paraId="0901D527" w14:textId="77777777" w:rsidR="004A0890" w:rsidRDefault="001968CB">
      <w:pPr>
        <w:numPr>
          <w:ilvl w:val="0"/>
          <w:numId w:val="15"/>
        </w:numPr>
        <w:spacing w:before="120" w:after="120" w:line="288" w:lineRule="auto"/>
        <w:jc w:val="left"/>
      </w:pPr>
      <w:r>
        <w:rPr>
          <w:rFonts w:ascii="Arial" w:eastAsia="等线" w:hAnsi="Arial" w:cs="Arial" w:hint="eastAsia"/>
          <w:sz w:val="22"/>
        </w:rPr>
        <w:lastRenderedPageBreak/>
        <w:t>数据更新与查询应保证实时性，避免用户看到过期信息。</w:t>
      </w:r>
    </w:p>
    <w:p w14:paraId="265AF051" w14:textId="77777777" w:rsidR="004A0890" w:rsidRDefault="001968CB">
      <w:pPr>
        <w:spacing w:before="120" w:after="120" w:line="288" w:lineRule="auto"/>
        <w:jc w:val="left"/>
      </w:pPr>
      <w:r>
        <w:rPr>
          <w:rFonts w:ascii="Arial" w:eastAsia="等线" w:hAnsi="Arial" w:cs="Arial"/>
          <w:b/>
          <w:sz w:val="22"/>
        </w:rPr>
        <w:t>可靠性需求</w:t>
      </w:r>
    </w:p>
    <w:p w14:paraId="09C22148" w14:textId="77777777" w:rsidR="004A0890" w:rsidRDefault="001968CB">
      <w:pPr>
        <w:numPr>
          <w:ilvl w:val="0"/>
          <w:numId w:val="16"/>
        </w:numPr>
        <w:spacing w:before="120" w:after="120" w:line="288" w:lineRule="auto"/>
        <w:jc w:val="left"/>
        <w:rPr>
          <w:rFonts w:ascii="Arial" w:eastAsia="等线" w:hAnsi="Arial" w:cs="Arial"/>
          <w:sz w:val="22"/>
        </w:rPr>
      </w:pPr>
      <w:r>
        <w:rPr>
          <w:rFonts w:ascii="Arial" w:eastAsia="等线" w:hAnsi="Arial" w:cs="Arial" w:hint="eastAsia"/>
          <w:sz w:val="22"/>
        </w:rPr>
        <w:t>容错性：</w:t>
      </w:r>
      <w:r>
        <w:rPr>
          <w:rFonts w:ascii="Arial" w:eastAsia="等线" w:hAnsi="Arial" w:cs="Arial" w:hint="eastAsia"/>
          <w:sz w:val="22"/>
        </w:rPr>
        <w:t xml:space="preserve"> </w:t>
      </w:r>
      <w:r>
        <w:rPr>
          <w:rFonts w:ascii="Arial" w:eastAsia="等线" w:hAnsi="Arial" w:cs="Arial" w:hint="eastAsia"/>
          <w:sz w:val="22"/>
        </w:rPr>
        <w:t>对用户输入进行有效性校验，提供清晰错误提示，防止无效数据导致系统崩溃。</w:t>
      </w:r>
    </w:p>
    <w:p w14:paraId="77837010" w14:textId="77777777" w:rsidR="004A0890" w:rsidRDefault="001968CB">
      <w:pPr>
        <w:numPr>
          <w:ilvl w:val="0"/>
          <w:numId w:val="16"/>
        </w:numPr>
        <w:spacing w:before="120" w:after="120" w:line="288" w:lineRule="auto"/>
        <w:jc w:val="left"/>
        <w:rPr>
          <w:rFonts w:ascii="Arial" w:eastAsia="等线" w:hAnsi="Arial" w:cs="Arial"/>
          <w:sz w:val="22"/>
        </w:rPr>
      </w:pPr>
      <w:r>
        <w:rPr>
          <w:rFonts w:ascii="Arial" w:eastAsia="等线" w:hAnsi="Arial" w:cs="Arial" w:hint="eastAsia"/>
          <w:sz w:val="22"/>
        </w:rPr>
        <w:t>健壮性：</w:t>
      </w:r>
      <w:r>
        <w:rPr>
          <w:rFonts w:ascii="Arial" w:eastAsia="等线" w:hAnsi="Arial" w:cs="Arial" w:hint="eastAsia"/>
          <w:sz w:val="22"/>
        </w:rPr>
        <w:t xml:space="preserve"> </w:t>
      </w:r>
      <w:r>
        <w:rPr>
          <w:rFonts w:ascii="Arial" w:eastAsia="等线" w:hAnsi="Arial" w:cs="Arial" w:hint="eastAsia"/>
          <w:sz w:val="22"/>
        </w:rPr>
        <w:t>能处理网络中断、服务暂时</w:t>
      </w:r>
      <w:proofErr w:type="gramStart"/>
      <w:r>
        <w:rPr>
          <w:rFonts w:ascii="Arial" w:eastAsia="等线" w:hAnsi="Arial" w:cs="Arial" w:hint="eastAsia"/>
          <w:sz w:val="22"/>
        </w:rPr>
        <w:t>不</w:t>
      </w:r>
      <w:proofErr w:type="gramEnd"/>
      <w:r>
        <w:rPr>
          <w:rFonts w:ascii="Arial" w:eastAsia="等线" w:hAnsi="Arial" w:cs="Arial" w:hint="eastAsia"/>
          <w:sz w:val="22"/>
        </w:rPr>
        <w:t>可用等异常情况，在网络恢复后能继续未完成操作（如支付重试）。</w:t>
      </w:r>
    </w:p>
    <w:p w14:paraId="086F1CC3" w14:textId="77777777" w:rsidR="004A0890" w:rsidRDefault="004A0890">
      <w:pPr>
        <w:numPr>
          <w:ilvl w:val="0"/>
          <w:numId w:val="16"/>
        </w:numPr>
        <w:spacing w:before="120" w:after="120" w:line="288" w:lineRule="auto"/>
        <w:jc w:val="left"/>
        <w:rPr>
          <w:rFonts w:ascii="Arial" w:eastAsia="等线" w:hAnsi="Arial" w:cs="Arial"/>
          <w:sz w:val="22"/>
        </w:rPr>
      </w:pPr>
    </w:p>
    <w:p w14:paraId="29AF1D90" w14:textId="77777777" w:rsidR="004A0890" w:rsidRDefault="001968CB">
      <w:pPr>
        <w:numPr>
          <w:ilvl w:val="0"/>
          <w:numId w:val="16"/>
        </w:numPr>
        <w:spacing w:before="120" w:after="120" w:line="288" w:lineRule="auto"/>
        <w:jc w:val="left"/>
        <w:rPr>
          <w:rFonts w:ascii="Arial" w:eastAsia="等线" w:hAnsi="Arial" w:cs="Arial"/>
          <w:sz w:val="22"/>
        </w:rPr>
      </w:pPr>
      <w:r>
        <w:rPr>
          <w:rFonts w:ascii="Arial" w:eastAsia="等线" w:hAnsi="Arial" w:cs="Arial" w:hint="eastAsia"/>
          <w:sz w:val="22"/>
        </w:rPr>
        <w:t>成熟性：</w:t>
      </w:r>
      <w:r>
        <w:rPr>
          <w:rFonts w:ascii="Arial" w:eastAsia="等线" w:hAnsi="Arial" w:cs="Arial" w:hint="eastAsia"/>
          <w:sz w:val="22"/>
        </w:rPr>
        <w:t xml:space="preserve"> </w:t>
      </w:r>
      <w:r>
        <w:rPr>
          <w:rFonts w:ascii="Arial" w:eastAsia="等线" w:hAnsi="Arial" w:cs="Arial" w:hint="eastAsia"/>
          <w:sz w:val="22"/>
        </w:rPr>
        <w:t>故障率低，因故障停止运行的时间可控。系统需记录详细日志，便于故障定位。</w:t>
      </w:r>
    </w:p>
    <w:p w14:paraId="3E0DE40C" w14:textId="77777777" w:rsidR="004A0890" w:rsidRDefault="001968CB">
      <w:pPr>
        <w:numPr>
          <w:ilvl w:val="0"/>
          <w:numId w:val="17"/>
        </w:numPr>
        <w:spacing w:before="120" w:after="120" w:line="288" w:lineRule="auto"/>
        <w:jc w:val="left"/>
      </w:pPr>
      <w:r>
        <w:rPr>
          <w:rFonts w:ascii="Arial" w:eastAsia="等线" w:hAnsi="Arial" w:cs="Arial" w:hint="eastAsia"/>
          <w:sz w:val="22"/>
        </w:rPr>
        <w:t>可用性：</w:t>
      </w:r>
      <w:r>
        <w:rPr>
          <w:rFonts w:ascii="Arial" w:eastAsia="等线" w:hAnsi="Arial" w:cs="Arial" w:hint="eastAsia"/>
          <w:sz w:val="22"/>
        </w:rPr>
        <w:t xml:space="preserve"> </w:t>
      </w:r>
      <w:r>
        <w:rPr>
          <w:rFonts w:ascii="Arial" w:eastAsia="等线" w:hAnsi="Arial" w:cs="Arial" w:hint="eastAsia"/>
          <w:sz w:val="22"/>
        </w:rPr>
        <w:t>提供</w:t>
      </w:r>
      <w:r>
        <w:rPr>
          <w:rFonts w:ascii="Arial" w:eastAsia="等线" w:hAnsi="Arial" w:cs="Arial" w:hint="eastAsia"/>
          <w:sz w:val="22"/>
        </w:rPr>
        <w:t>24/7</w:t>
      </w:r>
      <w:r>
        <w:rPr>
          <w:rFonts w:ascii="Arial" w:eastAsia="等线" w:hAnsi="Arial" w:cs="Arial" w:hint="eastAsia"/>
          <w:sz w:val="22"/>
        </w:rPr>
        <w:t>服务，计划内维护时间需提前公告。</w:t>
      </w:r>
    </w:p>
    <w:p w14:paraId="35F265D2" w14:textId="77777777" w:rsidR="004A0890" w:rsidRDefault="001968CB">
      <w:pPr>
        <w:spacing w:before="120" w:after="120" w:line="288" w:lineRule="auto"/>
        <w:jc w:val="left"/>
      </w:pPr>
      <w:r>
        <w:rPr>
          <w:rFonts w:ascii="Arial" w:eastAsia="等线" w:hAnsi="Arial" w:cs="Arial"/>
          <w:b/>
          <w:sz w:val="22"/>
        </w:rPr>
        <w:t>易用性需求</w:t>
      </w:r>
    </w:p>
    <w:p w14:paraId="2F38EB61" w14:textId="77777777" w:rsidR="004A0890" w:rsidRDefault="001968CB">
      <w:pPr>
        <w:numPr>
          <w:ilvl w:val="0"/>
          <w:numId w:val="17"/>
        </w:numPr>
        <w:spacing w:before="120" w:after="120" w:line="288" w:lineRule="auto"/>
        <w:jc w:val="left"/>
        <w:rPr>
          <w:rFonts w:ascii="Arial" w:eastAsia="等线" w:hAnsi="Arial" w:cs="Arial"/>
          <w:sz w:val="22"/>
        </w:rPr>
      </w:pPr>
      <w:r>
        <w:rPr>
          <w:rFonts w:ascii="Arial" w:eastAsia="等线" w:hAnsi="Arial" w:cs="Arial" w:hint="eastAsia"/>
          <w:sz w:val="22"/>
        </w:rPr>
        <w:t>易学习性：</w:t>
      </w:r>
      <w:r>
        <w:rPr>
          <w:rFonts w:ascii="Arial" w:eastAsia="等线" w:hAnsi="Arial" w:cs="Arial" w:hint="eastAsia"/>
          <w:sz w:val="22"/>
        </w:rPr>
        <w:t xml:space="preserve"> </w:t>
      </w:r>
      <w:r>
        <w:rPr>
          <w:rFonts w:ascii="Arial" w:eastAsia="等线" w:hAnsi="Arial" w:cs="Arial" w:hint="eastAsia"/>
          <w:sz w:val="22"/>
        </w:rPr>
        <w:t>界面直观，新用户能快速上手。提供必要的操作引导。</w:t>
      </w:r>
    </w:p>
    <w:p w14:paraId="35AAA3A8" w14:textId="77777777" w:rsidR="004A0890" w:rsidRDefault="001968CB">
      <w:pPr>
        <w:numPr>
          <w:ilvl w:val="0"/>
          <w:numId w:val="17"/>
        </w:numPr>
        <w:spacing w:before="120" w:after="120" w:line="288" w:lineRule="auto"/>
        <w:jc w:val="left"/>
        <w:rPr>
          <w:rFonts w:ascii="Arial" w:eastAsia="等线" w:hAnsi="Arial" w:cs="Arial"/>
          <w:sz w:val="22"/>
        </w:rPr>
      </w:pPr>
      <w:r>
        <w:rPr>
          <w:rFonts w:ascii="Arial" w:eastAsia="等线" w:hAnsi="Arial" w:cs="Arial" w:hint="eastAsia"/>
          <w:sz w:val="22"/>
        </w:rPr>
        <w:t>易操作性：</w:t>
      </w:r>
      <w:r>
        <w:rPr>
          <w:rFonts w:ascii="Arial" w:eastAsia="等线" w:hAnsi="Arial" w:cs="Arial" w:hint="eastAsia"/>
          <w:sz w:val="22"/>
        </w:rPr>
        <w:t xml:space="preserve"> </w:t>
      </w:r>
      <w:r>
        <w:rPr>
          <w:rFonts w:ascii="Arial" w:eastAsia="等线" w:hAnsi="Arial" w:cs="Arial" w:hint="eastAsia"/>
          <w:sz w:val="22"/>
        </w:rPr>
        <w:t>操作流程顺畅，步骤清晰，减少冗余操作。符合用户习惯。</w:t>
      </w:r>
    </w:p>
    <w:p w14:paraId="6E553F71" w14:textId="77777777" w:rsidR="004A0890" w:rsidRDefault="001968CB">
      <w:pPr>
        <w:numPr>
          <w:ilvl w:val="0"/>
          <w:numId w:val="17"/>
        </w:numPr>
        <w:spacing w:before="120" w:after="120" w:line="288" w:lineRule="auto"/>
        <w:jc w:val="left"/>
        <w:rPr>
          <w:rFonts w:ascii="Arial" w:eastAsia="等线" w:hAnsi="Arial" w:cs="Arial"/>
          <w:sz w:val="22"/>
        </w:rPr>
      </w:pPr>
      <w:r>
        <w:rPr>
          <w:rFonts w:ascii="Arial" w:eastAsia="等线" w:hAnsi="Arial" w:cs="Arial" w:hint="eastAsia"/>
          <w:sz w:val="22"/>
        </w:rPr>
        <w:t>用户界面美观：</w:t>
      </w:r>
      <w:r>
        <w:rPr>
          <w:rFonts w:ascii="Arial" w:eastAsia="等线" w:hAnsi="Arial" w:cs="Arial" w:hint="eastAsia"/>
          <w:sz w:val="22"/>
        </w:rPr>
        <w:t xml:space="preserve"> </w:t>
      </w:r>
      <w:r>
        <w:rPr>
          <w:rFonts w:ascii="Arial" w:eastAsia="等线" w:hAnsi="Arial" w:cs="Arial" w:hint="eastAsia"/>
          <w:sz w:val="22"/>
        </w:rPr>
        <w:t>设计简洁大方，视觉舒适，布局合理（适配</w:t>
      </w:r>
      <w:r>
        <w:rPr>
          <w:rFonts w:ascii="Arial" w:eastAsia="等线" w:hAnsi="Arial" w:cs="Arial" w:hint="eastAsia"/>
          <w:sz w:val="22"/>
        </w:rPr>
        <w:t>PC</w:t>
      </w:r>
      <w:r>
        <w:rPr>
          <w:rFonts w:ascii="Arial" w:eastAsia="等线" w:hAnsi="Arial" w:cs="Arial" w:hint="eastAsia"/>
          <w:sz w:val="22"/>
        </w:rPr>
        <w:t>主流分辨率）。</w:t>
      </w:r>
    </w:p>
    <w:p w14:paraId="576FC2F7" w14:textId="77777777" w:rsidR="004A0890" w:rsidRDefault="001968CB">
      <w:pPr>
        <w:numPr>
          <w:ilvl w:val="0"/>
          <w:numId w:val="17"/>
        </w:numPr>
        <w:spacing w:before="120" w:after="120" w:line="288" w:lineRule="auto"/>
        <w:jc w:val="left"/>
        <w:rPr>
          <w:rFonts w:ascii="Arial" w:eastAsia="等线" w:hAnsi="Arial" w:cs="Arial"/>
          <w:sz w:val="22"/>
        </w:rPr>
      </w:pPr>
      <w:r>
        <w:rPr>
          <w:rFonts w:ascii="Arial" w:eastAsia="等线" w:hAnsi="Arial" w:cs="Arial" w:hint="eastAsia"/>
          <w:sz w:val="22"/>
        </w:rPr>
        <w:t>用户错误防御：</w:t>
      </w:r>
      <w:r>
        <w:rPr>
          <w:rFonts w:ascii="Arial" w:eastAsia="等线" w:hAnsi="Arial" w:cs="Arial" w:hint="eastAsia"/>
          <w:sz w:val="22"/>
        </w:rPr>
        <w:t xml:space="preserve"> </w:t>
      </w:r>
      <w:r>
        <w:rPr>
          <w:rFonts w:ascii="Arial" w:eastAsia="等线" w:hAnsi="Arial" w:cs="Arial" w:hint="eastAsia"/>
          <w:sz w:val="22"/>
        </w:rPr>
        <w:t>对可能造成损失的操作（如删除、取消预约）提供二次确认。对输入错误提供即时提示。</w:t>
      </w:r>
    </w:p>
    <w:p w14:paraId="759773BD" w14:textId="77777777" w:rsidR="004A0890" w:rsidRDefault="001968CB">
      <w:pPr>
        <w:spacing w:before="120" w:after="120" w:line="288" w:lineRule="auto"/>
        <w:jc w:val="left"/>
      </w:pPr>
      <w:r>
        <w:rPr>
          <w:rFonts w:ascii="Arial" w:eastAsia="等线" w:hAnsi="Arial" w:cs="Arial"/>
          <w:b/>
          <w:sz w:val="22"/>
        </w:rPr>
        <w:t>可维护性需求</w:t>
      </w:r>
    </w:p>
    <w:p w14:paraId="4E401D15" w14:textId="77777777" w:rsidR="004A0890" w:rsidRDefault="001968CB">
      <w:pPr>
        <w:numPr>
          <w:ilvl w:val="0"/>
          <w:numId w:val="18"/>
        </w:numPr>
        <w:spacing w:before="120" w:after="120" w:line="288" w:lineRule="auto"/>
        <w:jc w:val="left"/>
        <w:rPr>
          <w:rFonts w:ascii="Arial" w:eastAsia="等线" w:hAnsi="Arial" w:cs="Arial"/>
          <w:sz w:val="22"/>
        </w:rPr>
      </w:pPr>
      <w:r>
        <w:rPr>
          <w:rFonts w:ascii="Arial" w:eastAsia="等线" w:hAnsi="Arial" w:cs="Arial" w:hint="eastAsia"/>
          <w:sz w:val="22"/>
        </w:rPr>
        <w:t>模块性：</w:t>
      </w:r>
      <w:r>
        <w:rPr>
          <w:rFonts w:ascii="Arial" w:eastAsia="等线" w:hAnsi="Arial" w:cs="Arial" w:hint="eastAsia"/>
          <w:sz w:val="22"/>
        </w:rPr>
        <w:t xml:space="preserve"> </w:t>
      </w:r>
      <w:r>
        <w:rPr>
          <w:rFonts w:ascii="Arial" w:eastAsia="等线" w:hAnsi="Arial" w:cs="Arial" w:hint="eastAsia"/>
          <w:sz w:val="22"/>
        </w:rPr>
        <w:t>系统划分为清晰的子系统，模块间耦合度低，便于独立测试和修改。</w:t>
      </w:r>
    </w:p>
    <w:p w14:paraId="0CA89F8D" w14:textId="77777777" w:rsidR="004A0890" w:rsidRDefault="001968CB">
      <w:pPr>
        <w:numPr>
          <w:ilvl w:val="0"/>
          <w:numId w:val="18"/>
        </w:numPr>
        <w:spacing w:before="120" w:after="120" w:line="288" w:lineRule="auto"/>
        <w:jc w:val="left"/>
        <w:rPr>
          <w:rFonts w:ascii="Arial" w:eastAsia="等线" w:hAnsi="Arial" w:cs="Arial"/>
          <w:sz w:val="22"/>
        </w:rPr>
      </w:pPr>
      <w:proofErr w:type="gramStart"/>
      <w:r>
        <w:rPr>
          <w:rFonts w:ascii="Arial" w:eastAsia="等线" w:hAnsi="Arial" w:cs="Arial" w:hint="eastAsia"/>
          <w:sz w:val="22"/>
        </w:rPr>
        <w:t>易分析</w:t>
      </w:r>
      <w:proofErr w:type="gramEnd"/>
      <w:r>
        <w:rPr>
          <w:rFonts w:ascii="Arial" w:eastAsia="等线" w:hAnsi="Arial" w:cs="Arial" w:hint="eastAsia"/>
          <w:sz w:val="22"/>
        </w:rPr>
        <w:t>性：</w:t>
      </w:r>
      <w:r>
        <w:rPr>
          <w:rFonts w:ascii="Arial" w:eastAsia="等线" w:hAnsi="Arial" w:cs="Arial" w:hint="eastAsia"/>
          <w:sz w:val="22"/>
        </w:rPr>
        <w:t xml:space="preserve"> </w:t>
      </w:r>
      <w:r>
        <w:rPr>
          <w:rFonts w:ascii="Arial" w:eastAsia="等线" w:hAnsi="Arial" w:cs="Arial" w:hint="eastAsia"/>
          <w:sz w:val="22"/>
        </w:rPr>
        <w:t>提供详细的系统运行日志和错误日志，便于诊断问题原因。</w:t>
      </w:r>
    </w:p>
    <w:p w14:paraId="3BFD8D6F" w14:textId="77777777" w:rsidR="004A0890" w:rsidRDefault="001968CB">
      <w:pPr>
        <w:numPr>
          <w:ilvl w:val="0"/>
          <w:numId w:val="18"/>
        </w:numPr>
        <w:spacing w:before="120" w:after="120" w:line="288" w:lineRule="auto"/>
        <w:jc w:val="left"/>
        <w:rPr>
          <w:rFonts w:ascii="Arial" w:eastAsia="等线" w:hAnsi="Arial" w:cs="Arial"/>
          <w:sz w:val="22"/>
        </w:rPr>
      </w:pPr>
      <w:r>
        <w:rPr>
          <w:rFonts w:ascii="Arial" w:eastAsia="等线" w:hAnsi="Arial" w:cs="Arial" w:hint="eastAsia"/>
          <w:sz w:val="22"/>
        </w:rPr>
        <w:t>可移植性：</w:t>
      </w:r>
      <w:r>
        <w:rPr>
          <w:rFonts w:ascii="Arial" w:eastAsia="等线" w:hAnsi="Arial" w:cs="Arial" w:hint="eastAsia"/>
          <w:sz w:val="22"/>
        </w:rPr>
        <w:t xml:space="preserve"> </w:t>
      </w:r>
      <w:r>
        <w:rPr>
          <w:rFonts w:ascii="Arial" w:eastAsia="等线" w:hAnsi="Arial" w:cs="Arial" w:hint="eastAsia"/>
          <w:sz w:val="22"/>
        </w:rPr>
        <w:t>基于</w:t>
      </w:r>
      <w:r>
        <w:rPr>
          <w:rFonts w:ascii="Arial" w:eastAsia="等线" w:hAnsi="Arial" w:cs="Arial" w:hint="eastAsia"/>
          <w:sz w:val="22"/>
        </w:rPr>
        <w:t>Web</w:t>
      </w:r>
      <w:r>
        <w:rPr>
          <w:rFonts w:ascii="Arial" w:eastAsia="等线" w:hAnsi="Arial" w:cs="Arial" w:hint="eastAsia"/>
          <w:sz w:val="22"/>
        </w:rPr>
        <w:t>，确保在不同操作系统（</w:t>
      </w:r>
      <w:r>
        <w:rPr>
          <w:rFonts w:ascii="Arial" w:eastAsia="等线" w:hAnsi="Arial" w:cs="Arial" w:hint="eastAsia"/>
          <w:sz w:val="22"/>
        </w:rPr>
        <w:t>Windows, macOS</w:t>
      </w:r>
      <w:r>
        <w:rPr>
          <w:rFonts w:ascii="Arial" w:eastAsia="等线" w:hAnsi="Arial" w:cs="Arial" w:hint="eastAsia"/>
          <w:sz w:val="22"/>
        </w:rPr>
        <w:t>）</w:t>
      </w:r>
      <w:r>
        <w:rPr>
          <w:rFonts w:ascii="Arial" w:eastAsia="等线" w:hAnsi="Arial" w:cs="Arial" w:hint="eastAsia"/>
          <w:sz w:val="22"/>
        </w:rPr>
        <w:t>的主流浏览器上兼容性良好。</w:t>
      </w:r>
    </w:p>
    <w:p w14:paraId="0927B16C" w14:textId="77777777" w:rsidR="004A0890" w:rsidRDefault="001968CB">
      <w:pPr>
        <w:numPr>
          <w:ilvl w:val="0"/>
          <w:numId w:val="19"/>
        </w:numPr>
        <w:spacing w:before="120" w:after="120" w:line="288" w:lineRule="auto"/>
        <w:jc w:val="left"/>
      </w:pPr>
      <w:r>
        <w:rPr>
          <w:rFonts w:ascii="Arial" w:eastAsia="等线" w:hAnsi="Arial" w:cs="Arial" w:hint="eastAsia"/>
          <w:sz w:val="22"/>
        </w:rPr>
        <w:t>文档：</w:t>
      </w:r>
      <w:r>
        <w:rPr>
          <w:rFonts w:ascii="Arial" w:eastAsia="等线" w:hAnsi="Arial" w:cs="Arial" w:hint="eastAsia"/>
          <w:sz w:val="22"/>
        </w:rPr>
        <w:t xml:space="preserve"> </w:t>
      </w:r>
      <w:r>
        <w:rPr>
          <w:rFonts w:ascii="Arial" w:eastAsia="等线" w:hAnsi="Arial" w:cs="Arial" w:hint="eastAsia"/>
          <w:sz w:val="22"/>
        </w:rPr>
        <w:t>提供完善的开发文档、</w:t>
      </w:r>
      <w:r>
        <w:rPr>
          <w:rFonts w:ascii="Arial" w:eastAsia="等线" w:hAnsi="Arial" w:cs="Arial" w:hint="eastAsia"/>
          <w:sz w:val="22"/>
        </w:rPr>
        <w:t>API</w:t>
      </w:r>
      <w:r>
        <w:rPr>
          <w:rFonts w:ascii="Arial" w:eastAsia="等线" w:hAnsi="Arial" w:cs="Arial" w:hint="eastAsia"/>
          <w:sz w:val="22"/>
        </w:rPr>
        <w:t>文档和部署维护文档。</w:t>
      </w:r>
    </w:p>
    <w:p w14:paraId="52CE2465" w14:textId="77777777" w:rsidR="004A0890" w:rsidRDefault="001968CB">
      <w:pPr>
        <w:pStyle w:val="4"/>
        <w:spacing w:line="288" w:lineRule="auto"/>
        <w:ind w:left="453"/>
        <w:jc w:val="left"/>
        <w:rPr>
          <w:rFonts w:ascii="Cambria" w:eastAsia="宋体" w:hAnsi="Cambria"/>
          <w:color w:val="000000"/>
        </w:rPr>
      </w:pPr>
      <w:bookmarkStart w:id="22" w:name="_Toc1440226306"/>
      <w:r>
        <w:rPr>
          <w:rFonts w:ascii="Cambria" w:eastAsia="宋体" w:hAnsi="Cambria"/>
          <w:color w:val="000000"/>
        </w:rPr>
        <w:t xml:space="preserve">1.3.4 </w:t>
      </w:r>
      <w:r>
        <w:rPr>
          <w:rFonts w:ascii="Cambria" w:eastAsia="宋体" w:hAnsi="Cambria"/>
          <w:color w:val="000000"/>
        </w:rPr>
        <w:t>对输入输出的规定</w:t>
      </w:r>
      <w:bookmarkEnd w:id="22"/>
    </w:p>
    <w:tbl>
      <w:tblPr>
        <w:tblW w:w="8649" w:type="dxa"/>
        <w:tblInd w:w="-12" w:type="dxa"/>
        <w:shd w:val="clear" w:color="auto" w:fill="FFFFFF"/>
        <w:tblCellMar>
          <w:top w:w="15" w:type="dxa"/>
          <w:left w:w="15" w:type="dxa"/>
          <w:bottom w:w="15" w:type="dxa"/>
          <w:right w:w="15" w:type="dxa"/>
        </w:tblCellMar>
        <w:tblLook w:val="04A0" w:firstRow="1" w:lastRow="0" w:firstColumn="1" w:lastColumn="0" w:noHBand="0" w:noVBand="1"/>
      </w:tblPr>
      <w:tblGrid>
        <w:gridCol w:w="1636"/>
        <w:gridCol w:w="1636"/>
        <w:gridCol w:w="3623"/>
        <w:gridCol w:w="1754"/>
      </w:tblGrid>
      <w:tr w:rsidR="004A0890" w14:paraId="60AA519F" w14:textId="77777777">
        <w:trPr>
          <w:tblHeader/>
        </w:trPr>
        <w:tc>
          <w:tcPr>
            <w:tcW w:w="1636"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0" w:type="dxa"/>
              <w:bottom w:w="100" w:type="dxa"/>
              <w:right w:w="100" w:type="dxa"/>
            </w:tcMar>
            <w:vAlign w:val="center"/>
          </w:tcPr>
          <w:p w14:paraId="49571E51" w14:textId="77777777" w:rsidR="004A0890" w:rsidRDefault="001968CB">
            <w:pPr>
              <w:widowControl/>
              <w:spacing w:line="17" w:lineRule="atLeast"/>
              <w:jc w:val="left"/>
              <w:rPr>
                <w:rFonts w:ascii="Segoe UI" w:eastAsia="Segoe UI" w:hAnsi="Segoe UI" w:cs="Segoe UI"/>
                <w:b/>
                <w:bCs/>
                <w:color w:val="404040"/>
                <w:sz w:val="18"/>
                <w:szCs w:val="18"/>
              </w:rPr>
            </w:pPr>
            <w:r>
              <w:rPr>
                <w:rFonts w:ascii="Segoe UI" w:eastAsia="Segoe UI" w:hAnsi="Segoe UI" w:cs="Segoe UI"/>
                <w:b/>
                <w:bCs/>
                <w:color w:val="404040"/>
                <w:sz w:val="18"/>
                <w:szCs w:val="18"/>
                <w:lang w:bidi="ar"/>
              </w:rPr>
              <w:t>数据类型</w:t>
            </w:r>
          </w:p>
        </w:tc>
        <w:tc>
          <w:tcPr>
            <w:tcW w:w="1636"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2E32EB49" w14:textId="77777777" w:rsidR="004A0890" w:rsidRDefault="001968CB">
            <w:pPr>
              <w:widowControl/>
              <w:spacing w:line="17" w:lineRule="atLeast"/>
              <w:jc w:val="left"/>
              <w:rPr>
                <w:rFonts w:ascii="Segoe UI" w:eastAsia="Segoe UI" w:hAnsi="Segoe UI" w:cs="Segoe UI"/>
                <w:b/>
                <w:bCs/>
                <w:color w:val="404040"/>
                <w:sz w:val="18"/>
                <w:szCs w:val="18"/>
              </w:rPr>
            </w:pPr>
            <w:r>
              <w:rPr>
                <w:rFonts w:ascii="Segoe UI" w:eastAsia="Segoe UI" w:hAnsi="Segoe UI" w:cs="Segoe UI"/>
                <w:b/>
                <w:bCs/>
                <w:color w:val="404040"/>
                <w:sz w:val="18"/>
                <w:szCs w:val="18"/>
                <w:lang w:bidi="ar"/>
              </w:rPr>
              <w:t>格式</w:t>
            </w:r>
          </w:p>
        </w:tc>
        <w:tc>
          <w:tcPr>
            <w:tcW w:w="3623"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72790B89" w14:textId="77777777" w:rsidR="004A0890" w:rsidRDefault="001968CB">
            <w:pPr>
              <w:widowControl/>
              <w:spacing w:line="17" w:lineRule="atLeast"/>
              <w:jc w:val="left"/>
              <w:rPr>
                <w:rFonts w:ascii="Segoe UI" w:eastAsia="Segoe UI" w:hAnsi="Segoe UI" w:cs="Segoe UI"/>
                <w:b/>
                <w:bCs/>
                <w:color w:val="404040"/>
                <w:sz w:val="18"/>
                <w:szCs w:val="18"/>
              </w:rPr>
            </w:pPr>
            <w:r>
              <w:rPr>
                <w:rFonts w:ascii="Segoe UI" w:eastAsia="Segoe UI" w:hAnsi="Segoe UI" w:cs="Segoe UI"/>
                <w:b/>
                <w:bCs/>
                <w:color w:val="404040"/>
                <w:sz w:val="18"/>
                <w:szCs w:val="18"/>
                <w:lang w:bidi="ar"/>
              </w:rPr>
              <w:t>数值范围</w:t>
            </w:r>
            <w:r>
              <w:rPr>
                <w:rFonts w:ascii="Segoe UI" w:eastAsia="Segoe UI" w:hAnsi="Segoe UI" w:cs="Segoe UI"/>
                <w:b/>
                <w:bCs/>
                <w:color w:val="404040"/>
                <w:sz w:val="18"/>
                <w:szCs w:val="18"/>
                <w:lang w:bidi="ar"/>
              </w:rPr>
              <w:t>/</w:t>
            </w:r>
            <w:r>
              <w:rPr>
                <w:rFonts w:ascii="Segoe UI" w:eastAsia="Segoe UI" w:hAnsi="Segoe UI" w:cs="Segoe UI"/>
                <w:b/>
                <w:bCs/>
                <w:color w:val="404040"/>
                <w:sz w:val="18"/>
                <w:szCs w:val="18"/>
                <w:lang w:bidi="ar"/>
              </w:rPr>
              <w:t>约束</w:t>
            </w:r>
          </w:p>
        </w:tc>
        <w:tc>
          <w:tcPr>
            <w:tcW w:w="1754"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28BC7391" w14:textId="77777777" w:rsidR="004A0890" w:rsidRDefault="001968CB">
            <w:pPr>
              <w:widowControl/>
              <w:spacing w:line="17" w:lineRule="atLeast"/>
              <w:jc w:val="left"/>
              <w:rPr>
                <w:rFonts w:ascii="Segoe UI" w:eastAsia="Segoe UI" w:hAnsi="Segoe UI" w:cs="Segoe UI"/>
                <w:b/>
                <w:bCs/>
                <w:color w:val="404040"/>
                <w:sz w:val="18"/>
                <w:szCs w:val="18"/>
              </w:rPr>
            </w:pPr>
            <w:r>
              <w:rPr>
                <w:rFonts w:ascii="Segoe UI" w:eastAsia="Segoe UI" w:hAnsi="Segoe UI" w:cs="Segoe UI"/>
                <w:b/>
                <w:bCs/>
                <w:color w:val="404040"/>
                <w:sz w:val="18"/>
                <w:szCs w:val="18"/>
                <w:lang w:bidi="ar"/>
              </w:rPr>
              <w:t>精度</w:t>
            </w:r>
            <w:r>
              <w:rPr>
                <w:rFonts w:ascii="Segoe UI" w:eastAsia="Segoe UI" w:hAnsi="Segoe UI" w:cs="Segoe UI"/>
                <w:b/>
                <w:bCs/>
                <w:color w:val="404040"/>
                <w:sz w:val="18"/>
                <w:szCs w:val="18"/>
                <w:lang w:bidi="ar"/>
              </w:rPr>
              <w:t>/</w:t>
            </w:r>
            <w:r>
              <w:rPr>
                <w:rFonts w:ascii="Segoe UI" w:eastAsia="Segoe UI" w:hAnsi="Segoe UI" w:cs="Segoe UI"/>
                <w:b/>
                <w:bCs/>
                <w:color w:val="404040"/>
                <w:sz w:val="18"/>
                <w:szCs w:val="18"/>
                <w:lang w:bidi="ar"/>
              </w:rPr>
              <w:t>备注</w:t>
            </w:r>
          </w:p>
        </w:tc>
      </w:tr>
      <w:tr w:rsidR="004A0890" w14:paraId="5AFE4696" w14:textId="77777777">
        <w:tc>
          <w:tcPr>
            <w:tcW w:w="1636"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0" w:type="dxa"/>
              <w:bottom w:w="100" w:type="dxa"/>
              <w:right w:w="100" w:type="dxa"/>
            </w:tcMar>
            <w:vAlign w:val="center"/>
          </w:tcPr>
          <w:p w14:paraId="010A39B3" w14:textId="77777777" w:rsidR="004A0890" w:rsidRDefault="001968CB">
            <w:pPr>
              <w:widowControl/>
              <w:spacing w:line="17" w:lineRule="atLeast"/>
              <w:jc w:val="left"/>
              <w:rPr>
                <w:rFonts w:ascii="Segoe UI" w:eastAsia="Segoe UI" w:hAnsi="Segoe UI" w:cs="Segoe UI"/>
                <w:color w:val="404040"/>
                <w:sz w:val="18"/>
                <w:szCs w:val="18"/>
              </w:rPr>
            </w:pPr>
            <w:r>
              <w:rPr>
                <w:rFonts w:ascii="Segoe UI" w:eastAsia="Segoe UI" w:hAnsi="Segoe UI" w:cs="Segoe UI"/>
                <w:color w:val="404040"/>
                <w:sz w:val="18"/>
                <w:szCs w:val="18"/>
                <w:lang w:bidi="ar"/>
              </w:rPr>
              <w:t>整数</w:t>
            </w:r>
          </w:p>
        </w:tc>
        <w:tc>
          <w:tcPr>
            <w:tcW w:w="1636"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005441F3" w14:textId="77777777" w:rsidR="004A0890" w:rsidRDefault="001968CB">
            <w:pPr>
              <w:widowControl/>
              <w:spacing w:line="17" w:lineRule="atLeast"/>
              <w:jc w:val="left"/>
              <w:rPr>
                <w:rFonts w:ascii="Segoe UI" w:eastAsia="Segoe UI" w:hAnsi="Segoe UI" w:cs="Segoe UI"/>
                <w:color w:val="404040"/>
                <w:sz w:val="18"/>
                <w:szCs w:val="18"/>
              </w:rPr>
            </w:pPr>
            <w:r>
              <w:rPr>
                <w:rFonts w:ascii="Segoe UI" w:eastAsia="Segoe UI" w:hAnsi="Segoe UI" w:cs="Segoe UI"/>
                <w:color w:val="404040"/>
                <w:sz w:val="18"/>
                <w:szCs w:val="18"/>
                <w:lang w:bidi="ar"/>
              </w:rPr>
              <w:t>int32</w:t>
            </w:r>
          </w:p>
        </w:tc>
        <w:tc>
          <w:tcPr>
            <w:tcW w:w="3623"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3B72CA6A" w14:textId="77777777" w:rsidR="004A0890" w:rsidRDefault="001968CB">
            <w:pPr>
              <w:widowControl/>
              <w:spacing w:line="17" w:lineRule="atLeast"/>
              <w:jc w:val="left"/>
              <w:rPr>
                <w:rFonts w:ascii="Segoe UI" w:eastAsia="Segoe UI" w:hAnsi="Segoe UI" w:cs="Segoe UI"/>
                <w:color w:val="404040"/>
                <w:sz w:val="18"/>
                <w:szCs w:val="18"/>
              </w:rPr>
            </w:pPr>
            <w:r>
              <w:rPr>
                <w:rFonts w:ascii="Segoe UI" w:eastAsia="Segoe UI" w:hAnsi="Segoe UI" w:cs="Segoe UI"/>
                <w:color w:val="404040"/>
                <w:sz w:val="18"/>
                <w:szCs w:val="18"/>
                <w:lang w:bidi="ar"/>
              </w:rPr>
              <w:t>-2147483647 ~ 2147483647</w:t>
            </w:r>
          </w:p>
        </w:tc>
        <w:tc>
          <w:tcPr>
            <w:tcW w:w="1754"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3DCC2042" w14:textId="77777777" w:rsidR="004A0890" w:rsidRDefault="001968CB">
            <w:pPr>
              <w:widowControl/>
              <w:spacing w:line="17" w:lineRule="atLeast"/>
              <w:jc w:val="left"/>
              <w:rPr>
                <w:rFonts w:ascii="Segoe UI" w:eastAsia="Segoe UI" w:hAnsi="Segoe UI" w:cs="Segoe UI"/>
                <w:color w:val="404040"/>
                <w:sz w:val="18"/>
                <w:szCs w:val="18"/>
              </w:rPr>
            </w:pPr>
            <w:r>
              <w:rPr>
                <w:rFonts w:ascii="Segoe UI" w:eastAsia="Segoe UI" w:hAnsi="Segoe UI" w:cs="Segoe UI"/>
                <w:color w:val="404040"/>
                <w:sz w:val="18"/>
                <w:szCs w:val="18"/>
                <w:lang w:bidi="ar"/>
              </w:rPr>
              <w:t>精确到</w:t>
            </w:r>
            <w:r>
              <w:rPr>
                <w:rFonts w:ascii="Segoe UI" w:eastAsia="Segoe UI" w:hAnsi="Segoe UI" w:cs="Segoe UI"/>
                <w:color w:val="404040"/>
                <w:sz w:val="18"/>
                <w:szCs w:val="18"/>
                <w:lang w:bidi="ar"/>
              </w:rPr>
              <w:t>1 (</w:t>
            </w:r>
            <w:proofErr w:type="gramStart"/>
            <w:r>
              <w:rPr>
                <w:rFonts w:ascii="Segoe UI" w:eastAsia="Segoe UI" w:hAnsi="Segoe UI" w:cs="Segoe UI"/>
                <w:color w:val="404040"/>
                <w:sz w:val="18"/>
                <w:szCs w:val="18"/>
                <w:lang w:bidi="ar"/>
              </w:rPr>
              <w:t>如人数</w:t>
            </w:r>
            <w:proofErr w:type="gramEnd"/>
            <w:r>
              <w:rPr>
                <w:rFonts w:ascii="Segoe UI" w:eastAsia="Segoe UI" w:hAnsi="Segoe UI" w:cs="Segoe UI"/>
                <w:color w:val="404040"/>
                <w:sz w:val="18"/>
                <w:szCs w:val="18"/>
                <w:lang w:bidi="ar"/>
              </w:rPr>
              <w:t>, ID)</w:t>
            </w:r>
          </w:p>
        </w:tc>
      </w:tr>
      <w:tr w:rsidR="004A0890" w14:paraId="10F74693" w14:textId="77777777">
        <w:tc>
          <w:tcPr>
            <w:tcW w:w="1636"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0" w:type="dxa"/>
              <w:bottom w:w="100" w:type="dxa"/>
              <w:right w:w="100" w:type="dxa"/>
            </w:tcMar>
            <w:vAlign w:val="center"/>
          </w:tcPr>
          <w:p w14:paraId="67E6D4B0" w14:textId="77777777" w:rsidR="004A0890" w:rsidRDefault="001968CB">
            <w:pPr>
              <w:widowControl/>
              <w:spacing w:line="17" w:lineRule="atLeast"/>
              <w:jc w:val="left"/>
              <w:rPr>
                <w:rFonts w:ascii="Segoe UI" w:eastAsia="Segoe UI" w:hAnsi="Segoe UI" w:cs="Segoe UI"/>
                <w:color w:val="404040"/>
                <w:sz w:val="18"/>
                <w:szCs w:val="18"/>
              </w:rPr>
            </w:pPr>
            <w:r>
              <w:rPr>
                <w:rFonts w:ascii="Segoe UI" w:eastAsia="Segoe UI" w:hAnsi="Segoe UI" w:cs="Segoe UI"/>
                <w:color w:val="404040"/>
                <w:sz w:val="18"/>
                <w:szCs w:val="18"/>
                <w:lang w:bidi="ar"/>
              </w:rPr>
              <w:t>字符串</w:t>
            </w:r>
          </w:p>
        </w:tc>
        <w:tc>
          <w:tcPr>
            <w:tcW w:w="1636"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1D7A48DE" w14:textId="77777777" w:rsidR="004A0890" w:rsidRDefault="001968CB">
            <w:pPr>
              <w:widowControl/>
              <w:spacing w:line="17" w:lineRule="atLeast"/>
              <w:jc w:val="left"/>
              <w:rPr>
                <w:rFonts w:ascii="Segoe UI" w:eastAsia="Segoe UI" w:hAnsi="Segoe UI" w:cs="Segoe UI"/>
                <w:color w:val="404040"/>
                <w:sz w:val="18"/>
                <w:szCs w:val="18"/>
              </w:rPr>
            </w:pPr>
            <w:r>
              <w:rPr>
                <w:rFonts w:ascii="Segoe UI" w:eastAsia="Segoe UI" w:hAnsi="Segoe UI" w:cs="Segoe UI"/>
                <w:color w:val="404040"/>
                <w:sz w:val="18"/>
                <w:szCs w:val="18"/>
                <w:lang w:bidi="ar"/>
              </w:rPr>
              <w:t>String (UTF-8)</w:t>
            </w:r>
          </w:p>
        </w:tc>
        <w:tc>
          <w:tcPr>
            <w:tcW w:w="3623"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774A39D2" w14:textId="77777777" w:rsidR="004A0890" w:rsidRDefault="001968CB">
            <w:pPr>
              <w:widowControl/>
              <w:spacing w:line="17" w:lineRule="atLeast"/>
              <w:jc w:val="left"/>
              <w:rPr>
                <w:rFonts w:ascii="Segoe UI" w:eastAsia="Segoe UI" w:hAnsi="Segoe UI" w:cs="Segoe UI"/>
                <w:color w:val="404040"/>
                <w:sz w:val="18"/>
                <w:szCs w:val="18"/>
              </w:rPr>
            </w:pPr>
            <w:r>
              <w:rPr>
                <w:rFonts w:ascii="Segoe UI" w:eastAsia="Segoe UI" w:hAnsi="Segoe UI" w:cs="Segoe UI"/>
                <w:color w:val="404040"/>
                <w:sz w:val="18"/>
                <w:szCs w:val="18"/>
                <w:lang w:bidi="ar"/>
              </w:rPr>
              <w:t>长度</w:t>
            </w:r>
            <w:r>
              <w:rPr>
                <w:rFonts w:ascii="Segoe UI" w:eastAsia="Segoe UI" w:hAnsi="Segoe UI" w:cs="Segoe UI"/>
                <w:color w:val="404040"/>
                <w:sz w:val="18"/>
                <w:szCs w:val="18"/>
                <w:lang w:bidi="ar"/>
              </w:rPr>
              <w:t xml:space="preserve"> 1 ~ 255 (</w:t>
            </w:r>
            <w:r>
              <w:rPr>
                <w:rFonts w:ascii="Segoe UI" w:eastAsia="Segoe UI" w:hAnsi="Segoe UI" w:cs="Segoe UI"/>
                <w:color w:val="404040"/>
                <w:sz w:val="18"/>
                <w:szCs w:val="18"/>
                <w:lang w:bidi="ar"/>
              </w:rPr>
              <w:t>用户名、昵称、标题等</w:t>
            </w:r>
            <w:r>
              <w:rPr>
                <w:rFonts w:ascii="Segoe UI" w:eastAsia="Segoe UI" w:hAnsi="Segoe UI" w:cs="Segoe UI"/>
                <w:color w:val="404040"/>
                <w:sz w:val="18"/>
                <w:szCs w:val="18"/>
                <w:lang w:bidi="ar"/>
              </w:rPr>
              <w:t>)</w:t>
            </w:r>
          </w:p>
        </w:tc>
        <w:tc>
          <w:tcPr>
            <w:tcW w:w="1754"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759930EF" w14:textId="77777777" w:rsidR="004A0890" w:rsidRDefault="004A0890">
            <w:pPr>
              <w:rPr>
                <w:rFonts w:ascii="Segoe UI" w:eastAsia="Segoe UI" w:hAnsi="Segoe UI" w:cs="Segoe UI"/>
                <w:color w:val="404040"/>
                <w:sz w:val="18"/>
                <w:szCs w:val="18"/>
              </w:rPr>
            </w:pPr>
          </w:p>
        </w:tc>
      </w:tr>
      <w:tr w:rsidR="004A0890" w14:paraId="13F67AEF" w14:textId="77777777">
        <w:tc>
          <w:tcPr>
            <w:tcW w:w="1636"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0" w:type="dxa"/>
              <w:bottom w:w="100" w:type="dxa"/>
              <w:right w:w="100" w:type="dxa"/>
            </w:tcMar>
            <w:vAlign w:val="center"/>
          </w:tcPr>
          <w:p w14:paraId="795B31B7" w14:textId="77777777" w:rsidR="004A0890" w:rsidRDefault="004A0890">
            <w:pPr>
              <w:rPr>
                <w:rFonts w:ascii="Segoe UI" w:eastAsia="Segoe UI" w:hAnsi="Segoe UI" w:cs="Segoe UI"/>
                <w:color w:val="404040"/>
                <w:sz w:val="18"/>
                <w:szCs w:val="18"/>
              </w:rPr>
            </w:pPr>
          </w:p>
        </w:tc>
        <w:tc>
          <w:tcPr>
            <w:tcW w:w="1636"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3A8F4226" w14:textId="77777777" w:rsidR="004A0890" w:rsidRDefault="004A0890">
            <w:pPr>
              <w:rPr>
                <w:rFonts w:ascii="Segoe UI" w:eastAsia="Segoe UI" w:hAnsi="Segoe UI" w:cs="Segoe UI"/>
                <w:color w:val="404040"/>
                <w:sz w:val="18"/>
                <w:szCs w:val="18"/>
              </w:rPr>
            </w:pPr>
          </w:p>
        </w:tc>
        <w:tc>
          <w:tcPr>
            <w:tcW w:w="3623"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24E991A2" w14:textId="77777777" w:rsidR="004A0890" w:rsidRDefault="001968CB">
            <w:pPr>
              <w:widowControl/>
              <w:spacing w:line="17" w:lineRule="atLeast"/>
              <w:jc w:val="left"/>
              <w:rPr>
                <w:rFonts w:ascii="Segoe UI" w:eastAsia="Segoe UI" w:hAnsi="Segoe UI" w:cs="Segoe UI"/>
                <w:color w:val="404040"/>
                <w:sz w:val="18"/>
                <w:szCs w:val="18"/>
              </w:rPr>
            </w:pPr>
            <w:r>
              <w:rPr>
                <w:rFonts w:ascii="Segoe UI" w:eastAsia="Segoe UI" w:hAnsi="Segoe UI" w:cs="Segoe UI"/>
                <w:color w:val="404040"/>
                <w:sz w:val="18"/>
                <w:szCs w:val="18"/>
                <w:lang w:bidi="ar"/>
              </w:rPr>
              <w:t>长度</w:t>
            </w:r>
            <w:r>
              <w:rPr>
                <w:rFonts w:ascii="Segoe UI" w:eastAsia="Segoe UI" w:hAnsi="Segoe UI" w:cs="Segoe UI"/>
                <w:color w:val="404040"/>
                <w:sz w:val="18"/>
                <w:szCs w:val="18"/>
                <w:lang w:bidi="ar"/>
              </w:rPr>
              <w:t xml:space="preserve"> 1 ~ 1000 (</w:t>
            </w:r>
            <w:r>
              <w:rPr>
                <w:rFonts w:ascii="Segoe UI" w:eastAsia="Segoe UI" w:hAnsi="Segoe UI" w:cs="Segoe UI"/>
                <w:color w:val="404040"/>
                <w:sz w:val="18"/>
                <w:szCs w:val="18"/>
                <w:lang w:bidi="ar"/>
              </w:rPr>
              <w:t>描述、评价内容等</w:t>
            </w:r>
            <w:r>
              <w:rPr>
                <w:rFonts w:ascii="Segoe UI" w:eastAsia="Segoe UI" w:hAnsi="Segoe UI" w:cs="Segoe UI"/>
                <w:color w:val="404040"/>
                <w:sz w:val="18"/>
                <w:szCs w:val="18"/>
                <w:lang w:bidi="ar"/>
              </w:rPr>
              <w:t>)</w:t>
            </w:r>
          </w:p>
        </w:tc>
        <w:tc>
          <w:tcPr>
            <w:tcW w:w="1754"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2F84C7EC" w14:textId="77777777" w:rsidR="004A0890" w:rsidRDefault="004A0890">
            <w:pPr>
              <w:rPr>
                <w:rFonts w:ascii="Segoe UI" w:eastAsia="Segoe UI" w:hAnsi="Segoe UI" w:cs="Segoe UI"/>
                <w:color w:val="404040"/>
                <w:sz w:val="18"/>
                <w:szCs w:val="18"/>
              </w:rPr>
            </w:pPr>
          </w:p>
        </w:tc>
      </w:tr>
      <w:tr w:rsidR="004A0890" w14:paraId="08E88C89" w14:textId="77777777">
        <w:tc>
          <w:tcPr>
            <w:tcW w:w="1636"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0" w:type="dxa"/>
              <w:bottom w:w="100" w:type="dxa"/>
              <w:right w:w="100" w:type="dxa"/>
            </w:tcMar>
            <w:vAlign w:val="center"/>
          </w:tcPr>
          <w:p w14:paraId="71D6E043" w14:textId="77777777" w:rsidR="004A0890" w:rsidRDefault="001968CB">
            <w:pPr>
              <w:widowControl/>
              <w:spacing w:line="17" w:lineRule="atLeast"/>
              <w:jc w:val="left"/>
              <w:rPr>
                <w:rFonts w:ascii="Segoe UI" w:eastAsia="Segoe UI" w:hAnsi="Segoe UI" w:cs="Segoe UI"/>
                <w:color w:val="404040"/>
                <w:sz w:val="18"/>
                <w:szCs w:val="18"/>
              </w:rPr>
            </w:pPr>
            <w:r>
              <w:rPr>
                <w:rFonts w:ascii="Segoe UI" w:eastAsia="Segoe UI" w:hAnsi="Segoe UI" w:cs="Segoe UI"/>
                <w:color w:val="404040"/>
                <w:sz w:val="18"/>
                <w:szCs w:val="18"/>
                <w:lang w:bidi="ar"/>
              </w:rPr>
              <w:t>长文本</w:t>
            </w:r>
          </w:p>
        </w:tc>
        <w:tc>
          <w:tcPr>
            <w:tcW w:w="1636"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5B666871" w14:textId="77777777" w:rsidR="004A0890" w:rsidRDefault="001968CB">
            <w:pPr>
              <w:widowControl/>
              <w:spacing w:line="17" w:lineRule="atLeast"/>
              <w:jc w:val="left"/>
              <w:rPr>
                <w:rFonts w:ascii="Segoe UI" w:eastAsia="Segoe UI" w:hAnsi="Segoe UI" w:cs="Segoe UI"/>
                <w:color w:val="404040"/>
                <w:sz w:val="18"/>
                <w:szCs w:val="18"/>
              </w:rPr>
            </w:pPr>
            <w:r>
              <w:rPr>
                <w:rFonts w:ascii="Segoe UI" w:eastAsia="Segoe UI" w:hAnsi="Segoe UI" w:cs="Segoe UI"/>
                <w:color w:val="404040"/>
                <w:sz w:val="18"/>
                <w:szCs w:val="18"/>
                <w:lang w:bidi="ar"/>
              </w:rPr>
              <w:t>Text</w:t>
            </w:r>
          </w:p>
        </w:tc>
        <w:tc>
          <w:tcPr>
            <w:tcW w:w="3623"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02C1ABDE" w14:textId="77777777" w:rsidR="004A0890" w:rsidRDefault="001968CB">
            <w:pPr>
              <w:widowControl/>
              <w:spacing w:line="17" w:lineRule="atLeast"/>
              <w:jc w:val="left"/>
              <w:rPr>
                <w:rFonts w:ascii="Segoe UI" w:eastAsia="Segoe UI" w:hAnsi="Segoe UI" w:cs="Segoe UI"/>
                <w:color w:val="404040"/>
                <w:sz w:val="18"/>
                <w:szCs w:val="18"/>
              </w:rPr>
            </w:pPr>
            <w:r>
              <w:rPr>
                <w:rFonts w:ascii="Segoe UI" w:eastAsia="Segoe UI" w:hAnsi="Segoe UI" w:cs="Segoe UI"/>
                <w:color w:val="404040"/>
                <w:sz w:val="18"/>
                <w:szCs w:val="18"/>
                <w:lang w:bidi="ar"/>
              </w:rPr>
              <w:t>长度不限</w:t>
            </w:r>
          </w:p>
        </w:tc>
        <w:tc>
          <w:tcPr>
            <w:tcW w:w="1754"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5AEB1DF1" w14:textId="77777777" w:rsidR="004A0890" w:rsidRDefault="001968CB">
            <w:pPr>
              <w:widowControl/>
              <w:spacing w:line="17" w:lineRule="atLeast"/>
              <w:jc w:val="left"/>
              <w:rPr>
                <w:rFonts w:ascii="Segoe UI" w:eastAsia="Segoe UI" w:hAnsi="Segoe UI" w:cs="Segoe UI"/>
                <w:color w:val="404040"/>
                <w:sz w:val="18"/>
                <w:szCs w:val="18"/>
              </w:rPr>
            </w:pPr>
            <w:r>
              <w:rPr>
                <w:rFonts w:ascii="Segoe UI" w:eastAsia="Segoe UI" w:hAnsi="Segoe UI" w:cs="Segoe UI"/>
                <w:color w:val="404040"/>
                <w:sz w:val="18"/>
                <w:szCs w:val="18"/>
                <w:lang w:bidi="ar"/>
              </w:rPr>
              <w:t>用于详细描述</w:t>
            </w:r>
          </w:p>
        </w:tc>
      </w:tr>
      <w:tr w:rsidR="004A0890" w14:paraId="4674DEB5" w14:textId="77777777">
        <w:tc>
          <w:tcPr>
            <w:tcW w:w="1636"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0" w:type="dxa"/>
              <w:bottom w:w="100" w:type="dxa"/>
              <w:right w:w="100" w:type="dxa"/>
            </w:tcMar>
            <w:vAlign w:val="center"/>
          </w:tcPr>
          <w:p w14:paraId="5C64100D" w14:textId="77777777" w:rsidR="004A0890" w:rsidRDefault="001968CB">
            <w:pPr>
              <w:widowControl/>
              <w:spacing w:line="17" w:lineRule="atLeast"/>
              <w:jc w:val="left"/>
              <w:rPr>
                <w:rFonts w:ascii="Segoe UI" w:eastAsia="Segoe UI" w:hAnsi="Segoe UI" w:cs="Segoe UI"/>
                <w:color w:val="404040"/>
                <w:sz w:val="18"/>
                <w:szCs w:val="18"/>
              </w:rPr>
            </w:pPr>
            <w:r>
              <w:rPr>
                <w:rFonts w:ascii="Segoe UI" w:eastAsia="Segoe UI" w:hAnsi="Segoe UI" w:cs="Segoe UI"/>
                <w:color w:val="404040"/>
                <w:sz w:val="18"/>
                <w:szCs w:val="18"/>
                <w:lang w:bidi="ar"/>
              </w:rPr>
              <w:t>时间</w:t>
            </w:r>
          </w:p>
        </w:tc>
        <w:tc>
          <w:tcPr>
            <w:tcW w:w="1636"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05C8A9FA" w14:textId="77777777" w:rsidR="004A0890" w:rsidRDefault="001968CB">
            <w:pPr>
              <w:widowControl/>
              <w:spacing w:line="17" w:lineRule="atLeast"/>
              <w:jc w:val="left"/>
              <w:rPr>
                <w:rFonts w:ascii="Segoe UI" w:eastAsia="Segoe UI" w:hAnsi="Segoe UI" w:cs="Segoe UI"/>
                <w:color w:val="404040"/>
                <w:sz w:val="18"/>
                <w:szCs w:val="18"/>
              </w:rPr>
            </w:pPr>
            <w:r>
              <w:rPr>
                <w:rFonts w:ascii="Segoe UI" w:eastAsia="Segoe UI" w:hAnsi="Segoe UI" w:cs="Segoe UI"/>
                <w:color w:val="404040"/>
                <w:sz w:val="18"/>
                <w:szCs w:val="18"/>
                <w:lang w:bidi="ar"/>
              </w:rPr>
              <w:t xml:space="preserve">Timestamp / </w:t>
            </w:r>
            <w:proofErr w:type="spellStart"/>
            <w:r>
              <w:rPr>
                <w:rFonts w:ascii="Segoe UI" w:eastAsia="Segoe UI" w:hAnsi="Segoe UI" w:cs="Segoe UI"/>
                <w:color w:val="404040"/>
                <w:sz w:val="18"/>
                <w:szCs w:val="18"/>
                <w:lang w:bidi="ar"/>
              </w:rPr>
              <w:lastRenderedPageBreak/>
              <w:t>DateTime</w:t>
            </w:r>
            <w:proofErr w:type="spellEnd"/>
          </w:p>
        </w:tc>
        <w:tc>
          <w:tcPr>
            <w:tcW w:w="3623"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7E2D9AD5" w14:textId="77777777" w:rsidR="004A0890" w:rsidRDefault="001968CB">
            <w:pPr>
              <w:widowControl/>
              <w:spacing w:line="17" w:lineRule="atLeast"/>
              <w:jc w:val="left"/>
              <w:rPr>
                <w:rFonts w:ascii="Segoe UI" w:eastAsia="Segoe UI" w:hAnsi="Segoe UI" w:cs="Segoe UI"/>
                <w:color w:val="404040"/>
                <w:sz w:val="18"/>
                <w:szCs w:val="18"/>
              </w:rPr>
            </w:pPr>
            <w:r>
              <w:rPr>
                <w:rFonts w:ascii="Segoe UI" w:eastAsia="Segoe UI" w:hAnsi="Segoe UI" w:cs="Segoe UI"/>
                <w:color w:val="404040"/>
                <w:sz w:val="18"/>
                <w:szCs w:val="18"/>
                <w:lang w:bidi="ar"/>
              </w:rPr>
              <w:lastRenderedPageBreak/>
              <w:t>标准日期时间格式</w:t>
            </w:r>
          </w:p>
        </w:tc>
        <w:tc>
          <w:tcPr>
            <w:tcW w:w="1754"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3699D45E" w14:textId="77777777" w:rsidR="004A0890" w:rsidRDefault="001968CB">
            <w:pPr>
              <w:widowControl/>
              <w:spacing w:line="17" w:lineRule="atLeast"/>
              <w:jc w:val="left"/>
              <w:rPr>
                <w:rFonts w:ascii="Segoe UI" w:eastAsia="Segoe UI" w:hAnsi="Segoe UI" w:cs="Segoe UI"/>
                <w:color w:val="404040"/>
                <w:sz w:val="18"/>
                <w:szCs w:val="18"/>
              </w:rPr>
            </w:pPr>
            <w:r>
              <w:rPr>
                <w:rFonts w:ascii="Segoe UI" w:eastAsia="Segoe UI" w:hAnsi="Segoe UI" w:cs="Segoe UI"/>
                <w:color w:val="404040"/>
                <w:sz w:val="18"/>
                <w:szCs w:val="18"/>
                <w:lang w:bidi="ar"/>
              </w:rPr>
              <w:t>精确到</w:t>
            </w:r>
            <w:r>
              <w:rPr>
                <w:rFonts w:ascii="Segoe UI" w:eastAsia="Segoe UI" w:hAnsi="Segoe UI" w:cs="Segoe UI" w:hint="eastAsia"/>
                <w:color w:val="404040"/>
                <w:sz w:val="18"/>
                <w:szCs w:val="18"/>
                <w:lang w:bidi="ar"/>
              </w:rPr>
              <w:t>分钟</w:t>
            </w:r>
          </w:p>
        </w:tc>
      </w:tr>
      <w:tr w:rsidR="004A0890" w14:paraId="3C5368CC" w14:textId="77777777">
        <w:tc>
          <w:tcPr>
            <w:tcW w:w="1636"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0" w:type="dxa"/>
              <w:bottom w:w="100" w:type="dxa"/>
              <w:right w:w="100" w:type="dxa"/>
            </w:tcMar>
            <w:vAlign w:val="center"/>
          </w:tcPr>
          <w:p w14:paraId="0C90A750" w14:textId="77777777" w:rsidR="004A0890" w:rsidRDefault="001968CB">
            <w:pPr>
              <w:widowControl/>
              <w:spacing w:line="17" w:lineRule="atLeast"/>
              <w:jc w:val="left"/>
              <w:rPr>
                <w:rFonts w:ascii="Segoe UI" w:eastAsia="Segoe UI" w:hAnsi="Segoe UI" w:cs="Segoe UI"/>
                <w:color w:val="404040"/>
                <w:sz w:val="18"/>
                <w:szCs w:val="18"/>
              </w:rPr>
            </w:pPr>
            <w:r>
              <w:rPr>
                <w:rFonts w:ascii="Segoe UI" w:eastAsia="Segoe UI" w:hAnsi="Segoe UI" w:cs="Segoe UI"/>
                <w:color w:val="404040"/>
                <w:sz w:val="18"/>
                <w:szCs w:val="18"/>
                <w:lang w:bidi="ar"/>
              </w:rPr>
              <w:t>日期</w:t>
            </w:r>
          </w:p>
        </w:tc>
        <w:tc>
          <w:tcPr>
            <w:tcW w:w="1636"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246F6E92" w14:textId="77777777" w:rsidR="004A0890" w:rsidRDefault="001968CB">
            <w:pPr>
              <w:widowControl/>
              <w:spacing w:line="17" w:lineRule="atLeast"/>
              <w:jc w:val="left"/>
              <w:rPr>
                <w:rFonts w:ascii="Segoe UI" w:eastAsia="Segoe UI" w:hAnsi="Segoe UI" w:cs="Segoe UI"/>
                <w:color w:val="404040"/>
                <w:sz w:val="18"/>
                <w:szCs w:val="18"/>
              </w:rPr>
            </w:pPr>
            <w:r>
              <w:rPr>
                <w:rFonts w:ascii="Segoe UI" w:eastAsia="Segoe UI" w:hAnsi="Segoe UI" w:cs="Segoe UI"/>
                <w:color w:val="404040"/>
                <w:sz w:val="18"/>
                <w:szCs w:val="18"/>
                <w:lang w:bidi="ar"/>
              </w:rPr>
              <w:t>Date</w:t>
            </w:r>
          </w:p>
        </w:tc>
        <w:tc>
          <w:tcPr>
            <w:tcW w:w="3623"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61F1ADF4" w14:textId="77777777" w:rsidR="004A0890" w:rsidRDefault="001968CB">
            <w:pPr>
              <w:widowControl/>
              <w:spacing w:line="17" w:lineRule="atLeast"/>
              <w:jc w:val="left"/>
              <w:rPr>
                <w:rFonts w:ascii="Segoe UI" w:eastAsia="Segoe UI" w:hAnsi="Segoe UI" w:cs="Segoe UI"/>
                <w:color w:val="404040"/>
                <w:sz w:val="18"/>
                <w:szCs w:val="18"/>
              </w:rPr>
            </w:pPr>
            <w:r>
              <w:rPr>
                <w:rFonts w:ascii="Segoe UI" w:eastAsia="Segoe UI" w:hAnsi="Segoe UI" w:cs="Segoe UI"/>
                <w:color w:val="404040"/>
                <w:sz w:val="18"/>
                <w:szCs w:val="18"/>
                <w:lang w:bidi="ar"/>
              </w:rPr>
              <w:t>标准日期格式</w:t>
            </w:r>
            <w:r>
              <w:rPr>
                <w:rFonts w:ascii="Segoe UI" w:eastAsia="Segoe UI" w:hAnsi="Segoe UI" w:cs="Segoe UI"/>
                <w:color w:val="404040"/>
                <w:sz w:val="18"/>
                <w:szCs w:val="18"/>
                <w:lang w:bidi="ar"/>
              </w:rPr>
              <w:t xml:space="preserve"> </w:t>
            </w:r>
          </w:p>
        </w:tc>
        <w:tc>
          <w:tcPr>
            <w:tcW w:w="1754"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0FAB5E75" w14:textId="77777777" w:rsidR="004A0890" w:rsidRDefault="004A0890">
            <w:pPr>
              <w:rPr>
                <w:rFonts w:ascii="Segoe UI" w:eastAsia="Segoe UI" w:hAnsi="Segoe UI" w:cs="Segoe UI"/>
                <w:color w:val="404040"/>
                <w:sz w:val="18"/>
                <w:szCs w:val="18"/>
              </w:rPr>
            </w:pPr>
          </w:p>
        </w:tc>
      </w:tr>
      <w:tr w:rsidR="004A0890" w14:paraId="0278A6BD" w14:textId="77777777">
        <w:tc>
          <w:tcPr>
            <w:tcW w:w="1636"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0" w:type="dxa"/>
              <w:bottom w:w="100" w:type="dxa"/>
              <w:right w:w="100" w:type="dxa"/>
            </w:tcMar>
            <w:vAlign w:val="center"/>
          </w:tcPr>
          <w:p w14:paraId="66E84016" w14:textId="77777777" w:rsidR="004A0890" w:rsidRDefault="001968CB">
            <w:pPr>
              <w:widowControl/>
              <w:spacing w:line="17" w:lineRule="atLeast"/>
              <w:jc w:val="left"/>
              <w:rPr>
                <w:rFonts w:ascii="Segoe UI" w:eastAsia="Segoe UI" w:hAnsi="Segoe UI" w:cs="Segoe UI"/>
                <w:color w:val="404040"/>
                <w:sz w:val="18"/>
                <w:szCs w:val="18"/>
              </w:rPr>
            </w:pPr>
            <w:r>
              <w:rPr>
                <w:rFonts w:ascii="Segoe UI" w:eastAsia="Segoe UI" w:hAnsi="Segoe UI" w:cs="Segoe UI"/>
                <w:color w:val="404040"/>
                <w:sz w:val="18"/>
                <w:szCs w:val="18"/>
                <w:lang w:bidi="ar"/>
              </w:rPr>
              <w:t>时间间隔</w:t>
            </w:r>
          </w:p>
        </w:tc>
        <w:tc>
          <w:tcPr>
            <w:tcW w:w="1636"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76EF6DFF" w14:textId="77777777" w:rsidR="004A0890" w:rsidRDefault="001968CB">
            <w:pPr>
              <w:widowControl/>
              <w:spacing w:line="17" w:lineRule="atLeast"/>
              <w:jc w:val="left"/>
              <w:rPr>
                <w:rFonts w:ascii="Segoe UI" w:eastAsia="Segoe UI" w:hAnsi="Segoe UI" w:cs="Segoe UI"/>
                <w:color w:val="404040"/>
                <w:sz w:val="18"/>
                <w:szCs w:val="18"/>
              </w:rPr>
            </w:pPr>
            <w:r>
              <w:rPr>
                <w:rFonts w:ascii="Segoe UI" w:eastAsia="Segoe UI" w:hAnsi="Segoe UI" w:cs="Segoe UI"/>
                <w:color w:val="404040"/>
                <w:sz w:val="18"/>
                <w:szCs w:val="18"/>
                <w:lang w:bidi="ar"/>
              </w:rPr>
              <w:t>Duration</w:t>
            </w:r>
          </w:p>
        </w:tc>
        <w:tc>
          <w:tcPr>
            <w:tcW w:w="3623"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5A5BBFF4" w14:textId="77777777" w:rsidR="004A0890" w:rsidRDefault="001968CB">
            <w:pPr>
              <w:widowControl/>
              <w:spacing w:line="17" w:lineRule="atLeast"/>
              <w:jc w:val="left"/>
              <w:rPr>
                <w:rFonts w:ascii="Segoe UI" w:eastAsia="Segoe UI" w:hAnsi="Segoe UI" w:cs="Segoe UI"/>
                <w:color w:val="404040"/>
                <w:sz w:val="18"/>
                <w:szCs w:val="18"/>
              </w:rPr>
            </w:pPr>
            <w:r>
              <w:rPr>
                <w:rFonts w:ascii="Segoe UI" w:eastAsia="Segoe UI" w:hAnsi="Segoe UI" w:cs="Segoe UI"/>
                <w:color w:val="404040"/>
                <w:sz w:val="18"/>
                <w:szCs w:val="18"/>
                <w:lang w:bidi="ar"/>
              </w:rPr>
              <w:t>起始时间</w:t>
            </w:r>
            <w:r>
              <w:rPr>
                <w:rFonts w:ascii="Segoe UI" w:eastAsia="Segoe UI" w:hAnsi="Segoe UI" w:cs="Segoe UI"/>
                <w:color w:val="404040"/>
                <w:sz w:val="18"/>
                <w:szCs w:val="18"/>
                <w:lang w:bidi="ar"/>
              </w:rPr>
              <w:t xml:space="preserve"> + </w:t>
            </w:r>
            <w:r>
              <w:rPr>
                <w:rFonts w:ascii="Segoe UI" w:eastAsia="Segoe UI" w:hAnsi="Segoe UI" w:cs="Segoe UI"/>
                <w:color w:val="404040"/>
                <w:sz w:val="18"/>
                <w:szCs w:val="18"/>
                <w:lang w:bidi="ar"/>
              </w:rPr>
              <w:t>结束时间</w:t>
            </w:r>
            <w:r>
              <w:rPr>
                <w:rFonts w:ascii="Segoe UI" w:eastAsia="Segoe UI" w:hAnsi="Segoe UI" w:cs="Segoe UI"/>
                <w:color w:val="404040"/>
                <w:sz w:val="18"/>
                <w:szCs w:val="18"/>
                <w:lang w:bidi="ar"/>
              </w:rPr>
              <w:t xml:space="preserve"> </w:t>
            </w:r>
            <w:r>
              <w:rPr>
                <w:rFonts w:ascii="Segoe UI" w:eastAsia="Segoe UI" w:hAnsi="Segoe UI" w:cs="Segoe UI"/>
                <w:color w:val="404040"/>
                <w:sz w:val="18"/>
                <w:szCs w:val="18"/>
                <w:lang w:bidi="ar"/>
              </w:rPr>
              <w:t>或</w:t>
            </w:r>
            <w:r>
              <w:rPr>
                <w:rFonts w:ascii="Segoe UI" w:eastAsia="Segoe UI" w:hAnsi="Segoe UI" w:cs="Segoe UI"/>
                <w:color w:val="404040"/>
                <w:sz w:val="18"/>
                <w:szCs w:val="18"/>
                <w:lang w:bidi="ar"/>
              </w:rPr>
              <w:t xml:space="preserve"> </w:t>
            </w:r>
            <w:r>
              <w:rPr>
                <w:rFonts w:ascii="Segoe UI" w:eastAsia="Segoe UI" w:hAnsi="Segoe UI" w:cs="Segoe UI"/>
                <w:color w:val="404040"/>
                <w:sz w:val="18"/>
                <w:szCs w:val="18"/>
                <w:lang w:bidi="ar"/>
              </w:rPr>
              <w:t>起始时间</w:t>
            </w:r>
            <w:r>
              <w:rPr>
                <w:rFonts w:ascii="Segoe UI" w:eastAsia="Segoe UI" w:hAnsi="Segoe UI" w:cs="Segoe UI"/>
                <w:color w:val="404040"/>
                <w:sz w:val="18"/>
                <w:szCs w:val="18"/>
                <w:lang w:bidi="ar"/>
              </w:rPr>
              <w:t xml:space="preserve"> + </w:t>
            </w:r>
            <w:r>
              <w:rPr>
                <w:rFonts w:ascii="Segoe UI" w:eastAsia="Segoe UI" w:hAnsi="Segoe UI" w:cs="Segoe UI"/>
                <w:color w:val="404040"/>
                <w:sz w:val="18"/>
                <w:szCs w:val="18"/>
                <w:lang w:bidi="ar"/>
              </w:rPr>
              <w:t>时长</w:t>
            </w:r>
            <w:r>
              <w:rPr>
                <w:rFonts w:ascii="Segoe UI" w:eastAsia="Segoe UI" w:hAnsi="Segoe UI" w:cs="Segoe UI"/>
                <w:color w:val="404040"/>
                <w:sz w:val="18"/>
                <w:szCs w:val="18"/>
                <w:lang w:bidi="ar"/>
              </w:rPr>
              <w:t>(</w:t>
            </w:r>
            <w:r>
              <w:rPr>
                <w:rFonts w:ascii="Segoe UI" w:eastAsia="Segoe UI" w:hAnsi="Segoe UI" w:cs="Segoe UI"/>
                <w:color w:val="404040"/>
                <w:sz w:val="18"/>
                <w:szCs w:val="18"/>
                <w:lang w:bidi="ar"/>
              </w:rPr>
              <w:t>分钟</w:t>
            </w:r>
            <w:r>
              <w:rPr>
                <w:rFonts w:ascii="Segoe UI" w:eastAsia="Segoe UI" w:hAnsi="Segoe UI" w:cs="Segoe UI"/>
                <w:color w:val="404040"/>
                <w:sz w:val="18"/>
                <w:szCs w:val="18"/>
                <w:lang w:bidi="ar"/>
              </w:rPr>
              <w:t>)</w:t>
            </w:r>
          </w:p>
        </w:tc>
        <w:tc>
          <w:tcPr>
            <w:tcW w:w="1754"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0CDFD846" w14:textId="77777777" w:rsidR="004A0890" w:rsidRDefault="001968CB">
            <w:pPr>
              <w:widowControl/>
              <w:spacing w:line="17" w:lineRule="atLeast"/>
              <w:jc w:val="left"/>
              <w:rPr>
                <w:rFonts w:ascii="Segoe UI" w:eastAsia="Segoe UI" w:hAnsi="Segoe UI" w:cs="Segoe UI"/>
                <w:color w:val="404040"/>
                <w:sz w:val="18"/>
                <w:szCs w:val="18"/>
              </w:rPr>
            </w:pPr>
            <w:r>
              <w:rPr>
                <w:rFonts w:ascii="Segoe UI" w:eastAsia="Segoe UI" w:hAnsi="Segoe UI" w:cs="Segoe UI"/>
                <w:color w:val="404040"/>
                <w:sz w:val="18"/>
                <w:szCs w:val="18"/>
                <w:lang w:bidi="ar"/>
              </w:rPr>
              <w:t>精确到分钟</w:t>
            </w:r>
          </w:p>
        </w:tc>
      </w:tr>
      <w:tr w:rsidR="004A0890" w14:paraId="03A61BF0" w14:textId="77777777">
        <w:tc>
          <w:tcPr>
            <w:tcW w:w="1636"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0" w:type="dxa"/>
              <w:bottom w:w="100" w:type="dxa"/>
              <w:right w:w="100" w:type="dxa"/>
            </w:tcMar>
            <w:vAlign w:val="center"/>
          </w:tcPr>
          <w:p w14:paraId="69A141B4" w14:textId="77777777" w:rsidR="004A0890" w:rsidRDefault="001968CB">
            <w:pPr>
              <w:widowControl/>
              <w:spacing w:line="17" w:lineRule="atLeast"/>
              <w:jc w:val="left"/>
              <w:rPr>
                <w:rFonts w:ascii="Segoe UI" w:eastAsia="Segoe UI" w:hAnsi="Segoe UI" w:cs="Segoe UI"/>
                <w:color w:val="404040"/>
                <w:sz w:val="18"/>
                <w:szCs w:val="18"/>
              </w:rPr>
            </w:pPr>
            <w:r>
              <w:rPr>
                <w:rFonts w:ascii="Segoe UI" w:eastAsia="Segoe UI" w:hAnsi="Segoe UI" w:cs="Segoe UI"/>
                <w:color w:val="404040"/>
                <w:sz w:val="18"/>
                <w:szCs w:val="18"/>
                <w:lang w:bidi="ar"/>
              </w:rPr>
              <w:t>金额</w:t>
            </w:r>
          </w:p>
        </w:tc>
        <w:tc>
          <w:tcPr>
            <w:tcW w:w="1636"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6A627433" w14:textId="77777777" w:rsidR="004A0890" w:rsidRDefault="001968CB">
            <w:pPr>
              <w:widowControl/>
              <w:spacing w:line="17" w:lineRule="atLeast"/>
              <w:jc w:val="left"/>
              <w:rPr>
                <w:rFonts w:ascii="Segoe UI" w:eastAsia="Segoe UI" w:hAnsi="Segoe UI" w:cs="Segoe UI"/>
                <w:color w:val="404040"/>
                <w:sz w:val="18"/>
                <w:szCs w:val="18"/>
              </w:rPr>
            </w:pPr>
            <w:r>
              <w:rPr>
                <w:rFonts w:ascii="Segoe UI" w:eastAsia="Segoe UI" w:hAnsi="Segoe UI" w:cs="Segoe UI"/>
                <w:color w:val="404040"/>
                <w:sz w:val="18"/>
                <w:szCs w:val="18"/>
                <w:lang w:bidi="ar"/>
              </w:rPr>
              <w:t>Decimal</w:t>
            </w:r>
          </w:p>
        </w:tc>
        <w:tc>
          <w:tcPr>
            <w:tcW w:w="3623"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5E10C941" w14:textId="77777777" w:rsidR="004A0890" w:rsidRDefault="001968CB">
            <w:pPr>
              <w:widowControl/>
              <w:spacing w:line="17" w:lineRule="atLeast"/>
              <w:jc w:val="left"/>
              <w:rPr>
                <w:rFonts w:ascii="Segoe UI" w:eastAsia="Segoe UI" w:hAnsi="Segoe UI" w:cs="Segoe UI"/>
                <w:color w:val="404040"/>
                <w:sz w:val="18"/>
                <w:szCs w:val="18"/>
              </w:rPr>
            </w:pPr>
            <w:r>
              <w:rPr>
                <w:rFonts w:ascii="Segoe UI" w:eastAsia="Segoe UI" w:hAnsi="Segoe UI" w:cs="Segoe UI"/>
                <w:color w:val="404040"/>
                <w:sz w:val="18"/>
                <w:szCs w:val="18"/>
                <w:lang w:bidi="ar"/>
              </w:rPr>
              <w:t>&gt;= 0.00</w:t>
            </w:r>
          </w:p>
        </w:tc>
        <w:tc>
          <w:tcPr>
            <w:tcW w:w="1754"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45059EB3" w14:textId="77777777" w:rsidR="004A0890" w:rsidRDefault="001968CB">
            <w:pPr>
              <w:widowControl/>
              <w:spacing w:line="17" w:lineRule="atLeast"/>
              <w:jc w:val="left"/>
              <w:rPr>
                <w:rFonts w:ascii="Segoe UI" w:eastAsia="Segoe UI" w:hAnsi="Segoe UI" w:cs="Segoe UI"/>
                <w:color w:val="404040"/>
                <w:sz w:val="18"/>
                <w:szCs w:val="18"/>
              </w:rPr>
            </w:pPr>
            <w:r>
              <w:rPr>
                <w:rFonts w:ascii="Segoe UI" w:eastAsia="Segoe UI" w:hAnsi="Segoe UI" w:cs="Segoe UI"/>
                <w:color w:val="404040"/>
                <w:sz w:val="18"/>
                <w:szCs w:val="18"/>
                <w:lang w:bidi="ar"/>
              </w:rPr>
              <w:t>精确到分</w:t>
            </w:r>
            <w:r>
              <w:rPr>
                <w:rFonts w:ascii="Segoe UI" w:eastAsia="Segoe UI" w:hAnsi="Segoe UI" w:cs="Segoe UI"/>
                <w:color w:val="404040"/>
                <w:sz w:val="18"/>
                <w:szCs w:val="18"/>
                <w:lang w:bidi="ar"/>
              </w:rPr>
              <w:t xml:space="preserve"> (</w:t>
            </w:r>
            <w:r>
              <w:rPr>
                <w:rFonts w:ascii="Segoe UI" w:eastAsia="Segoe UI" w:hAnsi="Segoe UI" w:cs="Segoe UI"/>
                <w:color w:val="404040"/>
                <w:sz w:val="18"/>
                <w:szCs w:val="18"/>
                <w:lang w:bidi="ar"/>
              </w:rPr>
              <w:t>小数点后两位</w:t>
            </w:r>
            <w:r>
              <w:rPr>
                <w:rFonts w:ascii="Segoe UI" w:eastAsia="Segoe UI" w:hAnsi="Segoe UI" w:cs="Segoe UI"/>
                <w:color w:val="404040"/>
                <w:sz w:val="18"/>
                <w:szCs w:val="18"/>
                <w:lang w:bidi="ar"/>
              </w:rPr>
              <w:t>)</w:t>
            </w:r>
          </w:p>
        </w:tc>
      </w:tr>
      <w:tr w:rsidR="004A0890" w14:paraId="1D301436" w14:textId="77777777">
        <w:tc>
          <w:tcPr>
            <w:tcW w:w="1636"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0" w:type="dxa"/>
              <w:bottom w:w="100" w:type="dxa"/>
              <w:right w:w="100" w:type="dxa"/>
            </w:tcMar>
            <w:vAlign w:val="center"/>
          </w:tcPr>
          <w:p w14:paraId="168A70AD" w14:textId="77777777" w:rsidR="004A0890" w:rsidRDefault="001968CB">
            <w:pPr>
              <w:widowControl/>
              <w:spacing w:line="17" w:lineRule="atLeast"/>
              <w:jc w:val="left"/>
              <w:rPr>
                <w:rFonts w:ascii="Segoe UI" w:eastAsia="Segoe UI" w:hAnsi="Segoe UI" w:cs="Segoe UI"/>
                <w:color w:val="404040"/>
                <w:sz w:val="18"/>
                <w:szCs w:val="18"/>
              </w:rPr>
            </w:pPr>
            <w:r>
              <w:rPr>
                <w:rFonts w:ascii="Segoe UI" w:eastAsia="Segoe UI" w:hAnsi="Segoe UI" w:cs="Segoe UI"/>
                <w:color w:val="404040"/>
                <w:sz w:val="18"/>
                <w:szCs w:val="18"/>
                <w:lang w:bidi="ar"/>
              </w:rPr>
              <w:t>评分</w:t>
            </w:r>
          </w:p>
        </w:tc>
        <w:tc>
          <w:tcPr>
            <w:tcW w:w="1636"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58114FF3" w14:textId="77777777" w:rsidR="004A0890" w:rsidRDefault="001968CB">
            <w:pPr>
              <w:widowControl/>
              <w:spacing w:line="17" w:lineRule="atLeast"/>
              <w:jc w:val="left"/>
              <w:rPr>
                <w:rFonts w:ascii="Segoe UI" w:eastAsia="Segoe UI" w:hAnsi="Segoe UI" w:cs="Segoe UI"/>
                <w:color w:val="404040"/>
                <w:sz w:val="18"/>
                <w:szCs w:val="18"/>
              </w:rPr>
            </w:pPr>
            <w:r>
              <w:rPr>
                <w:rFonts w:ascii="Segoe UI" w:eastAsia="Segoe UI" w:hAnsi="Segoe UI" w:cs="Segoe UI"/>
                <w:color w:val="404040"/>
                <w:sz w:val="18"/>
                <w:szCs w:val="18"/>
                <w:lang w:bidi="ar"/>
              </w:rPr>
              <w:t>Integer</w:t>
            </w:r>
          </w:p>
        </w:tc>
        <w:tc>
          <w:tcPr>
            <w:tcW w:w="3623"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2B34F279" w14:textId="77777777" w:rsidR="004A0890" w:rsidRDefault="001968CB">
            <w:pPr>
              <w:widowControl/>
              <w:spacing w:line="17" w:lineRule="atLeast"/>
              <w:jc w:val="left"/>
              <w:rPr>
                <w:rFonts w:ascii="Segoe UI" w:eastAsia="Segoe UI" w:hAnsi="Segoe UI" w:cs="Segoe UI"/>
                <w:color w:val="404040"/>
                <w:sz w:val="18"/>
                <w:szCs w:val="18"/>
              </w:rPr>
            </w:pPr>
            <w:r>
              <w:rPr>
                <w:rFonts w:ascii="Segoe UI" w:eastAsia="Segoe UI" w:hAnsi="Segoe UI" w:cs="Segoe UI"/>
                <w:color w:val="404040"/>
                <w:sz w:val="18"/>
                <w:szCs w:val="18"/>
                <w:lang w:bidi="ar"/>
              </w:rPr>
              <w:t>1 ~ 5</w:t>
            </w:r>
          </w:p>
        </w:tc>
        <w:tc>
          <w:tcPr>
            <w:tcW w:w="1754"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2946D397" w14:textId="77777777" w:rsidR="004A0890" w:rsidRDefault="004A0890">
            <w:pPr>
              <w:rPr>
                <w:rFonts w:ascii="Segoe UI" w:eastAsia="Segoe UI" w:hAnsi="Segoe UI" w:cs="Segoe UI"/>
                <w:color w:val="404040"/>
                <w:sz w:val="18"/>
                <w:szCs w:val="18"/>
              </w:rPr>
            </w:pPr>
          </w:p>
        </w:tc>
      </w:tr>
      <w:tr w:rsidR="004A0890" w14:paraId="6CBED3A2" w14:textId="77777777">
        <w:tc>
          <w:tcPr>
            <w:tcW w:w="1636"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0" w:type="dxa"/>
              <w:bottom w:w="100" w:type="dxa"/>
              <w:right w:w="100" w:type="dxa"/>
            </w:tcMar>
            <w:vAlign w:val="center"/>
          </w:tcPr>
          <w:p w14:paraId="5884129D" w14:textId="77777777" w:rsidR="004A0890" w:rsidRDefault="001968CB">
            <w:pPr>
              <w:widowControl/>
              <w:spacing w:line="17" w:lineRule="atLeast"/>
              <w:jc w:val="left"/>
              <w:rPr>
                <w:rFonts w:ascii="Segoe UI" w:eastAsia="Segoe UI" w:hAnsi="Segoe UI" w:cs="Segoe UI"/>
                <w:color w:val="404040"/>
                <w:sz w:val="18"/>
                <w:szCs w:val="18"/>
              </w:rPr>
            </w:pPr>
            <w:r>
              <w:rPr>
                <w:rFonts w:ascii="Segoe UI" w:eastAsia="Segoe UI" w:hAnsi="Segoe UI" w:cs="Segoe UI"/>
                <w:color w:val="404040"/>
                <w:sz w:val="18"/>
                <w:szCs w:val="18"/>
                <w:lang w:bidi="ar"/>
              </w:rPr>
              <w:t>布尔值</w:t>
            </w:r>
          </w:p>
        </w:tc>
        <w:tc>
          <w:tcPr>
            <w:tcW w:w="1636"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5DCAF750" w14:textId="77777777" w:rsidR="004A0890" w:rsidRDefault="001968CB">
            <w:pPr>
              <w:widowControl/>
              <w:spacing w:line="17" w:lineRule="atLeast"/>
              <w:jc w:val="left"/>
              <w:rPr>
                <w:rFonts w:ascii="Segoe UI" w:eastAsia="Segoe UI" w:hAnsi="Segoe UI" w:cs="Segoe UI"/>
                <w:color w:val="404040"/>
                <w:sz w:val="18"/>
                <w:szCs w:val="18"/>
              </w:rPr>
            </w:pPr>
            <w:r>
              <w:rPr>
                <w:rFonts w:ascii="Segoe UI" w:eastAsia="Segoe UI" w:hAnsi="Segoe UI" w:cs="Segoe UI"/>
                <w:color w:val="404040"/>
                <w:sz w:val="18"/>
                <w:szCs w:val="18"/>
                <w:lang w:bidi="ar"/>
              </w:rPr>
              <w:t>Boolean</w:t>
            </w:r>
          </w:p>
        </w:tc>
        <w:tc>
          <w:tcPr>
            <w:tcW w:w="3623"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4E7E8F94" w14:textId="77777777" w:rsidR="004A0890" w:rsidRDefault="001968CB">
            <w:pPr>
              <w:widowControl/>
              <w:spacing w:line="17" w:lineRule="atLeast"/>
              <w:jc w:val="left"/>
              <w:rPr>
                <w:rFonts w:ascii="Segoe UI" w:eastAsia="Segoe UI" w:hAnsi="Segoe UI" w:cs="Segoe UI"/>
                <w:color w:val="404040"/>
                <w:sz w:val="18"/>
                <w:szCs w:val="18"/>
              </w:rPr>
            </w:pPr>
            <w:r>
              <w:rPr>
                <w:rFonts w:ascii="Segoe UI" w:eastAsia="Segoe UI" w:hAnsi="Segoe UI" w:cs="Segoe UI"/>
                <w:color w:val="404040"/>
                <w:sz w:val="18"/>
                <w:szCs w:val="18"/>
                <w:lang w:bidi="ar"/>
              </w:rPr>
              <w:t>true / false</w:t>
            </w:r>
          </w:p>
        </w:tc>
        <w:tc>
          <w:tcPr>
            <w:tcW w:w="1754"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68570099" w14:textId="77777777" w:rsidR="004A0890" w:rsidRDefault="004A0890">
            <w:pPr>
              <w:rPr>
                <w:rFonts w:ascii="Segoe UI" w:eastAsia="Segoe UI" w:hAnsi="Segoe UI" w:cs="Segoe UI"/>
                <w:color w:val="404040"/>
                <w:sz w:val="18"/>
                <w:szCs w:val="18"/>
              </w:rPr>
            </w:pPr>
          </w:p>
        </w:tc>
      </w:tr>
      <w:tr w:rsidR="004A0890" w14:paraId="268537D6" w14:textId="77777777">
        <w:tc>
          <w:tcPr>
            <w:tcW w:w="1636"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0" w:type="dxa"/>
              <w:bottom w:w="100" w:type="dxa"/>
              <w:right w:w="100" w:type="dxa"/>
            </w:tcMar>
            <w:vAlign w:val="center"/>
          </w:tcPr>
          <w:p w14:paraId="6FC9D6D3" w14:textId="77777777" w:rsidR="004A0890" w:rsidRDefault="001968CB">
            <w:pPr>
              <w:widowControl/>
              <w:spacing w:line="17" w:lineRule="atLeast"/>
              <w:jc w:val="left"/>
              <w:rPr>
                <w:rFonts w:ascii="Segoe UI" w:eastAsia="Segoe UI" w:hAnsi="Segoe UI" w:cs="Segoe UI"/>
                <w:color w:val="404040"/>
                <w:sz w:val="18"/>
                <w:szCs w:val="18"/>
              </w:rPr>
            </w:pPr>
            <w:r>
              <w:rPr>
                <w:rFonts w:ascii="Segoe UI" w:eastAsia="Segoe UI" w:hAnsi="Segoe UI" w:cs="Segoe UI"/>
                <w:color w:val="404040"/>
                <w:sz w:val="18"/>
                <w:szCs w:val="18"/>
                <w:lang w:bidi="ar"/>
              </w:rPr>
              <w:t>图片</w:t>
            </w:r>
          </w:p>
        </w:tc>
        <w:tc>
          <w:tcPr>
            <w:tcW w:w="1636"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2D4348ED" w14:textId="77777777" w:rsidR="004A0890" w:rsidRDefault="001968CB">
            <w:pPr>
              <w:widowControl/>
              <w:spacing w:line="17" w:lineRule="atLeast"/>
              <w:jc w:val="left"/>
              <w:rPr>
                <w:rFonts w:ascii="Segoe UI" w:eastAsia="Segoe UI" w:hAnsi="Segoe UI" w:cs="Segoe UI"/>
                <w:color w:val="404040"/>
                <w:sz w:val="18"/>
                <w:szCs w:val="18"/>
              </w:rPr>
            </w:pPr>
            <w:r>
              <w:rPr>
                <w:rFonts w:ascii="Segoe UI" w:eastAsia="Segoe UI" w:hAnsi="Segoe UI" w:cs="Segoe UI"/>
                <w:color w:val="404040"/>
                <w:sz w:val="18"/>
                <w:szCs w:val="18"/>
                <w:lang w:bidi="ar"/>
              </w:rPr>
              <w:t>URL (</w:t>
            </w:r>
            <w:r>
              <w:rPr>
                <w:rFonts w:ascii="Segoe UI" w:eastAsia="Segoe UI" w:hAnsi="Segoe UI" w:cs="Segoe UI"/>
                <w:color w:val="404040"/>
                <w:sz w:val="18"/>
                <w:szCs w:val="18"/>
                <w:lang w:bidi="ar"/>
              </w:rPr>
              <w:t>存储路径</w:t>
            </w:r>
            <w:r>
              <w:rPr>
                <w:rFonts w:ascii="Segoe UI" w:eastAsia="Segoe UI" w:hAnsi="Segoe UI" w:cs="Segoe UI"/>
                <w:color w:val="404040"/>
                <w:sz w:val="18"/>
                <w:szCs w:val="18"/>
                <w:lang w:bidi="ar"/>
              </w:rPr>
              <w:t>)</w:t>
            </w:r>
          </w:p>
        </w:tc>
        <w:tc>
          <w:tcPr>
            <w:tcW w:w="3623"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095171B6" w14:textId="77777777" w:rsidR="004A0890" w:rsidRDefault="001968CB">
            <w:pPr>
              <w:widowControl/>
              <w:spacing w:line="17" w:lineRule="atLeast"/>
              <w:jc w:val="left"/>
              <w:rPr>
                <w:rFonts w:ascii="Segoe UI" w:eastAsia="Segoe UI" w:hAnsi="Segoe UI" w:cs="Segoe UI"/>
                <w:color w:val="404040"/>
                <w:sz w:val="18"/>
                <w:szCs w:val="18"/>
              </w:rPr>
            </w:pPr>
            <w:r>
              <w:rPr>
                <w:rFonts w:ascii="Segoe UI" w:eastAsia="Segoe UI" w:hAnsi="Segoe UI" w:cs="Segoe UI"/>
                <w:color w:val="404040"/>
                <w:sz w:val="18"/>
                <w:szCs w:val="18"/>
                <w:lang w:bidi="ar"/>
              </w:rPr>
              <w:t>支持格式</w:t>
            </w:r>
            <w:r>
              <w:rPr>
                <w:rFonts w:ascii="Segoe UI" w:eastAsia="Segoe UI" w:hAnsi="Segoe UI" w:cs="Segoe UI"/>
                <w:color w:val="404040"/>
                <w:sz w:val="18"/>
                <w:szCs w:val="18"/>
                <w:lang w:bidi="ar"/>
              </w:rPr>
              <w:t xml:space="preserve">: JPG, PNG, </w:t>
            </w:r>
            <w:proofErr w:type="spellStart"/>
            <w:r>
              <w:rPr>
                <w:rFonts w:ascii="Segoe UI" w:eastAsia="Segoe UI" w:hAnsi="Segoe UI" w:cs="Segoe UI"/>
                <w:color w:val="404040"/>
                <w:sz w:val="18"/>
                <w:szCs w:val="18"/>
                <w:lang w:bidi="ar"/>
              </w:rPr>
              <w:t>WebP</w:t>
            </w:r>
            <w:proofErr w:type="spellEnd"/>
            <w:r>
              <w:rPr>
                <w:rFonts w:ascii="Segoe UI" w:eastAsia="Segoe UI" w:hAnsi="Segoe UI" w:cs="Segoe UI"/>
                <w:color w:val="404040"/>
                <w:sz w:val="18"/>
                <w:szCs w:val="18"/>
                <w:lang w:bidi="ar"/>
              </w:rPr>
              <w:t xml:space="preserve">; </w:t>
            </w:r>
            <w:r>
              <w:rPr>
                <w:rFonts w:ascii="Segoe UI" w:eastAsia="Segoe UI" w:hAnsi="Segoe UI" w:cs="Segoe UI"/>
                <w:color w:val="404040"/>
                <w:sz w:val="18"/>
                <w:szCs w:val="18"/>
                <w:lang w:bidi="ar"/>
              </w:rPr>
              <w:t>大小</w:t>
            </w:r>
            <w:r>
              <w:rPr>
                <w:rFonts w:ascii="Segoe UI" w:eastAsia="Segoe UI" w:hAnsi="Segoe UI" w:cs="Segoe UI"/>
                <w:color w:val="404040"/>
                <w:sz w:val="18"/>
                <w:szCs w:val="18"/>
                <w:lang w:bidi="ar"/>
              </w:rPr>
              <w:t xml:space="preserve"> &lt; 2MB</w:t>
            </w:r>
          </w:p>
        </w:tc>
        <w:tc>
          <w:tcPr>
            <w:tcW w:w="1754"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1483FCC8" w14:textId="77777777" w:rsidR="004A0890" w:rsidRDefault="001968CB">
            <w:pPr>
              <w:widowControl/>
              <w:spacing w:line="17" w:lineRule="atLeast"/>
              <w:jc w:val="left"/>
              <w:rPr>
                <w:rFonts w:ascii="Segoe UI" w:eastAsia="Segoe UI" w:hAnsi="Segoe UI" w:cs="Segoe UI"/>
                <w:color w:val="404040"/>
                <w:sz w:val="18"/>
                <w:szCs w:val="18"/>
              </w:rPr>
            </w:pPr>
            <w:r>
              <w:rPr>
                <w:rFonts w:ascii="Segoe UI" w:eastAsia="Segoe UI" w:hAnsi="Segoe UI" w:cs="Segoe UI"/>
                <w:color w:val="404040"/>
                <w:sz w:val="18"/>
                <w:szCs w:val="18"/>
                <w:lang w:bidi="ar"/>
              </w:rPr>
              <w:t>前端上传时压缩</w:t>
            </w:r>
          </w:p>
        </w:tc>
      </w:tr>
      <w:tr w:rsidR="004A0890" w14:paraId="036CD8EF" w14:textId="77777777">
        <w:tc>
          <w:tcPr>
            <w:tcW w:w="1636"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0" w:type="dxa"/>
              <w:bottom w:w="100" w:type="dxa"/>
              <w:right w:w="100" w:type="dxa"/>
            </w:tcMar>
            <w:vAlign w:val="center"/>
          </w:tcPr>
          <w:p w14:paraId="5FBBC28A" w14:textId="77777777" w:rsidR="004A0890" w:rsidRDefault="001968CB">
            <w:pPr>
              <w:widowControl/>
              <w:spacing w:line="17" w:lineRule="atLeast"/>
              <w:jc w:val="left"/>
              <w:rPr>
                <w:rFonts w:ascii="Segoe UI" w:eastAsia="Segoe UI" w:hAnsi="Segoe UI" w:cs="Segoe UI"/>
                <w:color w:val="404040"/>
                <w:sz w:val="18"/>
                <w:szCs w:val="18"/>
              </w:rPr>
            </w:pPr>
            <w:r>
              <w:rPr>
                <w:rFonts w:ascii="Segoe UI" w:eastAsia="Segoe UI" w:hAnsi="Segoe UI" w:cs="Segoe UI"/>
                <w:color w:val="404040"/>
                <w:sz w:val="18"/>
                <w:szCs w:val="18"/>
                <w:lang w:bidi="ar"/>
              </w:rPr>
              <w:t>手机号</w:t>
            </w:r>
          </w:p>
        </w:tc>
        <w:tc>
          <w:tcPr>
            <w:tcW w:w="1636"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41231202" w14:textId="77777777" w:rsidR="004A0890" w:rsidRDefault="001968CB">
            <w:pPr>
              <w:widowControl/>
              <w:spacing w:line="17" w:lineRule="atLeast"/>
              <w:jc w:val="left"/>
              <w:rPr>
                <w:rFonts w:ascii="Segoe UI" w:eastAsia="Segoe UI" w:hAnsi="Segoe UI" w:cs="Segoe UI"/>
                <w:color w:val="404040"/>
                <w:sz w:val="18"/>
                <w:szCs w:val="18"/>
              </w:rPr>
            </w:pPr>
            <w:r>
              <w:rPr>
                <w:rFonts w:ascii="Segoe UI" w:eastAsia="Segoe UI" w:hAnsi="Segoe UI" w:cs="Segoe UI"/>
                <w:color w:val="404040"/>
                <w:sz w:val="18"/>
                <w:szCs w:val="18"/>
                <w:lang w:bidi="ar"/>
              </w:rPr>
              <w:t>String</w:t>
            </w:r>
          </w:p>
        </w:tc>
        <w:tc>
          <w:tcPr>
            <w:tcW w:w="3623"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7976A373" w14:textId="77777777" w:rsidR="004A0890" w:rsidRDefault="001968CB">
            <w:pPr>
              <w:widowControl/>
              <w:spacing w:line="17" w:lineRule="atLeast"/>
              <w:jc w:val="left"/>
              <w:rPr>
                <w:rFonts w:ascii="Segoe UI" w:eastAsia="Segoe UI" w:hAnsi="Segoe UI" w:cs="Segoe UI"/>
                <w:color w:val="404040"/>
                <w:sz w:val="18"/>
                <w:szCs w:val="18"/>
              </w:rPr>
            </w:pPr>
            <w:r>
              <w:rPr>
                <w:rFonts w:ascii="Segoe UI" w:eastAsia="Segoe UI" w:hAnsi="Segoe UI" w:cs="Segoe UI"/>
                <w:color w:val="404040"/>
                <w:sz w:val="18"/>
                <w:szCs w:val="18"/>
                <w:lang w:bidi="ar"/>
              </w:rPr>
              <w:t>符合中国大陆手机号格式</w:t>
            </w:r>
            <w:r>
              <w:rPr>
                <w:rFonts w:ascii="Segoe UI" w:eastAsia="Segoe UI" w:hAnsi="Segoe UI" w:cs="Segoe UI"/>
                <w:color w:val="404040"/>
                <w:sz w:val="18"/>
                <w:szCs w:val="18"/>
                <w:lang w:bidi="ar"/>
              </w:rPr>
              <w:t xml:space="preserve"> </w:t>
            </w:r>
            <w:r>
              <w:rPr>
                <w:rFonts w:ascii="Segoe UI" w:eastAsia="Segoe UI" w:hAnsi="Segoe UI" w:cs="Segoe UI"/>
                <w:color w:val="404040"/>
                <w:sz w:val="18"/>
                <w:szCs w:val="18"/>
                <w:lang w:bidi="ar"/>
              </w:rPr>
              <w:t>(1[3-9][0-9]{9})</w:t>
            </w:r>
          </w:p>
        </w:tc>
        <w:tc>
          <w:tcPr>
            <w:tcW w:w="1754"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576972FB" w14:textId="77777777" w:rsidR="004A0890" w:rsidRDefault="004A0890">
            <w:pPr>
              <w:rPr>
                <w:rFonts w:ascii="Segoe UI" w:eastAsia="Segoe UI" w:hAnsi="Segoe UI" w:cs="Segoe UI"/>
                <w:color w:val="404040"/>
                <w:sz w:val="18"/>
                <w:szCs w:val="18"/>
              </w:rPr>
            </w:pPr>
          </w:p>
        </w:tc>
      </w:tr>
    </w:tbl>
    <w:p w14:paraId="01CB02D3" w14:textId="77777777" w:rsidR="004A0890" w:rsidRDefault="001968CB">
      <w:pPr>
        <w:pStyle w:val="2"/>
        <w:spacing w:line="288" w:lineRule="auto"/>
        <w:rPr>
          <w:rFonts w:ascii="Cambria" w:hAnsi="Cambria" w:hint="default"/>
          <w:kern w:val="44"/>
        </w:rPr>
      </w:pPr>
      <w:bookmarkStart w:id="23" w:name="_Toc1702094313"/>
      <w:bookmarkStart w:id="24" w:name="_Toc1448003079"/>
      <w:r>
        <w:rPr>
          <w:rFonts w:ascii="Cambria" w:hAnsi="Cambria"/>
          <w:kern w:val="44"/>
        </w:rPr>
        <w:t xml:space="preserve">2. </w:t>
      </w:r>
      <w:r>
        <w:rPr>
          <w:rFonts w:ascii="Cambria" w:hAnsi="Cambria"/>
          <w:kern w:val="44"/>
        </w:rPr>
        <w:t>采用的测试方法</w:t>
      </w:r>
      <w:bookmarkEnd w:id="23"/>
      <w:bookmarkEnd w:id="24"/>
    </w:p>
    <w:p w14:paraId="6437FC64" w14:textId="77777777" w:rsidR="004A0890" w:rsidRDefault="001968CB">
      <w:pPr>
        <w:spacing w:before="120" w:after="120" w:line="288" w:lineRule="auto"/>
        <w:jc w:val="left"/>
      </w:pPr>
      <w:r>
        <w:rPr>
          <w:rFonts w:ascii="Arial" w:eastAsia="等线" w:hAnsi="Arial" w:cs="Arial"/>
          <w:sz w:val="22"/>
        </w:rPr>
        <w:t>系统从如下方面进行测试分析并结合具体的用例设计技术（主要是黑盒测试技术）来设计测试用例：</w:t>
      </w:r>
      <w:r>
        <w:rPr>
          <w:rFonts w:ascii="Arial" w:eastAsia="等线" w:hAnsi="Arial" w:cs="Arial"/>
          <w:sz w:val="22"/>
        </w:rPr>
        <w:t xml:space="preserve"> </w:t>
      </w:r>
    </w:p>
    <w:p w14:paraId="52DA7AD2" w14:textId="77777777" w:rsidR="004A0890" w:rsidRDefault="001968CB">
      <w:pPr>
        <w:spacing w:before="120" w:after="120" w:line="288" w:lineRule="auto"/>
        <w:jc w:val="left"/>
      </w:pPr>
      <w:r>
        <w:rPr>
          <w:rFonts w:ascii="Arial" w:eastAsia="等线" w:hAnsi="Arial" w:cs="Arial"/>
          <w:sz w:val="22"/>
        </w:rPr>
        <w:t xml:space="preserve">• </w:t>
      </w:r>
      <w:r>
        <w:rPr>
          <w:rFonts w:ascii="Arial" w:eastAsia="等线" w:hAnsi="Arial" w:cs="Arial"/>
          <w:sz w:val="22"/>
        </w:rPr>
        <w:t>系统级功能</w:t>
      </w:r>
      <w:r>
        <w:rPr>
          <w:rFonts w:ascii="Arial" w:eastAsia="等线" w:hAnsi="Arial" w:cs="Arial"/>
          <w:sz w:val="22"/>
        </w:rPr>
        <w:t xml:space="preserve"> </w:t>
      </w:r>
    </w:p>
    <w:p w14:paraId="22A6A9C0" w14:textId="77777777" w:rsidR="004A0890" w:rsidRDefault="001968CB">
      <w:pPr>
        <w:spacing w:before="120" w:after="120" w:line="288" w:lineRule="auto"/>
        <w:jc w:val="left"/>
      </w:pPr>
      <w:r>
        <w:rPr>
          <w:rFonts w:ascii="Arial" w:eastAsia="等线" w:hAnsi="Arial" w:cs="Arial"/>
          <w:sz w:val="22"/>
        </w:rPr>
        <w:t xml:space="preserve">• </w:t>
      </w:r>
      <w:r>
        <w:rPr>
          <w:rFonts w:ascii="Arial" w:eastAsia="等线" w:hAnsi="Arial" w:cs="Arial"/>
          <w:sz w:val="22"/>
        </w:rPr>
        <w:t>系统业务流</w:t>
      </w:r>
      <w:r>
        <w:rPr>
          <w:rFonts w:ascii="Arial" w:eastAsia="等线" w:hAnsi="Arial" w:cs="Arial"/>
          <w:sz w:val="22"/>
        </w:rPr>
        <w:t xml:space="preserve"> </w:t>
      </w:r>
    </w:p>
    <w:p w14:paraId="6ECAEDF5" w14:textId="77777777" w:rsidR="004A0890" w:rsidRDefault="001968CB">
      <w:pPr>
        <w:spacing w:before="120" w:after="120" w:line="288" w:lineRule="auto"/>
        <w:jc w:val="left"/>
      </w:pPr>
      <w:r>
        <w:rPr>
          <w:rFonts w:ascii="Arial" w:eastAsia="等线" w:hAnsi="Arial" w:cs="Arial"/>
          <w:sz w:val="22"/>
        </w:rPr>
        <w:t xml:space="preserve">• </w:t>
      </w:r>
      <w:r>
        <w:rPr>
          <w:rFonts w:ascii="Arial" w:eastAsia="等线" w:hAnsi="Arial" w:cs="Arial"/>
          <w:sz w:val="22"/>
        </w:rPr>
        <w:t>系统级别的接口</w:t>
      </w:r>
      <w:r>
        <w:rPr>
          <w:rFonts w:ascii="Arial" w:eastAsia="等线" w:hAnsi="Arial" w:cs="Arial"/>
          <w:sz w:val="22"/>
        </w:rPr>
        <w:t xml:space="preserve"> </w:t>
      </w:r>
    </w:p>
    <w:p w14:paraId="7A17CD95" w14:textId="77777777" w:rsidR="004A0890" w:rsidRDefault="001968CB">
      <w:pPr>
        <w:spacing w:before="120" w:after="120" w:line="288" w:lineRule="auto"/>
        <w:jc w:val="left"/>
      </w:pPr>
      <w:r>
        <w:rPr>
          <w:rFonts w:ascii="Arial" w:eastAsia="等线" w:hAnsi="Arial" w:cs="Arial"/>
          <w:sz w:val="22"/>
        </w:rPr>
        <w:t xml:space="preserve">• </w:t>
      </w:r>
      <w:r>
        <w:rPr>
          <w:rFonts w:ascii="Arial" w:eastAsia="等线" w:hAnsi="Arial" w:cs="Arial"/>
          <w:sz w:val="22"/>
        </w:rPr>
        <w:t>系统级别的输入和输出</w:t>
      </w:r>
      <w:r>
        <w:rPr>
          <w:rFonts w:ascii="Arial" w:eastAsia="等线" w:hAnsi="Arial" w:cs="Arial"/>
          <w:sz w:val="22"/>
        </w:rPr>
        <w:t xml:space="preserve"> </w:t>
      </w:r>
    </w:p>
    <w:p w14:paraId="7E36B773" w14:textId="77777777" w:rsidR="004A0890" w:rsidRDefault="001968CB">
      <w:pPr>
        <w:spacing w:before="120" w:after="120" w:line="288" w:lineRule="auto"/>
        <w:jc w:val="left"/>
      </w:pPr>
      <w:r>
        <w:rPr>
          <w:rFonts w:ascii="Arial" w:eastAsia="等线" w:hAnsi="Arial" w:cs="Arial"/>
          <w:sz w:val="22"/>
        </w:rPr>
        <w:t xml:space="preserve">• </w:t>
      </w:r>
      <w:r>
        <w:rPr>
          <w:rFonts w:ascii="Arial" w:eastAsia="等线" w:hAnsi="Arial" w:cs="Arial"/>
          <w:sz w:val="22"/>
        </w:rPr>
        <w:t>系统级别的状态转换</w:t>
      </w:r>
      <w:r>
        <w:rPr>
          <w:rFonts w:ascii="Arial" w:eastAsia="等线" w:hAnsi="Arial" w:cs="Arial"/>
          <w:sz w:val="22"/>
        </w:rPr>
        <w:t xml:space="preserve"> </w:t>
      </w:r>
    </w:p>
    <w:p w14:paraId="1428AD64" w14:textId="77777777" w:rsidR="004A0890" w:rsidRDefault="001968CB">
      <w:pPr>
        <w:spacing w:before="120" w:after="120" w:line="288" w:lineRule="auto"/>
        <w:jc w:val="left"/>
      </w:pPr>
      <w:r>
        <w:rPr>
          <w:rFonts w:ascii="Arial" w:eastAsia="等线" w:hAnsi="Arial" w:cs="Arial"/>
          <w:sz w:val="22"/>
        </w:rPr>
        <w:t xml:space="preserve">• </w:t>
      </w:r>
      <w:r>
        <w:rPr>
          <w:rFonts w:ascii="Arial" w:eastAsia="等线" w:hAnsi="Arial" w:cs="Arial"/>
          <w:sz w:val="22"/>
        </w:rPr>
        <w:t>系统级别数据</w:t>
      </w:r>
      <w:r>
        <w:rPr>
          <w:rFonts w:ascii="Arial" w:eastAsia="等线" w:hAnsi="Arial" w:cs="Arial"/>
          <w:sz w:val="22"/>
        </w:rPr>
        <w:t xml:space="preserve"> </w:t>
      </w:r>
    </w:p>
    <w:p w14:paraId="77909D7B" w14:textId="77777777" w:rsidR="004A0890" w:rsidRDefault="001968CB">
      <w:pPr>
        <w:spacing w:before="120" w:after="120" w:line="288" w:lineRule="auto"/>
        <w:jc w:val="left"/>
      </w:pPr>
      <w:r>
        <w:rPr>
          <w:rFonts w:ascii="Arial" w:eastAsia="等线" w:hAnsi="Arial" w:cs="Arial"/>
          <w:sz w:val="22"/>
        </w:rPr>
        <w:t xml:space="preserve">• </w:t>
      </w:r>
      <w:r>
        <w:rPr>
          <w:rFonts w:ascii="Arial" w:eastAsia="等线" w:hAnsi="Arial" w:cs="Arial"/>
          <w:sz w:val="22"/>
        </w:rPr>
        <w:t>系统非功能</w:t>
      </w:r>
      <w:r>
        <w:rPr>
          <w:rFonts w:ascii="Arial" w:eastAsia="等线" w:hAnsi="Arial" w:cs="Arial"/>
          <w:sz w:val="22"/>
        </w:rPr>
        <w:t xml:space="preserve"> </w:t>
      </w:r>
    </w:p>
    <w:p w14:paraId="01F674D1" w14:textId="77777777" w:rsidR="004A0890" w:rsidRDefault="001968CB">
      <w:pPr>
        <w:spacing w:before="120" w:after="120" w:line="288" w:lineRule="auto"/>
        <w:jc w:val="left"/>
      </w:pPr>
      <w:r>
        <w:rPr>
          <w:rFonts w:ascii="Arial" w:eastAsia="等线" w:hAnsi="Arial" w:cs="Arial"/>
          <w:sz w:val="22"/>
        </w:rPr>
        <w:t>由于运用这些方法分析并设计的测试用例具有交叉重复的可能，因此，测试用例</w:t>
      </w:r>
      <w:proofErr w:type="gramStart"/>
      <w:r>
        <w:rPr>
          <w:rFonts w:ascii="Arial" w:eastAsia="等线" w:hAnsi="Arial" w:cs="Arial"/>
          <w:sz w:val="22"/>
        </w:rPr>
        <w:t>集需要</w:t>
      </w:r>
      <w:proofErr w:type="gramEnd"/>
      <w:r>
        <w:rPr>
          <w:rFonts w:ascii="Arial" w:eastAsia="等线" w:hAnsi="Arial" w:cs="Arial"/>
          <w:sz w:val="22"/>
        </w:rPr>
        <w:t>经过严格的评审，除去不合理的和重复的测试用例。另外，可能由于没有达到某种覆盖要求或覆盖不足还需要补充一些测试用例。</w:t>
      </w:r>
      <w:r>
        <w:rPr>
          <w:rFonts w:ascii="Arial" w:eastAsia="等线" w:hAnsi="Arial" w:cs="Arial"/>
          <w:sz w:val="22"/>
        </w:rPr>
        <w:t xml:space="preserve"> </w:t>
      </w:r>
    </w:p>
    <w:p w14:paraId="66EC3696" w14:textId="77777777" w:rsidR="004A0890" w:rsidRDefault="001968CB">
      <w:pPr>
        <w:pStyle w:val="2"/>
        <w:spacing w:line="288" w:lineRule="auto"/>
        <w:rPr>
          <w:rFonts w:ascii="Cambria" w:hAnsi="Cambria" w:hint="default"/>
          <w:kern w:val="44"/>
        </w:rPr>
      </w:pPr>
      <w:bookmarkStart w:id="25" w:name="_Toc1308499898"/>
      <w:bookmarkStart w:id="26" w:name="_Toc959671501"/>
      <w:r>
        <w:rPr>
          <w:rFonts w:ascii="Cambria" w:hAnsi="Cambria"/>
          <w:kern w:val="44"/>
        </w:rPr>
        <w:t xml:space="preserve">3. </w:t>
      </w:r>
      <w:r>
        <w:rPr>
          <w:rFonts w:ascii="Cambria" w:hAnsi="Cambria"/>
          <w:kern w:val="44"/>
        </w:rPr>
        <w:t>测试环境</w:t>
      </w:r>
      <w:bookmarkEnd w:id="25"/>
      <w:bookmarkEnd w:id="26"/>
    </w:p>
    <w:p w14:paraId="0EF70F56" w14:textId="77777777" w:rsidR="004A0890" w:rsidRDefault="001968CB">
      <w:pPr>
        <w:pStyle w:val="4"/>
        <w:keepNext w:val="0"/>
        <w:keepLines w:val="0"/>
        <w:adjustRightInd w:val="0"/>
        <w:snapToGrid w:val="0"/>
        <w:spacing w:line="240" w:lineRule="atLeast"/>
        <w:jc w:val="left"/>
        <w:rPr>
          <w:rFonts w:eastAsia="等线" w:cs="Arial"/>
        </w:rPr>
      </w:pPr>
      <w:bookmarkStart w:id="27" w:name="_Toc444298884"/>
      <w:r>
        <w:rPr>
          <w:rFonts w:eastAsia="等线" w:cs="Arial" w:hint="eastAsia"/>
        </w:rPr>
        <w:t>硬件需求：</w:t>
      </w:r>
      <w:bookmarkEnd w:id="27"/>
    </w:p>
    <w:p w14:paraId="3713FD81" w14:textId="77777777" w:rsidR="004A0890" w:rsidRDefault="001968CB">
      <w:pPr>
        <w:adjustRightInd w:val="0"/>
        <w:snapToGrid w:val="0"/>
        <w:spacing w:line="240" w:lineRule="atLeast"/>
        <w:jc w:val="left"/>
        <w:rPr>
          <w:rFonts w:ascii="宋体" w:hAnsi="宋体" w:cs="宋体"/>
        </w:rPr>
      </w:pPr>
      <w:r>
        <w:rPr>
          <w:rFonts w:ascii="宋体" w:hAnsi="宋体" w:cs="宋体" w:hint="eastAsia"/>
        </w:rPr>
        <w:t>•</w:t>
      </w:r>
      <w:r>
        <w:rPr>
          <w:rFonts w:ascii="宋体" w:hAnsi="宋体" w:cs="宋体" w:hint="eastAsia"/>
        </w:rPr>
        <w:t xml:space="preserve"> </w:t>
      </w:r>
      <w:r>
        <w:rPr>
          <w:rFonts w:ascii="宋体" w:hAnsi="宋体" w:cs="宋体" w:hint="eastAsia"/>
        </w:rPr>
        <w:t>测试主机：</w:t>
      </w:r>
      <w:r>
        <w:rPr>
          <w:rFonts w:ascii="宋体" w:hAnsi="宋体" w:cs="宋体" w:hint="eastAsia"/>
        </w:rPr>
        <w:t>1</w:t>
      </w:r>
      <w:r>
        <w:rPr>
          <w:rFonts w:ascii="宋体" w:hAnsi="宋体" w:cs="宋体" w:hint="eastAsia"/>
        </w:rPr>
        <w:t>台</w:t>
      </w:r>
      <w:r>
        <w:rPr>
          <w:rFonts w:ascii="宋体" w:hAnsi="宋体" w:cs="宋体" w:hint="eastAsia"/>
        </w:rPr>
        <w:t xml:space="preserve"> (Windows 10/11 </w:t>
      </w:r>
      <w:r>
        <w:rPr>
          <w:rFonts w:ascii="宋体" w:hAnsi="宋体" w:cs="宋体" w:hint="eastAsia"/>
        </w:rPr>
        <w:t>或</w:t>
      </w:r>
      <w:r>
        <w:rPr>
          <w:rFonts w:ascii="宋体" w:hAnsi="宋体" w:cs="宋体" w:hint="eastAsia"/>
        </w:rPr>
        <w:t xml:space="preserve"> macOS)</w:t>
      </w:r>
    </w:p>
    <w:p w14:paraId="14F11E99" w14:textId="77777777" w:rsidR="004A0890" w:rsidRDefault="001968CB">
      <w:pPr>
        <w:adjustRightInd w:val="0"/>
        <w:snapToGrid w:val="0"/>
        <w:spacing w:line="240" w:lineRule="atLeast"/>
        <w:jc w:val="left"/>
        <w:rPr>
          <w:rFonts w:ascii="宋体" w:hAnsi="宋体" w:cs="宋体"/>
        </w:rPr>
      </w:pPr>
      <w:r>
        <w:rPr>
          <w:rFonts w:ascii="宋体" w:hAnsi="宋体" w:cs="宋体" w:hint="eastAsia"/>
        </w:rPr>
        <w:t>•</w:t>
      </w:r>
      <w:r>
        <w:rPr>
          <w:rFonts w:ascii="宋体" w:hAnsi="宋体" w:cs="宋体" w:hint="eastAsia"/>
        </w:rPr>
        <w:t xml:space="preserve"> </w:t>
      </w:r>
      <w:r>
        <w:rPr>
          <w:rFonts w:ascii="宋体" w:hAnsi="宋体" w:cs="宋体" w:hint="eastAsia"/>
        </w:rPr>
        <w:t>应用服务器：</w:t>
      </w:r>
      <w:r>
        <w:rPr>
          <w:rFonts w:ascii="宋体" w:hAnsi="宋体" w:cs="宋体" w:hint="eastAsia"/>
        </w:rPr>
        <w:t>1</w:t>
      </w:r>
      <w:r>
        <w:rPr>
          <w:rFonts w:ascii="宋体" w:hAnsi="宋体" w:cs="宋体" w:hint="eastAsia"/>
        </w:rPr>
        <w:t>台</w:t>
      </w:r>
      <w:r>
        <w:rPr>
          <w:rFonts w:ascii="宋体" w:hAnsi="宋体" w:cs="宋体" w:hint="eastAsia"/>
        </w:rPr>
        <w:t xml:space="preserve"> (</w:t>
      </w:r>
      <w:r>
        <w:rPr>
          <w:rFonts w:ascii="宋体" w:hAnsi="宋体" w:cs="宋体" w:hint="eastAsia"/>
        </w:rPr>
        <w:t>阿里云</w:t>
      </w:r>
      <w:r>
        <w:rPr>
          <w:rFonts w:ascii="宋体" w:hAnsi="宋体" w:cs="宋体" w:hint="eastAsia"/>
        </w:rPr>
        <w:t xml:space="preserve">ECS, </w:t>
      </w:r>
      <w:r>
        <w:rPr>
          <w:rFonts w:ascii="宋体" w:hAnsi="宋体" w:cs="宋体" w:hint="eastAsia"/>
        </w:rPr>
        <w:t>配置参考需求规约</w:t>
      </w:r>
      <w:r>
        <w:rPr>
          <w:rFonts w:ascii="宋体" w:hAnsi="宋体" w:cs="宋体" w:hint="eastAsia"/>
        </w:rPr>
        <w:t>4.1</w:t>
      </w:r>
      <w:r>
        <w:rPr>
          <w:rFonts w:ascii="宋体" w:hAnsi="宋体" w:cs="宋体" w:hint="eastAsia"/>
        </w:rPr>
        <w:t>节</w:t>
      </w:r>
      <w:r>
        <w:rPr>
          <w:rFonts w:ascii="宋体" w:hAnsi="宋体" w:cs="宋体" w:hint="eastAsia"/>
        </w:rPr>
        <w:t>: &gt;= 8GB RAM, &gt;= 256GB SSD, Intel Core i5/Ryzen 5+)</w:t>
      </w:r>
    </w:p>
    <w:p w14:paraId="012F9A2B" w14:textId="77777777" w:rsidR="004A0890" w:rsidRDefault="001968CB">
      <w:pPr>
        <w:adjustRightInd w:val="0"/>
        <w:snapToGrid w:val="0"/>
        <w:spacing w:line="240" w:lineRule="atLeast"/>
        <w:jc w:val="left"/>
        <w:rPr>
          <w:rFonts w:ascii="宋体" w:hAnsi="宋体" w:cs="宋体"/>
        </w:rPr>
      </w:pPr>
      <w:r>
        <w:rPr>
          <w:rFonts w:ascii="宋体" w:hAnsi="宋体" w:cs="宋体" w:hint="eastAsia"/>
        </w:rPr>
        <w:lastRenderedPageBreak/>
        <w:t>•</w:t>
      </w:r>
      <w:r>
        <w:rPr>
          <w:rFonts w:ascii="宋体" w:hAnsi="宋体" w:cs="宋体" w:hint="eastAsia"/>
        </w:rPr>
        <w:t xml:space="preserve"> </w:t>
      </w:r>
      <w:r>
        <w:rPr>
          <w:rFonts w:ascii="宋体" w:hAnsi="宋体" w:cs="宋体" w:hint="eastAsia"/>
        </w:rPr>
        <w:t>数据库服务器：</w:t>
      </w:r>
      <w:r>
        <w:rPr>
          <w:rFonts w:ascii="宋体" w:hAnsi="宋体" w:cs="宋体" w:hint="eastAsia"/>
        </w:rPr>
        <w:t>1</w:t>
      </w:r>
      <w:r>
        <w:rPr>
          <w:rFonts w:ascii="宋体" w:hAnsi="宋体" w:cs="宋体" w:hint="eastAsia"/>
        </w:rPr>
        <w:t>台</w:t>
      </w:r>
      <w:r>
        <w:rPr>
          <w:rFonts w:ascii="宋体" w:hAnsi="宋体" w:cs="宋体" w:hint="eastAsia"/>
        </w:rPr>
        <w:t xml:space="preserve"> (</w:t>
      </w:r>
      <w:r>
        <w:rPr>
          <w:rFonts w:ascii="宋体" w:hAnsi="宋体" w:cs="宋体" w:hint="eastAsia"/>
        </w:rPr>
        <w:t>阿里云</w:t>
      </w:r>
      <w:r>
        <w:rPr>
          <w:rFonts w:ascii="宋体" w:hAnsi="宋体" w:cs="宋体" w:hint="eastAsia"/>
        </w:rPr>
        <w:t>RDS for MyS</w:t>
      </w:r>
      <w:r>
        <w:rPr>
          <w:rFonts w:ascii="宋体" w:hAnsi="宋体" w:cs="宋体" w:hint="eastAsia"/>
        </w:rPr>
        <w:t xml:space="preserve">QL </w:t>
      </w:r>
      <w:r>
        <w:rPr>
          <w:rFonts w:ascii="宋体" w:hAnsi="宋体" w:cs="宋体" w:hint="eastAsia"/>
        </w:rPr>
        <w:t>或与</w:t>
      </w:r>
      <w:r>
        <w:rPr>
          <w:rFonts w:ascii="宋体" w:hAnsi="宋体" w:cs="宋体" w:hint="eastAsia"/>
        </w:rPr>
        <w:t>App Server</w:t>
      </w:r>
      <w:r>
        <w:rPr>
          <w:rFonts w:ascii="宋体" w:hAnsi="宋体" w:cs="宋体" w:hint="eastAsia"/>
        </w:rPr>
        <w:t>同机部署</w:t>
      </w:r>
      <w:r>
        <w:rPr>
          <w:rFonts w:ascii="宋体" w:hAnsi="宋体" w:cs="宋体" w:hint="eastAsia"/>
        </w:rPr>
        <w:t>)</w:t>
      </w:r>
    </w:p>
    <w:p w14:paraId="1A3A1B25" w14:textId="77777777" w:rsidR="004A0890" w:rsidRDefault="001968CB">
      <w:pPr>
        <w:adjustRightInd w:val="0"/>
        <w:snapToGrid w:val="0"/>
        <w:spacing w:line="240" w:lineRule="atLeast"/>
        <w:jc w:val="left"/>
        <w:rPr>
          <w:rFonts w:ascii="宋体" w:hAnsi="宋体" w:cs="宋体"/>
        </w:rPr>
      </w:pPr>
      <w:r>
        <w:rPr>
          <w:rFonts w:ascii="宋体" w:hAnsi="宋体" w:cs="宋体" w:hint="eastAsia"/>
        </w:rPr>
        <w:t>软件需求：</w:t>
      </w:r>
    </w:p>
    <w:p w14:paraId="423024C6" w14:textId="77777777" w:rsidR="004A0890" w:rsidRDefault="001968CB">
      <w:pPr>
        <w:adjustRightInd w:val="0"/>
        <w:snapToGrid w:val="0"/>
        <w:spacing w:line="240" w:lineRule="atLeast"/>
        <w:jc w:val="left"/>
        <w:rPr>
          <w:rFonts w:ascii="宋体" w:hAnsi="宋体" w:cs="宋体"/>
        </w:rPr>
      </w:pPr>
      <w:r>
        <w:rPr>
          <w:rFonts w:ascii="宋体" w:hAnsi="宋体" w:cs="宋体" w:hint="eastAsia"/>
        </w:rPr>
        <w:t>•</w:t>
      </w:r>
      <w:r>
        <w:rPr>
          <w:rFonts w:ascii="宋体" w:hAnsi="宋体" w:cs="宋体" w:hint="eastAsia"/>
        </w:rPr>
        <w:t xml:space="preserve"> </w:t>
      </w:r>
      <w:r>
        <w:rPr>
          <w:rFonts w:ascii="宋体" w:hAnsi="宋体" w:cs="宋体" w:hint="eastAsia"/>
        </w:rPr>
        <w:t>操作系统</w:t>
      </w:r>
      <w:r>
        <w:rPr>
          <w:rFonts w:ascii="宋体" w:hAnsi="宋体" w:cs="宋体" w:hint="eastAsia"/>
        </w:rPr>
        <w:t xml:space="preserve"> (</w:t>
      </w:r>
      <w:r>
        <w:rPr>
          <w:rFonts w:ascii="宋体" w:hAnsi="宋体" w:cs="宋体" w:hint="eastAsia"/>
        </w:rPr>
        <w:t>测试机</w:t>
      </w:r>
      <w:r>
        <w:rPr>
          <w:rFonts w:ascii="宋体" w:hAnsi="宋体" w:cs="宋体" w:hint="eastAsia"/>
        </w:rPr>
        <w:t>)</w:t>
      </w:r>
      <w:r>
        <w:rPr>
          <w:rFonts w:ascii="宋体" w:hAnsi="宋体" w:cs="宋体" w:hint="eastAsia"/>
        </w:rPr>
        <w:t>：</w:t>
      </w:r>
      <w:r>
        <w:rPr>
          <w:rFonts w:ascii="宋体" w:hAnsi="宋体" w:cs="宋体" w:hint="eastAsia"/>
        </w:rPr>
        <w:t xml:space="preserve">Windows 10/11 </w:t>
      </w:r>
      <w:r>
        <w:rPr>
          <w:rFonts w:ascii="宋体" w:hAnsi="宋体" w:cs="宋体" w:hint="eastAsia"/>
        </w:rPr>
        <w:t>或</w:t>
      </w:r>
      <w:r>
        <w:rPr>
          <w:rFonts w:ascii="宋体" w:hAnsi="宋体" w:cs="宋体" w:hint="eastAsia"/>
        </w:rPr>
        <w:t xml:space="preserve"> macOS</w:t>
      </w:r>
    </w:p>
    <w:p w14:paraId="4BFF861A" w14:textId="77777777" w:rsidR="004A0890" w:rsidRDefault="001968CB">
      <w:pPr>
        <w:adjustRightInd w:val="0"/>
        <w:snapToGrid w:val="0"/>
        <w:spacing w:line="240" w:lineRule="atLeast"/>
        <w:jc w:val="left"/>
        <w:rPr>
          <w:rFonts w:ascii="宋体" w:hAnsi="宋体" w:cs="宋体"/>
        </w:rPr>
      </w:pPr>
      <w:r>
        <w:rPr>
          <w:rFonts w:ascii="宋体" w:hAnsi="宋体" w:cs="宋体" w:hint="eastAsia"/>
        </w:rPr>
        <w:t>•</w:t>
      </w:r>
      <w:r>
        <w:rPr>
          <w:rFonts w:ascii="宋体" w:hAnsi="宋体" w:cs="宋体" w:hint="eastAsia"/>
        </w:rPr>
        <w:t xml:space="preserve"> </w:t>
      </w:r>
      <w:r>
        <w:rPr>
          <w:rFonts w:ascii="宋体" w:hAnsi="宋体" w:cs="宋体" w:hint="eastAsia"/>
        </w:rPr>
        <w:t>浏览器</w:t>
      </w:r>
      <w:r>
        <w:rPr>
          <w:rFonts w:ascii="宋体" w:hAnsi="宋体" w:cs="宋体" w:hint="eastAsia"/>
        </w:rPr>
        <w:t xml:space="preserve"> (</w:t>
      </w:r>
      <w:r>
        <w:rPr>
          <w:rFonts w:ascii="宋体" w:hAnsi="宋体" w:cs="宋体" w:hint="eastAsia"/>
        </w:rPr>
        <w:t>测试</w:t>
      </w:r>
      <w:r>
        <w:rPr>
          <w:rFonts w:ascii="宋体" w:hAnsi="宋体" w:cs="宋体" w:hint="eastAsia"/>
        </w:rPr>
        <w:t>)</w:t>
      </w:r>
      <w:r>
        <w:rPr>
          <w:rFonts w:ascii="宋体" w:hAnsi="宋体" w:cs="宋体" w:hint="eastAsia"/>
        </w:rPr>
        <w:t>：最新版</w:t>
      </w:r>
      <w:r>
        <w:rPr>
          <w:rFonts w:ascii="宋体" w:hAnsi="宋体" w:cs="宋体" w:hint="eastAsia"/>
        </w:rPr>
        <w:t xml:space="preserve"> Chrome, Firefox, Edge (Safari for macOS)</w:t>
      </w:r>
    </w:p>
    <w:p w14:paraId="24C85E3A" w14:textId="77777777" w:rsidR="004A0890" w:rsidRDefault="001968CB">
      <w:pPr>
        <w:adjustRightInd w:val="0"/>
        <w:snapToGrid w:val="0"/>
        <w:spacing w:line="240" w:lineRule="atLeast"/>
        <w:jc w:val="left"/>
        <w:rPr>
          <w:rFonts w:ascii="宋体" w:hAnsi="宋体" w:cs="宋体"/>
        </w:rPr>
      </w:pPr>
      <w:r>
        <w:rPr>
          <w:rFonts w:ascii="宋体" w:hAnsi="宋体" w:cs="宋体" w:hint="eastAsia"/>
        </w:rPr>
        <w:t>•</w:t>
      </w:r>
      <w:r>
        <w:rPr>
          <w:rFonts w:ascii="宋体" w:hAnsi="宋体" w:cs="宋体" w:hint="eastAsia"/>
        </w:rPr>
        <w:t xml:space="preserve"> </w:t>
      </w:r>
      <w:r>
        <w:rPr>
          <w:rFonts w:ascii="宋体" w:hAnsi="宋体" w:cs="宋体" w:hint="eastAsia"/>
        </w:rPr>
        <w:t>被测应用：</w:t>
      </w:r>
      <w:proofErr w:type="gramStart"/>
      <w:r>
        <w:rPr>
          <w:rFonts w:ascii="宋体" w:hAnsi="宋体" w:cs="宋体" w:hint="eastAsia"/>
        </w:rPr>
        <w:t>怡</w:t>
      </w:r>
      <w:proofErr w:type="gramEnd"/>
      <w:r>
        <w:rPr>
          <w:rFonts w:ascii="宋体" w:hAnsi="宋体" w:cs="宋体" w:hint="eastAsia"/>
        </w:rPr>
        <w:t>运动</w:t>
      </w:r>
      <w:r>
        <w:rPr>
          <w:rFonts w:ascii="宋体" w:hAnsi="宋体" w:cs="宋体" w:hint="eastAsia"/>
        </w:rPr>
        <w:t xml:space="preserve"> v1.0.0 (Web</w:t>
      </w:r>
      <w:r>
        <w:rPr>
          <w:rFonts w:ascii="宋体" w:hAnsi="宋体" w:cs="宋体" w:hint="eastAsia"/>
        </w:rPr>
        <w:t>前端</w:t>
      </w:r>
      <w:r>
        <w:rPr>
          <w:rFonts w:ascii="宋体" w:hAnsi="宋体" w:cs="宋体" w:hint="eastAsia"/>
        </w:rPr>
        <w:t xml:space="preserve"> + </w:t>
      </w:r>
      <w:r>
        <w:rPr>
          <w:rFonts w:ascii="宋体" w:hAnsi="宋体" w:cs="宋体" w:hint="eastAsia"/>
        </w:rPr>
        <w:t>后端</w:t>
      </w:r>
      <w:r>
        <w:rPr>
          <w:rFonts w:ascii="宋体" w:hAnsi="宋体" w:cs="宋体" w:hint="eastAsia"/>
        </w:rPr>
        <w:t>API)</w:t>
      </w:r>
    </w:p>
    <w:p w14:paraId="35D39530" w14:textId="77777777" w:rsidR="004A0890" w:rsidRDefault="001968CB">
      <w:pPr>
        <w:adjustRightInd w:val="0"/>
        <w:snapToGrid w:val="0"/>
        <w:spacing w:line="240" w:lineRule="atLeast"/>
        <w:jc w:val="left"/>
        <w:rPr>
          <w:rFonts w:ascii="宋体" w:hAnsi="宋体" w:cs="宋体"/>
        </w:rPr>
      </w:pPr>
      <w:r>
        <w:rPr>
          <w:rFonts w:ascii="宋体" w:hAnsi="宋体" w:cs="宋体" w:hint="eastAsia"/>
        </w:rPr>
        <w:t>•</w:t>
      </w:r>
      <w:r>
        <w:rPr>
          <w:rFonts w:ascii="宋体" w:hAnsi="宋体" w:cs="宋体" w:hint="eastAsia"/>
        </w:rPr>
        <w:t xml:space="preserve"> </w:t>
      </w:r>
      <w:r>
        <w:rPr>
          <w:rFonts w:ascii="宋体" w:hAnsi="宋体" w:cs="宋体" w:hint="eastAsia"/>
        </w:rPr>
        <w:t>数据库：</w:t>
      </w:r>
      <w:r>
        <w:rPr>
          <w:rFonts w:ascii="宋体" w:hAnsi="宋体" w:cs="宋体" w:hint="eastAsia"/>
        </w:rPr>
        <w:t>MySQL 8.0+</w:t>
      </w:r>
    </w:p>
    <w:p w14:paraId="110F1C2C" w14:textId="77777777" w:rsidR="004A0890" w:rsidRDefault="001968CB">
      <w:pPr>
        <w:adjustRightInd w:val="0"/>
        <w:snapToGrid w:val="0"/>
        <w:spacing w:line="240" w:lineRule="atLeast"/>
        <w:jc w:val="left"/>
        <w:rPr>
          <w:rFonts w:ascii="宋体" w:hAnsi="宋体" w:cs="宋体"/>
        </w:rPr>
      </w:pPr>
      <w:r>
        <w:rPr>
          <w:rFonts w:ascii="宋体" w:hAnsi="宋体" w:cs="宋体" w:hint="eastAsia"/>
        </w:rPr>
        <w:t>•</w:t>
      </w:r>
      <w:r>
        <w:rPr>
          <w:rFonts w:ascii="宋体" w:hAnsi="宋体" w:cs="宋体" w:hint="eastAsia"/>
        </w:rPr>
        <w:t xml:space="preserve"> </w:t>
      </w:r>
      <w:r>
        <w:rPr>
          <w:rFonts w:ascii="宋体" w:hAnsi="宋体" w:cs="宋体" w:hint="eastAsia"/>
        </w:rPr>
        <w:t>测试工具：</w:t>
      </w:r>
      <w:r>
        <w:rPr>
          <w:rFonts w:ascii="宋体" w:hAnsi="宋体" w:cs="宋体" w:hint="eastAsia"/>
        </w:rPr>
        <w:t>Cypress (</w:t>
      </w:r>
      <w:r>
        <w:rPr>
          <w:rFonts w:ascii="宋体" w:hAnsi="宋体" w:cs="宋体" w:hint="eastAsia"/>
        </w:rPr>
        <w:t>功能</w:t>
      </w:r>
      <w:r>
        <w:rPr>
          <w:rFonts w:ascii="宋体" w:hAnsi="宋体" w:cs="宋体" w:hint="eastAsia"/>
        </w:rPr>
        <w:t>/</w:t>
      </w:r>
      <w:r>
        <w:rPr>
          <w:rFonts w:ascii="宋体" w:hAnsi="宋体" w:cs="宋体" w:hint="eastAsia"/>
        </w:rPr>
        <w:t>业务流测试</w:t>
      </w:r>
      <w:r>
        <w:rPr>
          <w:rFonts w:ascii="宋体" w:hAnsi="宋体" w:cs="宋体" w:hint="eastAsia"/>
        </w:rPr>
        <w:t>), JMeter (</w:t>
      </w:r>
      <w:r>
        <w:rPr>
          <w:rFonts w:ascii="宋体" w:hAnsi="宋体" w:cs="宋体" w:hint="eastAsia"/>
        </w:rPr>
        <w:t>性能测试</w:t>
      </w:r>
      <w:r>
        <w:rPr>
          <w:rFonts w:ascii="宋体" w:hAnsi="宋体" w:cs="宋体" w:hint="eastAsia"/>
        </w:rPr>
        <w:t>), Postman (</w:t>
      </w:r>
      <w:r>
        <w:rPr>
          <w:rFonts w:ascii="宋体" w:hAnsi="宋体" w:cs="宋体" w:hint="eastAsia"/>
        </w:rPr>
        <w:t>接口测试</w:t>
      </w:r>
      <w:r>
        <w:rPr>
          <w:rFonts w:ascii="宋体" w:hAnsi="宋体" w:cs="宋体" w:hint="eastAsia"/>
        </w:rPr>
        <w:t>), Git (</w:t>
      </w:r>
      <w:r>
        <w:rPr>
          <w:rFonts w:ascii="宋体" w:hAnsi="宋体" w:cs="宋体" w:hint="eastAsia"/>
        </w:rPr>
        <w:t>版本控制</w:t>
      </w:r>
      <w:r>
        <w:rPr>
          <w:rFonts w:ascii="宋体" w:hAnsi="宋体" w:cs="宋体" w:hint="eastAsia"/>
        </w:rPr>
        <w:t>)</w:t>
      </w:r>
    </w:p>
    <w:p w14:paraId="0BB86D46" w14:textId="77777777" w:rsidR="004A0890" w:rsidRDefault="001968CB">
      <w:pPr>
        <w:adjustRightInd w:val="0"/>
        <w:snapToGrid w:val="0"/>
        <w:spacing w:line="240" w:lineRule="atLeast"/>
        <w:jc w:val="left"/>
        <w:rPr>
          <w:rFonts w:ascii="宋体" w:hAnsi="宋体" w:cs="宋体"/>
        </w:rPr>
      </w:pPr>
      <w:r>
        <w:rPr>
          <w:rFonts w:ascii="宋体" w:hAnsi="宋体" w:cs="宋体" w:hint="eastAsia"/>
        </w:rPr>
        <w:t>网络需求：</w:t>
      </w:r>
    </w:p>
    <w:p w14:paraId="3D44CD21" w14:textId="77777777" w:rsidR="004A0890" w:rsidRDefault="001968CB">
      <w:pPr>
        <w:adjustRightInd w:val="0"/>
        <w:snapToGrid w:val="0"/>
        <w:spacing w:line="240" w:lineRule="atLeast"/>
        <w:jc w:val="left"/>
        <w:rPr>
          <w:rFonts w:ascii="宋体" w:hAnsi="宋体" w:cs="宋体"/>
        </w:rPr>
      </w:pPr>
      <w:r>
        <w:rPr>
          <w:rFonts w:ascii="宋体" w:hAnsi="宋体" w:cs="宋体" w:hint="eastAsia"/>
        </w:rPr>
        <w:t>•</w:t>
      </w:r>
      <w:r>
        <w:rPr>
          <w:rFonts w:ascii="宋体" w:hAnsi="宋体" w:cs="宋体" w:hint="eastAsia"/>
        </w:rPr>
        <w:t xml:space="preserve"> </w:t>
      </w:r>
      <w:r>
        <w:rPr>
          <w:rFonts w:ascii="宋体" w:hAnsi="宋体" w:cs="宋体" w:hint="eastAsia"/>
        </w:rPr>
        <w:t>测试机：稳定宽带连接，推荐带宽</w:t>
      </w:r>
      <w:r>
        <w:rPr>
          <w:rFonts w:ascii="宋体" w:hAnsi="宋体" w:cs="宋体" w:hint="eastAsia"/>
        </w:rPr>
        <w:t xml:space="preserve"> &gt;= 10Mbps</w:t>
      </w:r>
      <w:r>
        <w:rPr>
          <w:rFonts w:ascii="宋体" w:hAnsi="宋体" w:cs="宋体" w:hint="eastAsia"/>
        </w:rPr>
        <w:t>。</w:t>
      </w:r>
    </w:p>
    <w:p w14:paraId="137E3565" w14:textId="77777777" w:rsidR="004A0890" w:rsidRDefault="001968CB">
      <w:pPr>
        <w:adjustRightInd w:val="0"/>
        <w:snapToGrid w:val="0"/>
        <w:spacing w:line="240" w:lineRule="atLeast"/>
        <w:jc w:val="left"/>
        <w:rPr>
          <w:rFonts w:ascii="宋体" w:hAnsi="宋体" w:cs="宋体"/>
        </w:rPr>
      </w:pPr>
      <w:r>
        <w:rPr>
          <w:rFonts w:ascii="宋体" w:hAnsi="宋体" w:cs="宋体" w:hint="eastAsia"/>
        </w:rPr>
        <w:t>•</w:t>
      </w:r>
      <w:r>
        <w:rPr>
          <w:rFonts w:ascii="宋体" w:hAnsi="宋体" w:cs="宋体" w:hint="eastAsia"/>
        </w:rPr>
        <w:t xml:space="preserve"> </w:t>
      </w:r>
      <w:r>
        <w:rPr>
          <w:rFonts w:ascii="宋体" w:hAnsi="宋体" w:cs="宋体" w:hint="eastAsia"/>
        </w:rPr>
        <w:t>服务器：部署在阿里云，公网带宽按需配置。</w:t>
      </w:r>
    </w:p>
    <w:p w14:paraId="6BD32554" w14:textId="77777777" w:rsidR="004A0890" w:rsidRDefault="001968CB">
      <w:pPr>
        <w:pStyle w:val="2"/>
        <w:spacing w:line="288" w:lineRule="auto"/>
        <w:rPr>
          <w:rFonts w:ascii="Cambria" w:hAnsi="Cambria" w:hint="default"/>
          <w:kern w:val="44"/>
        </w:rPr>
      </w:pPr>
      <w:bookmarkStart w:id="28" w:name="_Toc1051107608"/>
      <w:bookmarkStart w:id="29" w:name="_Toc979757651"/>
      <w:r>
        <w:rPr>
          <w:rFonts w:ascii="Cambria" w:hAnsi="Cambria"/>
          <w:kern w:val="44"/>
        </w:rPr>
        <w:t xml:space="preserve">4. </w:t>
      </w:r>
      <w:r>
        <w:rPr>
          <w:rFonts w:ascii="Cambria" w:hAnsi="Cambria"/>
          <w:kern w:val="44"/>
        </w:rPr>
        <w:t>测试对象</w:t>
      </w:r>
      <w:bookmarkEnd w:id="28"/>
      <w:bookmarkEnd w:id="29"/>
    </w:p>
    <w:p w14:paraId="1E4BE5DA" w14:textId="77777777" w:rsidR="004A0890" w:rsidRDefault="001968CB">
      <w:pPr>
        <w:spacing w:before="120" w:after="120" w:line="288" w:lineRule="auto"/>
        <w:jc w:val="left"/>
      </w:pPr>
      <w:proofErr w:type="gramStart"/>
      <w:r>
        <w:rPr>
          <w:rFonts w:ascii="Arial" w:eastAsia="等线" w:hAnsi="Arial" w:cs="Arial" w:hint="eastAsia"/>
          <w:sz w:val="22"/>
        </w:rPr>
        <w:t>怡</w:t>
      </w:r>
      <w:proofErr w:type="gramEnd"/>
      <w:r>
        <w:rPr>
          <w:rFonts w:ascii="Arial" w:eastAsia="等线" w:hAnsi="Arial" w:cs="Arial" w:hint="eastAsia"/>
          <w:sz w:val="22"/>
        </w:rPr>
        <w:t>运动系统</w:t>
      </w:r>
      <w:r>
        <w:rPr>
          <w:rFonts w:ascii="Arial" w:eastAsia="等线" w:hAnsi="Arial" w:cs="Arial" w:hint="eastAsia"/>
          <w:sz w:val="22"/>
        </w:rPr>
        <w:t xml:space="preserve"> Web </w:t>
      </w:r>
      <w:r>
        <w:rPr>
          <w:rFonts w:ascii="Arial" w:eastAsia="等线" w:hAnsi="Arial" w:cs="Arial" w:hint="eastAsia"/>
          <w:sz w:val="22"/>
        </w:rPr>
        <w:t>应用</w:t>
      </w:r>
      <w:r>
        <w:rPr>
          <w:rFonts w:ascii="Arial" w:eastAsia="等线" w:hAnsi="Arial" w:cs="Arial"/>
          <w:sz w:val="22"/>
        </w:rPr>
        <w:t>。应用软件版本：</w:t>
      </w:r>
      <w:r>
        <w:rPr>
          <w:rFonts w:ascii="Arial" w:eastAsia="等线" w:hAnsi="Arial" w:cs="Arial"/>
          <w:sz w:val="22"/>
        </w:rPr>
        <w:t>v1.0.0</w:t>
      </w:r>
      <w:r>
        <w:rPr>
          <w:rFonts w:ascii="Arial" w:eastAsia="等线" w:hAnsi="Arial" w:cs="Arial"/>
          <w:sz w:val="22"/>
        </w:rPr>
        <w:t>。</w:t>
      </w:r>
    </w:p>
    <w:p w14:paraId="60BDAA0B" w14:textId="77777777" w:rsidR="004A0890" w:rsidRDefault="001968CB">
      <w:pPr>
        <w:pStyle w:val="2"/>
        <w:spacing w:line="288" w:lineRule="auto"/>
        <w:rPr>
          <w:rFonts w:ascii="Cambria" w:hAnsi="Cambria" w:hint="default"/>
          <w:kern w:val="44"/>
        </w:rPr>
      </w:pPr>
      <w:bookmarkStart w:id="30" w:name="_Toc467571681"/>
      <w:bookmarkStart w:id="31" w:name="_Toc928069574"/>
      <w:r>
        <w:rPr>
          <w:rFonts w:ascii="Cambria" w:hAnsi="Cambria"/>
          <w:kern w:val="44"/>
        </w:rPr>
        <w:t xml:space="preserve">5. </w:t>
      </w:r>
      <w:r>
        <w:rPr>
          <w:rFonts w:ascii="Cambria" w:hAnsi="Cambria"/>
          <w:kern w:val="44"/>
        </w:rPr>
        <w:t>测试分析与用例设计</w:t>
      </w:r>
      <w:bookmarkEnd w:id="30"/>
      <w:bookmarkEnd w:id="31"/>
    </w:p>
    <w:p w14:paraId="67315DA2" w14:textId="77777777" w:rsidR="004A0890" w:rsidRDefault="001968CB">
      <w:pPr>
        <w:pStyle w:val="3"/>
        <w:spacing w:line="288" w:lineRule="auto"/>
        <w:ind w:left="453"/>
        <w:rPr>
          <w:rFonts w:ascii="Cambria" w:hAnsi="Cambria" w:hint="default"/>
        </w:rPr>
      </w:pPr>
      <w:bookmarkStart w:id="32" w:name="_Toc1424891072"/>
      <w:bookmarkStart w:id="33" w:name="_Toc2088235604"/>
      <w:r>
        <w:rPr>
          <w:rFonts w:ascii="Cambria" w:hAnsi="Cambria"/>
        </w:rPr>
        <w:t xml:space="preserve">5.1 </w:t>
      </w:r>
      <w:r>
        <w:rPr>
          <w:rFonts w:ascii="Cambria" w:hAnsi="Cambria"/>
        </w:rPr>
        <w:t>测试数据准备</w:t>
      </w:r>
      <w:bookmarkEnd w:id="32"/>
      <w:bookmarkEnd w:id="33"/>
    </w:p>
    <w:tbl>
      <w:tblPr>
        <w:tblW w:w="863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036"/>
        <w:gridCol w:w="1900"/>
        <w:gridCol w:w="1900"/>
        <w:gridCol w:w="1900"/>
        <w:gridCol w:w="1900"/>
      </w:tblGrid>
      <w:tr w:rsidR="004A0890" w14:paraId="6060CF73" w14:textId="77777777">
        <w:trPr>
          <w:tblHeader/>
        </w:trPr>
        <w:tc>
          <w:tcPr>
            <w:tcW w:w="1036"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0" w:type="dxa"/>
              <w:bottom w:w="100" w:type="dxa"/>
              <w:right w:w="100" w:type="dxa"/>
            </w:tcMar>
            <w:vAlign w:val="center"/>
          </w:tcPr>
          <w:p w14:paraId="6BE1F06F" w14:textId="77777777" w:rsidR="004A0890" w:rsidRDefault="001968CB">
            <w:pPr>
              <w:spacing w:before="120" w:after="120" w:line="288" w:lineRule="auto"/>
              <w:jc w:val="center"/>
              <w:rPr>
                <w:b/>
                <w:bCs/>
              </w:rPr>
            </w:pPr>
            <w:r>
              <w:rPr>
                <w:b/>
                <w:bCs/>
              </w:rPr>
              <w:t>账号</w:t>
            </w:r>
          </w:p>
        </w:tc>
        <w:tc>
          <w:tcPr>
            <w:tcW w:w="1900"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55D1B155" w14:textId="77777777" w:rsidR="004A0890" w:rsidRDefault="001968CB">
            <w:pPr>
              <w:spacing w:before="120" w:after="120" w:line="288" w:lineRule="auto"/>
              <w:jc w:val="center"/>
              <w:rPr>
                <w:b/>
                <w:bCs/>
              </w:rPr>
            </w:pPr>
            <w:r>
              <w:rPr>
                <w:b/>
                <w:bCs/>
              </w:rPr>
              <w:t>身份</w:t>
            </w:r>
          </w:p>
        </w:tc>
        <w:tc>
          <w:tcPr>
            <w:tcW w:w="1900"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688CF001" w14:textId="77777777" w:rsidR="004A0890" w:rsidRDefault="001968CB">
            <w:pPr>
              <w:spacing w:before="120" w:after="120" w:line="288" w:lineRule="auto"/>
              <w:jc w:val="center"/>
              <w:rPr>
                <w:b/>
                <w:bCs/>
              </w:rPr>
            </w:pPr>
            <w:r>
              <w:rPr>
                <w:b/>
                <w:bCs/>
              </w:rPr>
              <w:t>密码</w:t>
            </w:r>
          </w:p>
        </w:tc>
        <w:tc>
          <w:tcPr>
            <w:tcW w:w="1900"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01E0464F" w14:textId="77777777" w:rsidR="004A0890" w:rsidRDefault="001968CB">
            <w:pPr>
              <w:spacing w:before="120" w:after="120" w:line="288" w:lineRule="auto"/>
              <w:jc w:val="center"/>
              <w:rPr>
                <w:b/>
                <w:bCs/>
              </w:rPr>
            </w:pPr>
            <w:r>
              <w:rPr>
                <w:b/>
                <w:bCs/>
              </w:rPr>
              <w:t>所属团体</w:t>
            </w:r>
            <w:r>
              <w:rPr>
                <w:b/>
                <w:bCs/>
              </w:rPr>
              <w:t xml:space="preserve"> (</w:t>
            </w:r>
            <w:r>
              <w:rPr>
                <w:b/>
                <w:bCs/>
              </w:rPr>
              <w:t>如适用</w:t>
            </w:r>
            <w:r>
              <w:rPr>
                <w:b/>
                <w:bCs/>
              </w:rPr>
              <w:t>)</w:t>
            </w:r>
          </w:p>
        </w:tc>
        <w:tc>
          <w:tcPr>
            <w:tcW w:w="1900"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13F6066A" w14:textId="77777777" w:rsidR="004A0890" w:rsidRDefault="001968CB">
            <w:pPr>
              <w:spacing w:before="120" w:after="120" w:line="288" w:lineRule="auto"/>
              <w:jc w:val="center"/>
              <w:rPr>
                <w:b/>
                <w:bCs/>
              </w:rPr>
            </w:pPr>
            <w:r>
              <w:rPr>
                <w:b/>
                <w:bCs/>
              </w:rPr>
              <w:t>备注</w:t>
            </w:r>
          </w:p>
        </w:tc>
      </w:tr>
      <w:tr w:rsidR="004A0890" w14:paraId="3F36C844" w14:textId="77777777">
        <w:tc>
          <w:tcPr>
            <w:tcW w:w="1036"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0" w:type="dxa"/>
              <w:bottom w:w="100" w:type="dxa"/>
              <w:right w:w="100" w:type="dxa"/>
            </w:tcMar>
            <w:vAlign w:val="center"/>
          </w:tcPr>
          <w:p w14:paraId="7D034F6E" w14:textId="77777777" w:rsidR="004A0890" w:rsidRDefault="001968CB">
            <w:pPr>
              <w:spacing w:before="120" w:after="120" w:line="288" w:lineRule="auto"/>
              <w:jc w:val="center"/>
            </w:pPr>
            <w:r>
              <w:rPr>
                <w:rFonts w:hint="eastAsia"/>
              </w:rPr>
              <w:t>1234</w:t>
            </w:r>
          </w:p>
        </w:tc>
        <w:tc>
          <w:tcPr>
            <w:tcW w:w="1900"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030B3B4E" w14:textId="77777777" w:rsidR="004A0890" w:rsidRDefault="001968CB">
            <w:pPr>
              <w:spacing w:before="120" w:after="120" w:line="288" w:lineRule="auto"/>
              <w:jc w:val="center"/>
            </w:pPr>
            <w:r>
              <w:t>普通用户</w:t>
            </w:r>
          </w:p>
        </w:tc>
        <w:tc>
          <w:tcPr>
            <w:tcW w:w="1900"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60EEDB0D" w14:textId="77777777" w:rsidR="004A0890" w:rsidRDefault="001968CB">
            <w:pPr>
              <w:spacing w:before="120" w:after="120" w:line="288" w:lineRule="auto"/>
              <w:jc w:val="center"/>
            </w:pPr>
            <w:r>
              <w:t>123</w:t>
            </w:r>
            <w:r>
              <w:rPr>
                <w:rFonts w:hint="eastAsia"/>
              </w:rPr>
              <w:t>4</w:t>
            </w:r>
          </w:p>
        </w:tc>
        <w:tc>
          <w:tcPr>
            <w:tcW w:w="1900"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46567903" w14:textId="77777777" w:rsidR="004A0890" w:rsidRDefault="001968CB">
            <w:pPr>
              <w:spacing w:before="120" w:after="120" w:line="288" w:lineRule="auto"/>
              <w:jc w:val="center"/>
            </w:pPr>
            <w:r>
              <w:t>-</w:t>
            </w:r>
          </w:p>
        </w:tc>
        <w:tc>
          <w:tcPr>
            <w:tcW w:w="1900"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7E6D3929" w14:textId="77777777" w:rsidR="004A0890" w:rsidRDefault="001968CB">
            <w:pPr>
              <w:spacing w:before="120" w:after="120" w:line="288" w:lineRule="auto"/>
              <w:jc w:val="center"/>
            </w:pPr>
            <w:r>
              <w:t>用于个人操作测试</w:t>
            </w:r>
          </w:p>
        </w:tc>
      </w:tr>
      <w:tr w:rsidR="004A0890" w14:paraId="7F7B42D4" w14:textId="77777777">
        <w:tc>
          <w:tcPr>
            <w:tcW w:w="1036"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0" w:type="dxa"/>
              <w:bottom w:w="100" w:type="dxa"/>
              <w:right w:w="100" w:type="dxa"/>
            </w:tcMar>
            <w:vAlign w:val="center"/>
          </w:tcPr>
          <w:p w14:paraId="33ADA19C" w14:textId="77777777" w:rsidR="004A0890" w:rsidRDefault="001968CB">
            <w:pPr>
              <w:spacing w:before="120" w:after="120" w:line="288" w:lineRule="auto"/>
              <w:jc w:val="center"/>
            </w:pPr>
            <w:r>
              <w:t>13900139000</w:t>
            </w:r>
          </w:p>
        </w:tc>
        <w:tc>
          <w:tcPr>
            <w:tcW w:w="1900"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271DAD66" w14:textId="77777777" w:rsidR="004A0890" w:rsidRDefault="001968CB">
            <w:pPr>
              <w:spacing w:before="120" w:after="120" w:line="288" w:lineRule="auto"/>
              <w:jc w:val="center"/>
            </w:pPr>
            <w:r>
              <w:t>普通用户</w:t>
            </w:r>
          </w:p>
        </w:tc>
        <w:tc>
          <w:tcPr>
            <w:tcW w:w="1900"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3891DFB9" w14:textId="77777777" w:rsidR="004A0890" w:rsidRDefault="001968CB">
            <w:pPr>
              <w:spacing w:before="120" w:after="120" w:line="288" w:lineRule="auto"/>
              <w:jc w:val="center"/>
            </w:pPr>
            <w:r>
              <w:t>456</w:t>
            </w:r>
          </w:p>
        </w:tc>
        <w:tc>
          <w:tcPr>
            <w:tcW w:w="1900"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4F40827D" w14:textId="77777777" w:rsidR="004A0890" w:rsidRDefault="001968CB">
            <w:pPr>
              <w:spacing w:before="120" w:after="120" w:line="288" w:lineRule="auto"/>
              <w:jc w:val="center"/>
            </w:pPr>
            <w:r>
              <w:t>-</w:t>
            </w:r>
          </w:p>
        </w:tc>
        <w:tc>
          <w:tcPr>
            <w:tcW w:w="1900"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78DADDC8" w14:textId="77777777" w:rsidR="004A0890" w:rsidRDefault="001968CB">
            <w:pPr>
              <w:spacing w:before="120" w:after="120" w:line="288" w:lineRule="auto"/>
              <w:jc w:val="center"/>
            </w:pPr>
            <w:r>
              <w:t>用于社交、参与活动</w:t>
            </w:r>
            <w:r>
              <w:t>/</w:t>
            </w:r>
            <w:proofErr w:type="gramStart"/>
            <w:r>
              <w:t>拼场测试</w:t>
            </w:r>
            <w:proofErr w:type="gramEnd"/>
          </w:p>
        </w:tc>
      </w:tr>
      <w:tr w:rsidR="004A0890" w14:paraId="6EE6A3E3" w14:textId="77777777">
        <w:tc>
          <w:tcPr>
            <w:tcW w:w="1036"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0" w:type="dxa"/>
              <w:bottom w:w="100" w:type="dxa"/>
              <w:right w:w="100" w:type="dxa"/>
            </w:tcMar>
            <w:vAlign w:val="center"/>
          </w:tcPr>
          <w:p w14:paraId="36BFC4EA" w14:textId="77777777" w:rsidR="004A0890" w:rsidRDefault="001968CB">
            <w:pPr>
              <w:spacing w:before="120" w:after="120" w:line="288" w:lineRule="auto"/>
              <w:jc w:val="center"/>
            </w:pPr>
            <w:r>
              <w:t>15000150000</w:t>
            </w:r>
          </w:p>
        </w:tc>
        <w:tc>
          <w:tcPr>
            <w:tcW w:w="1900"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75F20F42" w14:textId="77777777" w:rsidR="004A0890" w:rsidRDefault="001968CB">
            <w:pPr>
              <w:spacing w:before="120" w:after="120" w:line="288" w:lineRule="auto"/>
              <w:jc w:val="center"/>
            </w:pPr>
            <w:r>
              <w:t>普通用户</w:t>
            </w:r>
            <w:r>
              <w:t xml:space="preserve"> (</w:t>
            </w:r>
            <w:r>
              <w:t>团体创建者</w:t>
            </w:r>
            <w:r>
              <w:t>)</w:t>
            </w:r>
          </w:p>
        </w:tc>
        <w:tc>
          <w:tcPr>
            <w:tcW w:w="1900"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62405767" w14:textId="77777777" w:rsidR="004A0890" w:rsidRDefault="001968CB">
            <w:pPr>
              <w:spacing w:before="120" w:after="120" w:line="288" w:lineRule="auto"/>
              <w:jc w:val="center"/>
            </w:pPr>
            <w:r>
              <w:t>789</w:t>
            </w:r>
          </w:p>
        </w:tc>
        <w:tc>
          <w:tcPr>
            <w:tcW w:w="1900"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5965F125" w14:textId="77777777" w:rsidR="004A0890" w:rsidRDefault="001968CB">
            <w:pPr>
              <w:spacing w:before="120" w:after="120" w:line="288" w:lineRule="auto"/>
              <w:jc w:val="center"/>
            </w:pPr>
            <w:r>
              <w:t>飞驰篮球队</w:t>
            </w:r>
            <w:r>
              <w:t xml:space="preserve"> (ID:1)</w:t>
            </w:r>
          </w:p>
        </w:tc>
        <w:tc>
          <w:tcPr>
            <w:tcW w:w="1900"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36E0F368" w14:textId="77777777" w:rsidR="004A0890" w:rsidRDefault="001968CB">
            <w:pPr>
              <w:spacing w:before="120" w:after="120" w:line="288" w:lineRule="auto"/>
              <w:jc w:val="center"/>
            </w:pPr>
            <w:r>
              <w:t>用于团体相关操作测试</w:t>
            </w:r>
          </w:p>
        </w:tc>
      </w:tr>
      <w:tr w:rsidR="004A0890" w14:paraId="57164707" w14:textId="77777777">
        <w:tc>
          <w:tcPr>
            <w:tcW w:w="1036"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0" w:type="dxa"/>
              <w:bottom w:w="100" w:type="dxa"/>
              <w:right w:w="100" w:type="dxa"/>
            </w:tcMar>
            <w:vAlign w:val="center"/>
          </w:tcPr>
          <w:p w14:paraId="212A23C4" w14:textId="77777777" w:rsidR="004A0890" w:rsidRDefault="001968CB">
            <w:pPr>
              <w:spacing w:before="120" w:after="120" w:line="288" w:lineRule="auto"/>
              <w:jc w:val="center"/>
            </w:pPr>
            <w:r>
              <w:t>15100151000</w:t>
            </w:r>
          </w:p>
        </w:tc>
        <w:tc>
          <w:tcPr>
            <w:tcW w:w="1900"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68AAEA0C" w14:textId="77777777" w:rsidR="004A0890" w:rsidRDefault="001968CB">
            <w:pPr>
              <w:spacing w:before="120" w:after="120" w:line="288" w:lineRule="auto"/>
              <w:jc w:val="center"/>
            </w:pPr>
            <w:r>
              <w:t>普通用户</w:t>
            </w:r>
            <w:r>
              <w:t xml:space="preserve"> (</w:t>
            </w:r>
            <w:r>
              <w:t>团体成员</w:t>
            </w:r>
            <w:r>
              <w:t>)</w:t>
            </w:r>
          </w:p>
        </w:tc>
        <w:tc>
          <w:tcPr>
            <w:tcW w:w="1900"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7FE1B203" w14:textId="77777777" w:rsidR="004A0890" w:rsidRDefault="001968CB">
            <w:pPr>
              <w:spacing w:before="120" w:after="120" w:line="288" w:lineRule="auto"/>
              <w:jc w:val="center"/>
            </w:pPr>
            <w:r>
              <w:t>000</w:t>
            </w:r>
          </w:p>
        </w:tc>
        <w:tc>
          <w:tcPr>
            <w:tcW w:w="1900"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10770D43" w14:textId="77777777" w:rsidR="004A0890" w:rsidRDefault="001968CB">
            <w:pPr>
              <w:spacing w:before="120" w:after="120" w:line="288" w:lineRule="auto"/>
              <w:jc w:val="center"/>
            </w:pPr>
            <w:r>
              <w:t>飞驰篮球队</w:t>
            </w:r>
            <w:r>
              <w:t xml:space="preserve"> (ID:1)</w:t>
            </w:r>
          </w:p>
        </w:tc>
        <w:tc>
          <w:tcPr>
            <w:tcW w:w="1900"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424473AB" w14:textId="77777777" w:rsidR="004A0890" w:rsidRDefault="001968CB">
            <w:pPr>
              <w:spacing w:before="120" w:after="120" w:line="288" w:lineRule="auto"/>
              <w:jc w:val="center"/>
            </w:pPr>
            <w:r>
              <w:t>用于团体成员操作测试</w:t>
            </w:r>
          </w:p>
        </w:tc>
      </w:tr>
      <w:tr w:rsidR="004A0890" w14:paraId="7B260CDA" w14:textId="77777777">
        <w:tc>
          <w:tcPr>
            <w:tcW w:w="1036"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0" w:type="dxa"/>
              <w:bottom w:w="100" w:type="dxa"/>
              <w:right w:w="100" w:type="dxa"/>
            </w:tcMar>
            <w:vAlign w:val="center"/>
          </w:tcPr>
          <w:p w14:paraId="0CAFC491" w14:textId="77777777" w:rsidR="004A0890" w:rsidRDefault="001968CB">
            <w:pPr>
              <w:spacing w:before="120" w:after="120" w:line="288" w:lineRule="auto"/>
              <w:jc w:val="center"/>
            </w:pPr>
            <w:r>
              <w:t>admin</w:t>
            </w:r>
          </w:p>
        </w:tc>
        <w:tc>
          <w:tcPr>
            <w:tcW w:w="1900"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4E14AD2A" w14:textId="77777777" w:rsidR="004A0890" w:rsidRDefault="001968CB">
            <w:pPr>
              <w:spacing w:before="120" w:after="120" w:line="288" w:lineRule="auto"/>
              <w:jc w:val="center"/>
            </w:pPr>
            <w:r>
              <w:t>系统管理员</w:t>
            </w:r>
          </w:p>
        </w:tc>
        <w:tc>
          <w:tcPr>
            <w:tcW w:w="1900"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0A4410D5" w14:textId="77777777" w:rsidR="004A0890" w:rsidRDefault="001968CB">
            <w:pPr>
              <w:spacing w:before="120" w:after="120" w:line="288" w:lineRule="auto"/>
              <w:jc w:val="center"/>
            </w:pPr>
            <w:r>
              <w:rPr>
                <w:rFonts w:hint="eastAsia"/>
              </w:rPr>
              <w:t>a</w:t>
            </w:r>
            <w:r>
              <w:t>dmi</w:t>
            </w:r>
            <w:r>
              <w:rPr>
                <w:rFonts w:hint="eastAsia"/>
              </w:rPr>
              <w:t>n</w:t>
            </w:r>
          </w:p>
        </w:tc>
        <w:tc>
          <w:tcPr>
            <w:tcW w:w="1900"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7046766B" w14:textId="77777777" w:rsidR="004A0890" w:rsidRDefault="001968CB">
            <w:pPr>
              <w:spacing w:before="120" w:after="120" w:line="288" w:lineRule="auto"/>
              <w:jc w:val="center"/>
            </w:pPr>
            <w:r>
              <w:t>-</w:t>
            </w:r>
          </w:p>
        </w:tc>
        <w:tc>
          <w:tcPr>
            <w:tcW w:w="1900" w:type="dxa"/>
            <w:tcBorders>
              <w:top w:val="single" w:sz="4" w:space="0" w:color="000000"/>
              <w:left w:val="single" w:sz="4" w:space="0" w:color="000000"/>
              <w:bottom w:val="single" w:sz="4" w:space="0" w:color="000000"/>
              <w:right w:val="single" w:sz="4" w:space="0" w:color="000000"/>
            </w:tcBorders>
            <w:shd w:val="clear" w:color="FFFFFF" w:fill="FFFFFF"/>
            <w:tcMar>
              <w:top w:w="100" w:type="dxa"/>
              <w:left w:w="100" w:type="dxa"/>
              <w:bottom w:w="100" w:type="dxa"/>
              <w:right w:w="100" w:type="dxa"/>
            </w:tcMar>
            <w:vAlign w:val="center"/>
          </w:tcPr>
          <w:p w14:paraId="5A39EC2B" w14:textId="77777777" w:rsidR="004A0890" w:rsidRDefault="001968CB">
            <w:pPr>
              <w:spacing w:before="120" w:after="120" w:line="288" w:lineRule="auto"/>
              <w:jc w:val="center"/>
            </w:pPr>
            <w:r>
              <w:t>用于后台管理功能测试</w:t>
            </w:r>
          </w:p>
        </w:tc>
      </w:tr>
    </w:tbl>
    <w:p w14:paraId="7DC80239" w14:textId="77777777" w:rsidR="004A0890" w:rsidRDefault="001968CB">
      <w:pPr>
        <w:adjustRightInd w:val="0"/>
        <w:snapToGrid w:val="0"/>
        <w:spacing w:line="240" w:lineRule="atLeast"/>
        <w:ind w:firstLineChars="200" w:firstLine="420"/>
        <w:jc w:val="left"/>
        <w:rPr>
          <w:rFonts w:ascii="Arial" w:eastAsia="等线" w:hAnsi="Arial" w:cs="Arial"/>
        </w:rPr>
      </w:pPr>
      <w:r>
        <w:rPr>
          <w:rFonts w:ascii="Arial" w:eastAsia="等线" w:hAnsi="Arial" w:cs="Arial" w:hint="eastAsia"/>
        </w:rPr>
        <w:t>场地数据：</w:t>
      </w:r>
      <w:r>
        <w:rPr>
          <w:rFonts w:ascii="Arial" w:eastAsia="等线" w:hAnsi="Arial" w:cs="Arial" w:hint="eastAsia"/>
        </w:rPr>
        <w:t xml:space="preserve"> </w:t>
      </w:r>
      <w:r>
        <w:rPr>
          <w:rFonts w:ascii="Arial" w:eastAsia="等线" w:hAnsi="Arial" w:cs="Arial" w:hint="eastAsia"/>
        </w:rPr>
        <w:t>预先在数据库插入若干条不同运动类型、不同区域的场地数据。</w:t>
      </w:r>
    </w:p>
    <w:p w14:paraId="7D0A4ECC" w14:textId="77777777" w:rsidR="004A0890" w:rsidRDefault="001968CB">
      <w:pPr>
        <w:adjustRightInd w:val="0"/>
        <w:snapToGrid w:val="0"/>
        <w:spacing w:line="240" w:lineRule="atLeast"/>
        <w:ind w:firstLineChars="200" w:firstLine="420"/>
        <w:jc w:val="left"/>
        <w:rPr>
          <w:rFonts w:ascii="Arial" w:eastAsia="等线" w:hAnsi="Arial" w:cs="Arial"/>
        </w:rPr>
      </w:pPr>
      <w:r>
        <w:rPr>
          <w:rFonts w:ascii="Arial" w:eastAsia="等线" w:hAnsi="Arial" w:cs="Arial" w:hint="eastAsia"/>
        </w:rPr>
        <w:t>团体数据：</w:t>
      </w:r>
      <w:r>
        <w:rPr>
          <w:rFonts w:ascii="Arial" w:eastAsia="等线" w:hAnsi="Arial" w:cs="Arial" w:hint="eastAsia"/>
        </w:rPr>
        <w:t xml:space="preserve"> </w:t>
      </w:r>
      <w:r>
        <w:rPr>
          <w:rFonts w:ascii="Arial" w:eastAsia="等线" w:hAnsi="Arial" w:cs="Arial" w:hint="eastAsia"/>
        </w:rPr>
        <w:t>预先创建“飞驰篮球队”团体，包含创建者和若干成员。</w:t>
      </w:r>
    </w:p>
    <w:p w14:paraId="0F7DDF53" w14:textId="77777777" w:rsidR="004A0890" w:rsidRDefault="001968CB">
      <w:pPr>
        <w:pStyle w:val="3"/>
        <w:spacing w:line="288" w:lineRule="auto"/>
        <w:ind w:left="453"/>
        <w:rPr>
          <w:rFonts w:ascii="Cambria" w:hAnsi="Cambria" w:hint="default"/>
        </w:rPr>
      </w:pPr>
      <w:bookmarkStart w:id="34" w:name="_Toc571942095"/>
      <w:bookmarkStart w:id="35" w:name="_Toc43694617"/>
      <w:r>
        <w:rPr>
          <w:rFonts w:ascii="Cambria" w:hAnsi="Cambria"/>
        </w:rPr>
        <w:lastRenderedPageBreak/>
        <w:t xml:space="preserve">5.2 </w:t>
      </w:r>
      <w:r>
        <w:rPr>
          <w:rFonts w:ascii="Cambria" w:hAnsi="Cambria"/>
        </w:rPr>
        <w:t>基于系统</w:t>
      </w:r>
      <w:proofErr w:type="gramStart"/>
      <w:r>
        <w:rPr>
          <w:rFonts w:ascii="Cambria" w:hAnsi="Cambria"/>
        </w:rPr>
        <w:t>级功能</w:t>
      </w:r>
      <w:proofErr w:type="gramEnd"/>
      <w:r>
        <w:rPr>
          <w:rFonts w:ascii="Cambria" w:hAnsi="Cambria"/>
        </w:rPr>
        <w:t>的测试分析与用例设计</w:t>
      </w:r>
      <w:bookmarkEnd w:id="34"/>
      <w:bookmarkEnd w:id="35"/>
    </w:p>
    <w:tbl>
      <w:tblPr>
        <w:tblW w:w="8295" w:type="dxa"/>
        <w:jc w:val="center"/>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530"/>
        <w:gridCol w:w="6765"/>
      </w:tblGrid>
      <w:tr w:rsidR="004A0890" w14:paraId="1D9216E0" w14:textId="77777777">
        <w:trPr>
          <w:jc w:val="center"/>
        </w:trPr>
        <w:tc>
          <w:tcPr>
            <w:tcW w:w="153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AED2653" w14:textId="77777777" w:rsidR="004A0890" w:rsidRDefault="001968CB">
            <w:pPr>
              <w:spacing w:before="120" w:after="120" w:line="288" w:lineRule="auto"/>
              <w:jc w:val="center"/>
            </w:pPr>
            <w:r>
              <w:rPr>
                <w:rFonts w:hint="eastAsia"/>
              </w:rPr>
              <w:t>用例编号</w:t>
            </w:r>
          </w:p>
        </w:tc>
        <w:tc>
          <w:tcPr>
            <w:tcW w:w="676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26E440AE" w14:textId="77777777" w:rsidR="004A0890" w:rsidRDefault="001968CB">
            <w:pPr>
              <w:spacing w:before="120" w:after="120" w:line="288" w:lineRule="auto"/>
              <w:jc w:val="center"/>
            </w:pPr>
            <w:r>
              <w:rPr>
                <w:rFonts w:hint="eastAsia"/>
              </w:rPr>
              <w:t>Sys_Test_case_</w:t>
            </w:r>
            <w:r>
              <w:rPr>
                <w:rFonts w:hint="eastAsia"/>
                <w:lang w:eastAsia="zh"/>
              </w:rPr>
              <w:t>User</w:t>
            </w:r>
            <w:r>
              <w:rPr>
                <w:rFonts w:hint="eastAsia"/>
              </w:rPr>
              <w:t>_001</w:t>
            </w:r>
          </w:p>
        </w:tc>
      </w:tr>
      <w:tr w:rsidR="004A0890" w14:paraId="0AB488D7" w14:textId="77777777">
        <w:trPr>
          <w:jc w:val="center"/>
        </w:trPr>
        <w:tc>
          <w:tcPr>
            <w:tcW w:w="153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088443AE" w14:textId="77777777" w:rsidR="004A0890" w:rsidRDefault="001968CB">
            <w:pPr>
              <w:spacing w:before="120" w:after="120" w:line="288" w:lineRule="auto"/>
              <w:jc w:val="center"/>
            </w:pPr>
            <w:r>
              <w:rPr>
                <w:rFonts w:hint="eastAsia"/>
              </w:rPr>
              <w:t>测试覆盖的系统业务</w:t>
            </w:r>
          </w:p>
        </w:tc>
        <w:tc>
          <w:tcPr>
            <w:tcW w:w="676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55251572" w14:textId="77777777" w:rsidR="004A0890" w:rsidRDefault="001968CB">
            <w:pPr>
              <w:spacing w:before="120" w:after="120" w:line="288" w:lineRule="auto"/>
              <w:jc w:val="center"/>
            </w:pPr>
            <w:r>
              <w:rPr>
                <w:rFonts w:hint="eastAsia"/>
              </w:rPr>
              <w:t xml:space="preserve"> </w:t>
            </w:r>
            <w:r>
              <w:rPr>
                <w:rFonts w:hint="eastAsia"/>
              </w:rPr>
              <w:t>用户注册</w:t>
            </w:r>
            <w:r>
              <w:rPr>
                <w:rFonts w:hint="eastAsia"/>
              </w:rPr>
              <w:t xml:space="preserve"> (</w:t>
            </w:r>
            <w:r>
              <w:rPr>
                <w:rFonts w:hint="eastAsia"/>
              </w:rPr>
              <w:t>覆盖正常流程</w:t>
            </w:r>
            <w:r>
              <w:rPr>
                <w:rFonts w:hint="eastAsia"/>
              </w:rPr>
              <w:t>)</w:t>
            </w:r>
          </w:p>
        </w:tc>
      </w:tr>
      <w:tr w:rsidR="004A0890" w14:paraId="4776D0CC" w14:textId="77777777">
        <w:trPr>
          <w:jc w:val="center"/>
        </w:trPr>
        <w:tc>
          <w:tcPr>
            <w:tcW w:w="153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4AF24C17" w14:textId="77777777" w:rsidR="004A0890" w:rsidRDefault="001968CB">
            <w:pPr>
              <w:spacing w:before="120" w:after="120" w:line="288" w:lineRule="auto"/>
              <w:jc w:val="center"/>
            </w:pPr>
            <w:r>
              <w:rPr>
                <w:rFonts w:hint="eastAsia"/>
              </w:rPr>
              <w:t>用例设计方法</w:t>
            </w:r>
          </w:p>
        </w:tc>
        <w:tc>
          <w:tcPr>
            <w:tcW w:w="676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4C5DD9BC" w14:textId="77777777" w:rsidR="004A0890" w:rsidRDefault="001968CB">
            <w:pPr>
              <w:spacing w:before="120" w:after="120" w:line="288" w:lineRule="auto"/>
              <w:jc w:val="center"/>
            </w:pPr>
            <w:r>
              <w:rPr>
                <w:rFonts w:hint="eastAsia"/>
              </w:rPr>
              <w:t>场景法，需求规约导出法综合</w:t>
            </w:r>
          </w:p>
        </w:tc>
      </w:tr>
      <w:tr w:rsidR="004A0890" w14:paraId="11689F4E" w14:textId="77777777">
        <w:trPr>
          <w:jc w:val="center"/>
        </w:trPr>
        <w:tc>
          <w:tcPr>
            <w:tcW w:w="153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3434F13C" w14:textId="77777777" w:rsidR="004A0890" w:rsidRDefault="001968CB">
            <w:pPr>
              <w:spacing w:before="120" w:after="120" w:line="288" w:lineRule="auto"/>
              <w:jc w:val="center"/>
            </w:pPr>
            <w:r>
              <w:rPr>
                <w:rFonts w:hint="eastAsia"/>
              </w:rPr>
              <w:t>前置条件</w:t>
            </w:r>
          </w:p>
        </w:tc>
        <w:tc>
          <w:tcPr>
            <w:tcW w:w="676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E175D71" w14:textId="77777777" w:rsidR="004A0890" w:rsidRDefault="001968CB">
            <w:pPr>
              <w:spacing w:before="120" w:after="120" w:line="288" w:lineRule="auto"/>
              <w:jc w:val="center"/>
            </w:pPr>
            <w:r>
              <w:rPr>
                <w:rFonts w:hint="eastAsia"/>
              </w:rPr>
              <w:t>无</w:t>
            </w:r>
          </w:p>
        </w:tc>
      </w:tr>
      <w:tr w:rsidR="004A0890" w14:paraId="1D023710" w14:textId="77777777">
        <w:trPr>
          <w:jc w:val="center"/>
        </w:trPr>
        <w:tc>
          <w:tcPr>
            <w:tcW w:w="8295"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75B4327F" w14:textId="77777777" w:rsidR="004A0890" w:rsidRDefault="001968CB">
            <w:pPr>
              <w:spacing w:before="120" w:after="120" w:line="288" w:lineRule="auto"/>
              <w:jc w:val="center"/>
            </w:pPr>
            <w:r>
              <w:rPr>
                <w:rFonts w:hint="eastAsia"/>
              </w:rPr>
              <w:t>输入</w:t>
            </w:r>
          </w:p>
        </w:tc>
      </w:tr>
      <w:tr w:rsidR="004A0890" w14:paraId="5C95C001" w14:textId="77777777">
        <w:trPr>
          <w:trHeight w:val="634"/>
          <w:jc w:val="center"/>
        </w:trPr>
        <w:tc>
          <w:tcPr>
            <w:tcW w:w="153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79071D47" w14:textId="77777777" w:rsidR="004A0890" w:rsidRDefault="001968CB">
            <w:pPr>
              <w:spacing w:before="120" w:after="120" w:line="288" w:lineRule="auto"/>
              <w:jc w:val="center"/>
            </w:pPr>
            <w:r>
              <w:rPr>
                <w:rFonts w:hint="eastAsia"/>
              </w:rPr>
              <w:t>初始输入</w:t>
            </w:r>
          </w:p>
        </w:tc>
        <w:tc>
          <w:tcPr>
            <w:tcW w:w="676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20FB1D0A" w14:textId="77777777" w:rsidR="004A0890" w:rsidRDefault="001968CB">
            <w:pPr>
              <w:spacing w:before="120" w:after="120" w:line="288" w:lineRule="auto"/>
              <w:jc w:val="center"/>
            </w:pPr>
            <w:r>
              <w:rPr>
                <w:rFonts w:hint="eastAsia"/>
              </w:rPr>
              <w:t>用户访问注册页面</w:t>
            </w:r>
          </w:p>
        </w:tc>
      </w:tr>
      <w:tr w:rsidR="004A0890" w14:paraId="7F70C49D" w14:textId="77777777">
        <w:trPr>
          <w:trHeight w:val="634"/>
          <w:jc w:val="center"/>
        </w:trPr>
        <w:tc>
          <w:tcPr>
            <w:tcW w:w="153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77F3C91E" w14:textId="77777777" w:rsidR="004A0890" w:rsidRDefault="001968CB">
            <w:pPr>
              <w:spacing w:before="120" w:after="120" w:line="288" w:lineRule="auto"/>
              <w:jc w:val="center"/>
            </w:pPr>
            <w:r>
              <w:rPr>
                <w:rFonts w:hint="eastAsia"/>
              </w:rPr>
              <w:t>预期交互输入、输出</w:t>
            </w:r>
            <w:r>
              <w:rPr>
                <w:rFonts w:hint="eastAsia"/>
              </w:rPr>
              <w:t>1</w:t>
            </w:r>
          </w:p>
        </w:tc>
        <w:tc>
          <w:tcPr>
            <w:tcW w:w="676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5E776D2C" w14:textId="77777777" w:rsidR="004A0890" w:rsidRDefault="001968CB">
            <w:pPr>
              <w:spacing w:before="120" w:after="120" w:line="288" w:lineRule="auto"/>
              <w:jc w:val="center"/>
            </w:pPr>
            <w:r>
              <w:rPr>
                <w:rFonts w:hint="eastAsia"/>
              </w:rPr>
              <w:t>输入：</w:t>
            </w:r>
            <w:r>
              <w:rPr>
                <w:rFonts w:hint="eastAsia"/>
              </w:rPr>
              <w:t>输入</w:t>
            </w:r>
            <w:r>
              <w:rPr>
                <w:rFonts w:hint="eastAsia"/>
                <w:lang w:eastAsia="zh"/>
              </w:rPr>
              <w:t>注册类型、</w:t>
            </w:r>
            <w:r>
              <w:rPr>
                <w:rFonts w:hint="eastAsia"/>
              </w:rPr>
              <w:t>用户名和密码</w:t>
            </w:r>
          </w:p>
          <w:p w14:paraId="26A412C5" w14:textId="77777777" w:rsidR="004A0890" w:rsidRDefault="001968CB">
            <w:pPr>
              <w:spacing w:before="120" w:after="120" w:line="288" w:lineRule="auto"/>
              <w:jc w:val="center"/>
            </w:pPr>
            <w:r>
              <w:rPr>
                <w:rFonts w:hint="eastAsia"/>
              </w:rPr>
              <w:t>输出：</w:t>
            </w:r>
            <w:r>
              <w:rPr>
                <w:rFonts w:hint="eastAsia"/>
              </w:rPr>
              <w:t>确认密码</w:t>
            </w:r>
            <w:r>
              <w:rPr>
                <w:rFonts w:hint="eastAsia"/>
              </w:rPr>
              <w:tab/>
            </w:r>
          </w:p>
        </w:tc>
      </w:tr>
      <w:tr w:rsidR="004A0890" w14:paraId="72350C77" w14:textId="77777777">
        <w:trPr>
          <w:trHeight w:val="634"/>
          <w:jc w:val="center"/>
        </w:trPr>
        <w:tc>
          <w:tcPr>
            <w:tcW w:w="153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2433ABF4" w14:textId="77777777" w:rsidR="004A0890" w:rsidRDefault="001968CB">
            <w:pPr>
              <w:spacing w:before="120" w:after="120" w:line="288" w:lineRule="auto"/>
              <w:jc w:val="center"/>
            </w:pPr>
            <w:r>
              <w:rPr>
                <w:rFonts w:hint="eastAsia"/>
              </w:rPr>
              <w:t>预期交互输入、输出</w:t>
            </w:r>
            <w:r>
              <w:rPr>
                <w:rFonts w:hint="eastAsia"/>
              </w:rPr>
              <w:t>2</w:t>
            </w:r>
          </w:p>
        </w:tc>
        <w:tc>
          <w:tcPr>
            <w:tcW w:w="676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D587F49" w14:textId="77777777" w:rsidR="004A0890" w:rsidRDefault="001968CB">
            <w:pPr>
              <w:spacing w:before="120" w:after="120" w:line="288" w:lineRule="auto"/>
              <w:jc w:val="center"/>
            </w:pPr>
            <w:r>
              <w:rPr>
                <w:rFonts w:hint="eastAsia"/>
              </w:rPr>
              <w:t>输入：</w:t>
            </w:r>
            <w:r>
              <w:rPr>
                <w:rFonts w:hint="eastAsia"/>
              </w:rPr>
              <w:t>确认密码、真实姓名和手机号</w:t>
            </w:r>
            <w:r>
              <w:rPr>
                <w:rFonts w:hint="eastAsia"/>
              </w:rPr>
              <w:tab/>
            </w:r>
          </w:p>
          <w:p w14:paraId="771816F1" w14:textId="77777777" w:rsidR="004A0890" w:rsidRDefault="001968CB">
            <w:pPr>
              <w:spacing w:before="120" w:after="120" w:line="288" w:lineRule="auto"/>
              <w:jc w:val="center"/>
            </w:pPr>
            <w:r>
              <w:rPr>
                <w:rFonts w:hint="eastAsia"/>
              </w:rPr>
              <w:t>输出：提示注册成功，自动跳转至登录页面</w:t>
            </w:r>
          </w:p>
        </w:tc>
      </w:tr>
      <w:tr w:rsidR="004A0890" w14:paraId="50EA52A9" w14:textId="77777777">
        <w:trPr>
          <w:jc w:val="center"/>
        </w:trPr>
        <w:tc>
          <w:tcPr>
            <w:tcW w:w="8295"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782C273D" w14:textId="77777777" w:rsidR="004A0890" w:rsidRDefault="001968CB">
            <w:pPr>
              <w:spacing w:before="120" w:after="120" w:line="288" w:lineRule="auto"/>
              <w:jc w:val="center"/>
            </w:pPr>
            <w:r>
              <w:rPr>
                <w:rFonts w:hint="eastAsia"/>
              </w:rPr>
              <w:t>最后预期输出</w:t>
            </w:r>
          </w:p>
        </w:tc>
      </w:tr>
      <w:tr w:rsidR="004A0890" w14:paraId="55E498F4" w14:textId="77777777">
        <w:trPr>
          <w:jc w:val="center"/>
        </w:trPr>
        <w:tc>
          <w:tcPr>
            <w:tcW w:w="8295"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4871EED7" w14:textId="77777777" w:rsidR="004A0890" w:rsidRDefault="001968CB">
            <w:pPr>
              <w:spacing w:before="120" w:after="120" w:line="288" w:lineRule="auto"/>
              <w:jc w:val="center"/>
            </w:pPr>
            <w:r>
              <w:rPr>
                <w:rFonts w:hint="eastAsia"/>
              </w:rPr>
              <w:t>注册成功，可使用新账号登录</w:t>
            </w:r>
          </w:p>
        </w:tc>
      </w:tr>
    </w:tbl>
    <w:p w14:paraId="3DCCA33B" w14:textId="77777777" w:rsidR="004A0890" w:rsidRDefault="004A0890"/>
    <w:p w14:paraId="6E9ED90F" w14:textId="77777777" w:rsidR="004A0890" w:rsidRDefault="004A0890"/>
    <w:tbl>
      <w:tblPr>
        <w:tblW w:w="8305" w:type="dxa"/>
        <w:jc w:val="center"/>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604"/>
        <w:gridCol w:w="6686"/>
        <w:gridCol w:w="15"/>
      </w:tblGrid>
      <w:tr w:rsidR="004A0890" w14:paraId="40EFBBAD" w14:textId="77777777">
        <w:trPr>
          <w:jc w:val="center"/>
        </w:trPr>
        <w:tc>
          <w:tcPr>
            <w:tcW w:w="160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5EFA115A" w14:textId="77777777" w:rsidR="004A0890" w:rsidRDefault="001968CB">
            <w:pPr>
              <w:spacing w:before="120" w:after="120" w:line="288" w:lineRule="auto"/>
              <w:jc w:val="center"/>
            </w:pPr>
            <w:r>
              <w:rPr>
                <w:rFonts w:hint="eastAsia"/>
              </w:rPr>
              <w:t>用例编号</w:t>
            </w:r>
          </w:p>
        </w:tc>
        <w:tc>
          <w:tcPr>
            <w:tcW w:w="6705"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3A78A21B" w14:textId="77777777" w:rsidR="004A0890" w:rsidRDefault="001968CB">
            <w:pPr>
              <w:spacing w:before="120" w:after="120" w:line="288" w:lineRule="auto"/>
              <w:jc w:val="center"/>
              <w:rPr>
                <w:lang w:eastAsia="zh"/>
              </w:rPr>
            </w:pPr>
            <w:r>
              <w:rPr>
                <w:rFonts w:hint="eastAsia"/>
              </w:rPr>
              <w:t xml:space="preserve"> Sys_Test_case_User_00</w:t>
            </w:r>
            <w:r>
              <w:rPr>
                <w:rFonts w:hint="eastAsia"/>
                <w:lang w:eastAsia="zh"/>
              </w:rPr>
              <w:t>2</w:t>
            </w:r>
          </w:p>
        </w:tc>
      </w:tr>
      <w:tr w:rsidR="004A0890" w14:paraId="779B0F18" w14:textId="77777777">
        <w:trPr>
          <w:jc w:val="center"/>
        </w:trPr>
        <w:tc>
          <w:tcPr>
            <w:tcW w:w="160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47FFBBD5" w14:textId="77777777" w:rsidR="004A0890" w:rsidRDefault="001968CB">
            <w:pPr>
              <w:spacing w:before="120" w:after="120" w:line="288" w:lineRule="auto"/>
              <w:jc w:val="center"/>
            </w:pPr>
            <w:r>
              <w:rPr>
                <w:rFonts w:hint="eastAsia"/>
              </w:rPr>
              <w:t>测试覆盖的系统业务</w:t>
            </w:r>
          </w:p>
        </w:tc>
        <w:tc>
          <w:tcPr>
            <w:tcW w:w="6705"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38D5A801" w14:textId="77777777" w:rsidR="004A0890" w:rsidRDefault="001968CB">
            <w:pPr>
              <w:spacing w:before="120" w:after="120" w:line="288" w:lineRule="auto"/>
              <w:jc w:val="center"/>
            </w:pPr>
            <w:r>
              <w:rPr>
                <w:rFonts w:hint="eastAsia"/>
              </w:rPr>
              <w:t>用户</w:t>
            </w:r>
            <w:r>
              <w:rPr>
                <w:rFonts w:hint="eastAsia"/>
                <w:lang w:eastAsia="zh"/>
              </w:rPr>
              <w:t>注册</w:t>
            </w:r>
            <w:r>
              <w:rPr>
                <w:rFonts w:hint="eastAsia"/>
              </w:rPr>
              <w:t>（覆盖</w:t>
            </w:r>
            <w:r>
              <w:rPr>
                <w:rFonts w:hint="eastAsia"/>
                <w:lang w:eastAsia="zh"/>
              </w:rPr>
              <w:t>注册信息异常</w:t>
            </w:r>
            <w:r>
              <w:rPr>
                <w:rFonts w:hint="eastAsia"/>
              </w:rPr>
              <w:t>）</w:t>
            </w:r>
          </w:p>
        </w:tc>
      </w:tr>
      <w:tr w:rsidR="004A0890" w14:paraId="2CEB9703" w14:textId="77777777">
        <w:trPr>
          <w:jc w:val="center"/>
        </w:trPr>
        <w:tc>
          <w:tcPr>
            <w:tcW w:w="160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129EF8AB" w14:textId="77777777" w:rsidR="004A0890" w:rsidRDefault="001968CB">
            <w:pPr>
              <w:spacing w:before="120" w:after="120" w:line="288" w:lineRule="auto"/>
              <w:jc w:val="center"/>
            </w:pPr>
            <w:r>
              <w:rPr>
                <w:rFonts w:hint="eastAsia"/>
              </w:rPr>
              <w:t>用例设计方法</w:t>
            </w:r>
          </w:p>
        </w:tc>
        <w:tc>
          <w:tcPr>
            <w:tcW w:w="6705"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77B66FCA" w14:textId="77777777" w:rsidR="004A0890" w:rsidRDefault="001968CB">
            <w:pPr>
              <w:spacing w:before="120" w:after="120" w:line="288" w:lineRule="auto"/>
              <w:jc w:val="center"/>
              <w:rPr>
                <w:lang w:eastAsia="zh"/>
              </w:rPr>
            </w:pPr>
            <w:r>
              <w:rPr>
                <w:rFonts w:hint="eastAsia"/>
              </w:rPr>
              <w:t>边界值分析，错误推测法</w:t>
            </w:r>
            <w:r>
              <w:rPr>
                <w:rFonts w:hint="eastAsia"/>
                <w:lang w:eastAsia="zh"/>
              </w:rPr>
              <w:t>的综合</w:t>
            </w:r>
          </w:p>
        </w:tc>
      </w:tr>
      <w:tr w:rsidR="004A0890" w14:paraId="28E8A60E" w14:textId="77777777">
        <w:trPr>
          <w:jc w:val="center"/>
        </w:trPr>
        <w:tc>
          <w:tcPr>
            <w:tcW w:w="160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50D2707" w14:textId="77777777" w:rsidR="004A0890" w:rsidRDefault="001968CB">
            <w:pPr>
              <w:spacing w:before="120" w:after="120" w:line="288" w:lineRule="auto"/>
              <w:jc w:val="center"/>
            </w:pPr>
            <w:r>
              <w:rPr>
                <w:rFonts w:hint="eastAsia"/>
              </w:rPr>
              <w:t>前置条件</w:t>
            </w:r>
          </w:p>
        </w:tc>
        <w:tc>
          <w:tcPr>
            <w:tcW w:w="6705"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449F28AF" w14:textId="77777777" w:rsidR="004A0890" w:rsidRDefault="001968CB">
            <w:pPr>
              <w:spacing w:before="120" w:after="120" w:line="288" w:lineRule="auto"/>
              <w:jc w:val="center"/>
              <w:rPr>
                <w:lang w:eastAsia="zh"/>
              </w:rPr>
            </w:pPr>
            <w:r>
              <w:rPr>
                <w:rFonts w:hint="eastAsia"/>
                <w:lang w:eastAsia="zh"/>
              </w:rPr>
              <w:t>无</w:t>
            </w:r>
          </w:p>
        </w:tc>
      </w:tr>
      <w:tr w:rsidR="004A0890" w14:paraId="60589193" w14:textId="77777777">
        <w:trPr>
          <w:jc w:val="center"/>
        </w:trPr>
        <w:tc>
          <w:tcPr>
            <w:tcW w:w="8310" w:type="dxa"/>
            <w:gridSpan w:val="3"/>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003730D2" w14:textId="77777777" w:rsidR="004A0890" w:rsidRDefault="001968CB">
            <w:pPr>
              <w:spacing w:before="120" w:after="120" w:line="288" w:lineRule="auto"/>
              <w:jc w:val="center"/>
            </w:pPr>
            <w:r>
              <w:rPr>
                <w:rFonts w:hint="eastAsia"/>
              </w:rPr>
              <w:t>输入</w:t>
            </w:r>
          </w:p>
        </w:tc>
      </w:tr>
      <w:tr w:rsidR="004A0890" w14:paraId="45C2B205" w14:textId="77777777">
        <w:trPr>
          <w:gridAfter w:val="1"/>
          <w:wAfter w:w="15" w:type="dxa"/>
          <w:trHeight w:val="634"/>
          <w:jc w:val="center"/>
        </w:trPr>
        <w:tc>
          <w:tcPr>
            <w:tcW w:w="160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40D59177" w14:textId="77777777" w:rsidR="004A0890" w:rsidRDefault="001968CB">
            <w:pPr>
              <w:spacing w:before="120" w:after="120" w:line="288" w:lineRule="auto"/>
              <w:jc w:val="center"/>
            </w:pPr>
            <w:r>
              <w:rPr>
                <w:rFonts w:hint="eastAsia"/>
              </w:rPr>
              <w:t>初始输入</w:t>
            </w:r>
          </w:p>
        </w:tc>
        <w:tc>
          <w:tcPr>
            <w:tcW w:w="669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5C3A5B05" w14:textId="77777777" w:rsidR="004A0890" w:rsidRDefault="001968CB">
            <w:pPr>
              <w:spacing w:before="120" w:after="120" w:line="288" w:lineRule="auto"/>
              <w:jc w:val="center"/>
              <w:rPr>
                <w:lang w:eastAsia="zh"/>
              </w:rPr>
            </w:pPr>
            <w:r>
              <w:rPr>
                <w:rFonts w:hint="eastAsia"/>
              </w:rPr>
              <w:t>用户访问登录页</w:t>
            </w:r>
            <w:r>
              <w:rPr>
                <w:rFonts w:hint="eastAsia"/>
                <w:lang w:eastAsia="zh"/>
              </w:rPr>
              <w:t>，点击注册账号按钮进入注册界面</w:t>
            </w:r>
          </w:p>
        </w:tc>
      </w:tr>
      <w:tr w:rsidR="004A0890" w14:paraId="4BA4C0FA" w14:textId="77777777">
        <w:trPr>
          <w:gridAfter w:val="1"/>
          <w:wAfter w:w="15" w:type="dxa"/>
          <w:trHeight w:val="634"/>
          <w:jc w:val="center"/>
        </w:trPr>
        <w:tc>
          <w:tcPr>
            <w:tcW w:w="160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59345689" w14:textId="77777777" w:rsidR="004A0890" w:rsidRDefault="001968CB">
            <w:pPr>
              <w:spacing w:before="120" w:after="120" w:line="288" w:lineRule="auto"/>
              <w:jc w:val="center"/>
            </w:pPr>
            <w:r>
              <w:rPr>
                <w:rFonts w:hint="eastAsia"/>
              </w:rPr>
              <w:lastRenderedPageBreak/>
              <w:t>预期交互输入、输出</w:t>
            </w:r>
            <w:r>
              <w:rPr>
                <w:rFonts w:hint="eastAsia"/>
              </w:rPr>
              <w:t>1</w:t>
            </w:r>
          </w:p>
        </w:tc>
        <w:tc>
          <w:tcPr>
            <w:tcW w:w="669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47E8B51D" w14:textId="77777777" w:rsidR="004A0890" w:rsidRDefault="001968CB">
            <w:pPr>
              <w:spacing w:before="120" w:after="120" w:line="288" w:lineRule="auto"/>
              <w:jc w:val="center"/>
              <w:rPr>
                <w:lang w:eastAsia="zh"/>
              </w:rPr>
            </w:pPr>
            <w:r>
              <w:rPr>
                <w:rFonts w:hint="eastAsia"/>
              </w:rPr>
              <w:t>输入：</w:t>
            </w:r>
            <w:r>
              <w:rPr>
                <w:rFonts w:hint="eastAsia"/>
                <w:lang w:eastAsia="zh"/>
              </w:rPr>
              <w:t>正确输入用户名，密码，确认密码，真实姓名；再输入超过</w:t>
            </w:r>
            <w:r>
              <w:rPr>
                <w:rFonts w:hint="eastAsia"/>
                <w:lang w:eastAsia="zh"/>
              </w:rPr>
              <w:t>11</w:t>
            </w:r>
            <w:r>
              <w:rPr>
                <w:rFonts w:hint="eastAsia"/>
                <w:lang w:eastAsia="zh"/>
              </w:rPr>
              <w:t>位的账号。</w:t>
            </w:r>
          </w:p>
          <w:p w14:paraId="4578F03A" w14:textId="77777777" w:rsidR="004A0890" w:rsidRDefault="001968CB">
            <w:pPr>
              <w:spacing w:before="120" w:after="120" w:line="288" w:lineRule="auto"/>
              <w:jc w:val="center"/>
              <w:rPr>
                <w:lang w:eastAsia="zh"/>
              </w:rPr>
            </w:pPr>
            <w:r>
              <w:rPr>
                <w:rFonts w:hint="eastAsia"/>
                <w:lang w:eastAsia="zh"/>
              </w:rPr>
              <w:t>输出：提示手机号格式不对，注册失败</w:t>
            </w:r>
          </w:p>
        </w:tc>
      </w:tr>
      <w:tr w:rsidR="004A0890" w14:paraId="3D47D3F6" w14:textId="77777777">
        <w:trPr>
          <w:jc w:val="center"/>
        </w:trPr>
        <w:tc>
          <w:tcPr>
            <w:tcW w:w="8310" w:type="dxa"/>
            <w:gridSpan w:val="3"/>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0A8C23D8" w14:textId="77777777" w:rsidR="004A0890" w:rsidRDefault="001968CB">
            <w:pPr>
              <w:spacing w:before="120" w:after="120" w:line="288" w:lineRule="auto"/>
              <w:jc w:val="center"/>
            </w:pPr>
            <w:r>
              <w:rPr>
                <w:rFonts w:hint="eastAsia"/>
              </w:rPr>
              <w:t>最后预期输出</w:t>
            </w:r>
          </w:p>
        </w:tc>
      </w:tr>
      <w:tr w:rsidR="004A0890" w14:paraId="6B88CACF" w14:textId="77777777">
        <w:trPr>
          <w:jc w:val="center"/>
        </w:trPr>
        <w:tc>
          <w:tcPr>
            <w:tcW w:w="8310" w:type="dxa"/>
            <w:gridSpan w:val="3"/>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079B4A94" w14:textId="77777777" w:rsidR="004A0890" w:rsidRDefault="001968CB">
            <w:pPr>
              <w:spacing w:before="120" w:after="120" w:line="288" w:lineRule="auto"/>
              <w:jc w:val="center"/>
              <w:rPr>
                <w:lang w:eastAsia="zh"/>
              </w:rPr>
            </w:pPr>
            <w:r>
              <w:rPr>
                <w:rFonts w:hint="eastAsia"/>
                <w:lang w:eastAsia="zh"/>
              </w:rPr>
              <w:t>注册失败</w:t>
            </w:r>
          </w:p>
        </w:tc>
      </w:tr>
    </w:tbl>
    <w:p w14:paraId="79D94621" w14:textId="77777777" w:rsidR="004A0890" w:rsidRDefault="004A0890"/>
    <w:p w14:paraId="1F646596" w14:textId="77777777" w:rsidR="004A0890" w:rsidRDefault="004A0890"/>
    <w:tbl>
      <w:tblPr>
        <w:tblW w:w="0" w:type="auto"/>
        <w:jc w:val="center"/>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605"/>
        <w:gridCol w:w="6705"/>
        <w:gridCol w:w="15"/>
      </w:tblGrid>
      <w:tr w:rsidR="004A0890" w14:paraId="4E695D0C" w14:textId="77777777">
        <w:trPr>
          <w:gridAfter w:val="1"/>
          <w:wAfter w:w="15" w:type="dxa"/>
          <w:jc w:val="center"/>
        </w:trPr>
        <w:tc>
          <w:tcPr>
            <w:tcW w:w="160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99A003C" w14:textId="77777777" w:rsidR="004A0890" w:rsidRDefault="001968CB">
            <w:pPr>
              <w:spacing w:before="120" w:after="120" w:line="288" w:lineRule="auto"/>
              <w:jc w:val="center"/>
            </w:pPr>
            <w:r>
              <w:rPr>
                <w:rFonts w:hint="eastAsia"/>
              </w:rPr>
              <w:t>用例编号</w:t>
            </w:r>
          </w:p>
        </w:tc>
        <w:tc>
          <w:tcPr>
            <w:tcW w:w="670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5407E858" w14:textId="77777777" w:rsidR="004A0890" w:rsidRDefault="001968CB">
            <w:pPr>
              <w:spacing w:before="120" w:after="120" w:line="288" w:lineRule="auto"/>
              <w:jc w:val="center"/>
              <w:rPr>
                <w:lang w:eastAsia="zh"/>
              </w:rPr>
            </w:pPr>
            <w:r>
              <w:rPr>
                <w:rFonts w:hint="eastAsia"/>
              </w:rPr>
              <w:t xml:space="preserve"> Sys_Test_case_User_00</w:t>
            </w:r>
            <w:r>
              <w:rPr>
                <w:rFonts w:hint="eastAsia"/>
                <w:lang w:eastAsia="zh"/>
              </w:rPr>
              <w:t>3</w:t>
            </w:r>
          </w:p>
        </w:tc>
      </w:tr>
      <w:tr w:rsidR="004A0890" w14:paraId="36798B0F" w14:textId="77777777">
        <w:trPr>
          <w:gridAfter w:val="1"/>
          <w:wAfter w:w="15" w:type="dxa"/>
          <w:jc w:val="center"/>
        </w:trPr>
        <w:tc>
          <w:tcPr>
            <w:tcW w:w="160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3B237079" w14:textId="77777777" w:rsidR="004A0890" w:rsidRDefault="001968CB">
            <w:pPr>
              <w:spacing w:before="120" w:after="120" w:line="288" w:lineRule="auto"/>
              <w:jc w:val="center"/>
            </w:pPr>
            <w:r>
              <w:rPr>
                <w:rFonts w:hint="eastAsia"/>
              </w:rPr>
              <w:t>测试覆盖的系统业务</w:t>
            </w:r>
          </w:p>
        </w:tc>
        <w:tc>
          <w:tcPr>
            <w:tcW w:w="670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599EA700" w14:textId="77777777" w:rsidR="004A0890" w:rsidRDefault="001968CB">
            <w:pPr>
              <w:spacing w:before="120" w:after="120" w:line="288" w:lineRule="auto"/>
              <w:jc w:val="center"/>
            </w:pPr>
            <w:r>
              <w:rPr>
                <w:rFonts w:hint="eastAsia"/>
              </w:rPr>
              <w:t>用户登录（覆盖密码错误）</w:t>
            </w:r>
          </w:p>
        </w:tc>
      </w:tr>
      <w:tr w:rsidR="004A0890" w14:paraId="7947CCA0" w14:textId="77777777">
        <w:trPr>
          <w:gridAfter w:val="1"/>
          <w:wAfter w:w="15" w:type="dxa"/>
          <w:jc w:val="center"/>
        </w:trPr>
        <w:tc>
          <w:tcPr>
            <w:tcW w:w="160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FD8930A" w14:textId="77777777" w:rsidR="004A0890" w:rsidRDefault="001968CB">
            <w:pPr>
              <w:spacing w:before="120" w:after="120" w:line="288" w:lineRule="auto"/>
              <w:jc w:val="center"/>
            </w:pPr>
            <w:r>
              <w:rPr>
                <w:rFonts w:hint="eastAsia"/>
              </w:rPr>
              <w:t>用例设计方法</w:t>
            </w:r>
          </w:p>
        </w:tc>
        <w:tc>
          <w:tcPr>
            <w:tcW w:w="670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28DE99B" w14:textId="77777777" w:rsidR="004A0890" w:rsidRDefault="001968CB">
            <w:pPr>
              <w:spacing w:before="120" w:after="120" w:line="288" w:lineRule="auto"/>
              <w:jc w:val="center"/>
            </w:pPr>
            <w:r>
              <w:rPr>
                <w:rFonts w:hint="eastAsia"/>
              </w:rPr>
              <w:t>边界值分析，错误推测法</w:t>
            </w:r>
          </w:p>
        </w:tc>
      </w:tr>
      <w:tr w:rsidR="004A0890" w14:paraId="7912BDCD" w14:textId="77777777">
        <w:trPr>
          <w:gridAfter w:val="1"/>
          <w:wAfter w:w="15" w:type="dxa"/>
          <w:jc w:val="center"/>
        </w:trPr>
        <w:tc>
          <w:tcPr>
            <w:tcW w:w="160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528216DA" w14:textId="77777777" w:rsidR="004A0890" w:rsidRDefault="001968CB">
            <w:pPr>
              <w:spacing w:before="120" w:after="120" w:line="288" w:lineRule="auto"/>
              <w:jc w:val="center"/>
            </w:pPr>
            <w:r>
              <w:rPr>
                <w:rFonts w:hint="eastAsia"/>
              </w:rPr>
              <w:t>前置条件</w:t>
            </w:r>
          </w:p>
        </w:tc>
        <w:tc>
          <w:tcPr>
            <w:tcW w:w="670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3B3856E" w14:textId="77777777" w:rsidR="004A0890" w:rsidRDefault="001968CB">
            <w:pPr>
              <w:spacing w:before="120" w:after="120" w:line="288" w:lineRule="auto"/>
              <w:jc w:val="center"/>
            </w:pPr>
            <w:r>
              <w:rPr>
                <w:rFonts w:hint="eastAsia"/>
              </w:rPr>
              <w:t>用户已</w:t>
            </w:r>
            <w:r>
              <w:rPr>
                <w:rFonts w:hint="eastAsia"/>
              </w:rPr>
              <w:t>注册</w:t>
            </w:r>
            <w:r>
              <w:rPr>
                <w:rFonts w:hint="eastAsia"/>
              </w:rPr>
              <w:t>。</w:t>
            </w:r>
          </w:p>
        </w:tc>
      </w:tr>
      <w:tr w:rsidR="004A0890" w14:paraId="5D02D957" w14:textId="77777777">
        <w:trPr>
          <w:gridAfter w:val="1"/>
          <w:wAfter w:w="15" w:type="dxa"/>
          <w:jc w:val="center"/>
        </w:trPr>
        <w:tc>
          <w:tcPr>
            <w:tcW w:w="8310"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5F085071" w14:textId="77777777" w:rsidR="004A0890" w:rsidRDefault="001968CB">
            <w:pPr>
              <w:spacing w:before="120" w:after="120" w:line="288" w:lineRule="auto"/>
              <w:jc w:val="center"/>
            </w:pPr>
            <w:r>
              <w:rPr>
                <w:rFonts w:hint="eastAsia"/>
              </w:rPr>
              <w:t>输入</w:t>
            </w:r>
          </w:p>
        </w:tc>
      </w:tr>
      <w:tr w:rsidR="004A0890" w14:paraId="68637945" w14:textId="77777777">
        <w:trPr>
          <w:trHeight w:val="634"/>
          <w:jc w:val="center"/>
        </w:trPr>
        <w:tc>
          <w:tcPr>
            <w:tcW w:w="160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5158B3B9" w14:textId="77777777" w:rsidR="004A0890" w:rsidRDefault="001968CB">
            <w:pPr>
              <w:spacing w:before="120" w:after="120" w:line="288" w:lineRule="auto"/>
              <w:jc w:val="center"/>
            </w:pPr>
            <w:r>
              <w:rPr>
                <w:rFonts w:hint="eastAsia"/>
              </w:rPr>
              <w:t>初始输入</w:t>
            </w:r>
          </w:p>
        </w:tc>
        <w:tc>
          <w:tcPr>
            <w:tcW w:w="6720"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52F3A73C" w14:textId="77777777" w:rsidR="004A0890" w:rsidRDefault="001968CB">
            <w:pPr>
              <w:spacing w:before="120" w:after="120" w:line="288" w:lineRule="auto"/>
              <w:jc w:val="center"/>
            </w:pPr>
            <w:r>
              <w:rPr>
                <w:rFonts w:hint="eastAsia"/>
              </w:rPr>
              <w:t>用户访问登录页</w:t>
            </w:r>
          </w:p>
        </w:tc>
      </w:tr>
      <w:tr w:rsidR="004A0890" w14:paraId="147861A7" w14:textId="77777777">
        <w:trPr>
          <w:trHeight w:val="634"/>
          <w:jc w:val="center"/>
        </w:trPr>
        <w:tc>
          <w:tcPr>
            <w:tcW w:w="160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4B30290D" w14:textId="77777777" w:rsidR="004A0890" w:rsidRDefault="001968CB">
            <w:pPr>
              <w:spacing w:before="120" w:after="120" w:line="288" w:lineRule="auto"/>
              <w:jc w:val="center"/>
            </w:pPr>
            <w:r>
              <w:rPr>
                <w:rFonts w:hint="eastAsia"/>
              </w:rPr>
              <w:t>预期交互输入、输出</w:t>
            </w:r>
            <w:r>
              <w:rPr>
                <w:rFonts w:hint="eastAsia"/>
              </w:rPr>
              <w:t>1</w:t>
            </w:r>
          </w:p>
        </w:tc>
        <w:tc>
          <w:tcPr>
            <w:tcW w:w="6720"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11A3C186" w14:textId="77777777" w:rsidR="004A0890" w:rsidRDefault="001968CB">
            <w:pPr>
              <w:spacing w:before="120" w:after="120" w:line="288" w:lineRule="auto"/>
              <w:jc w:val="center"/>
            </w:pPr>
            <w:r>
              <w:rPr>
                <w:rFonts w:hint="eastAsia"/>
              </w:rPr>
              <w:t>输入：</w:t>
            </w:r>
            <w:r>
              <w:rPr>
                <w:rFonts w:hint="eastAsia"/>
                <w:lang w:eastAsia="zh"/>
              </w:rPr>
              <w:t>用户名</w:t>
            </w:r>
            <w:r>
              <w:rPr>
                <w:rFonts w:hint="eastAsia"/>
              </w:rPr>
              <w:t>"1</w:t>
            </w:r>
            <w:r>
              <w:rPr>
                <w:rFonts w:hint="eastAsia"/>
              </w:rPr>
              <w:t>234</w:t>
            </w:r>
            <w:r>
              <w:rPr>
                <w:rFonts w:hint="eastAsia"/>
              </w:rPr>
              <w:t>"</w:t>
            </w:r>
            <w:r>
              <w:rPr>
                <w:rFonts w:hint="eastAsia"/>
              </w:rPr>
              <w:t>，错误密码</w:t>
            </w:r>
            <w:r>
              <w:rPr>
                <w:rFonts w:hint="eastAsia"/>
              </w:rPr>
              <w:t>"</w:t>
            </w:r>
            <w:r>
              <w:rPr>
                <w:rFonts w:hint="eastAsia"/>
              </w:rPr>
              <w:t>12345</w:t>
            </w:r>
            <w:r>
              <w:rPr>
                <w:rFonts w:hint="eastAsia"/>
              </w:rPr>
              <w:t>"</w:t>
            </w:r>
            <w:r>
              <w:rPr>
                <w:rFonts w:hint="eastAsia"/>
              </w:rPr>
              <w:t>，点击登录</w:t>
            </w:r>
          </w:p>
          <w:p w14:paraId="5243F770" w14:textId="77777777" w:rsidR="004A0890" w:rsidRDefault="001968CB">
            <w:pPr>
              <w:spacing w:before="120" w:after="120" w:line="288" w:lineRule="auto"/>
              <w:jc w:val="center"/>
            </w:pPr>
            <w:r>
              <w:rPr>
                <w:rFonts w:hint="eastAsia"/>
              </w:rPr>
              <w:t>输出：提示</w:t>
            </w:r>
            <w:r>
              <w:rPr>
                <w:rFonts w:hint="eastAsia"/>
              </w:rPr>
              <w:t>"</w:t>
            </w:r>
            <w:r>
              <w:rPr>
                <w:rFonts w:hint="eastAsia"/>
              </w:rPr>
              <w:t>密码错误，请重新输入</w:t>
            </w:r>
            <w:r>
              <w:rPr>
                <w:rFonts w:hint="eastAsia"/>
              </w:rPr>
              <w:t xml:space="preserve">" </w:t>
            </w:r>
          </w:p>
        </w:tc>
      </w:tr>
      <w:tr w:rsidR="004A0890" w14:paraId="613C66DB" w14:textId="77777777">
        <w:trPr>
          <w:gridAfter w:val="1"/>
          <w:wAfter w:w="15" w:type="dxa"/>
          <w:jc w:val="center"/>
        </w:trPr>
        <w:tc>
          <w:tcPr>
            <w:tcW w:w="8310"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946EE9A" w14:textId="77777777" w:rsidR="004A0890" w:rsidRDefault="001968CB">
            <w:pPr>
              <w:spacing w:before="120" w:after="120" w:line="288" w:lineRule="auto"/>
              <w:jc w:val="center"/>
            </w:pPr>
            <w:r>
              <w:rPr>
                <w:rFonts w:hint="eastAsia"/>
              </w:rPr>
              <w:t>最后预期输出</w:t>
            </w:r>
          </w:p>
        </w:tc>
      </w:tr>
      <w:tr w:rsidR="004A0890" w14:paraId="4D284035" w14:textId="77777777">
        <w:trPr>
          <w:gridAfter w:val="1"/>
          <w:wAfter w:w="15" w:type="dxa"/>
          <w:jc w:val="center"/>
        </w:trPr>
        <w:tc>
          <w:tcPr>
            <w:tcW w:w="8310"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542C263" w14:textId="77777777" w:rsidR="004A0890" w:rsidRDefault="001968CB">
            <w:pPr>
              <w:spacing w:before="120" w:after="120" w:line="288" w:lineRule="auto"/>
              <w:jc w:val="center"/>
            </w:pPr>
            <w:r>
              <w:rPr>
                <w:rFonts w:hint="eastAsia"/>
              </w:rPr>
              <w:t>登录失败，停留在登录页面</w:t>
            </w:r>
          </w:p>
        </w:tc>
      </w:tr>
    </w:tbl>
    <w:p w14:paraId="1C340ED8" w14:textId="77777777" w:rsidR="004A0890" w:rsidRDefault="004A0890"/>
    <w:p w14:paraId="142A22ED" w14:textId="77777777" w:rsidR="004A0890" w:rsidRDefault="004A0890"/>
    <w:tbl>
      <w:tblPr>
        <w:tblW w:w="0" w:type="auto"/>
        <w:jc w:val="center"/>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605"/>
        <w:gridCol w:w="6705"/>
        <w:gridCol w:w="15"/>
      </w:tblGrid>
      <w:tr w:rsidR="004A0890" w14:paraId="11B215BF" w14:textId="77777777">
        <w:trPr>
          <w:gridAfter w:val="1"/>
          <w:wAfter w:w="15" w:type="dxa"/>
          <w:jc w:val="center"/>
        </w:trPr>
        <w:tc>
          <w:tcPr>
            <w:tcW w:w="160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2F8AA941" w14:textId="77777777" w:rsidR="004A0890" w:rsidRDefault="001968CB">
            <w:pPr>
              <w:spacing w:before="120" w:after="120" w:line="288" w:lineRule="auto"/>
              <w:jc w:val="center"/>
            </w:pPr>
            <w:r>
              <w:rPr>
                <w:rFonts w:hint="eastAsia"/>
              </w:rPr>
              <w:t>用例编号</w:t>
            </w:r>
          </w:p>
        </w:tc>
        <w:tc>
          <w:tcPr>
            <w:tcW w:w="670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758BDD34" w14:textId="77777777" w:rsidR="004A0890" w:rsidRDefault="001968CB">
            <w:pPr>
              <w:spacing w:before="120" w:after="120" w:line="288" w:lineRule="auto"/>
              <w:jc w:val="center"/>
              <w:rPr>
                <w:lang w:eastAsia="zh"/>
              </w:rPr>
            </w:pPr>
            <w:r>
              <w:rPr>
                <w:rFonts w:hint="eastAsia"/>
              </w:rPr>
              <w:t xml:space="preserve"> Sys_Test_case_User_00</w:t>
            </w:r>
            <w:r>
              <w:rPr>
                <w:rFonts w:hint="eastAsia"/>
                <w:lang w:eastAsia="zh"/>
              </w:rPr>
              <w:t>4</w:t>
            </w:r>
          </w:p>
        </w:tc>
      </w:tr>
      <w:tr w:rsidR="004A0890" w14:paraId="34F7AE6C" w14:textId="77777777">
        <w:trPr>
          <w:gridAfter w:val="1"/>
          <w:wAfter w:w="15" w:type="dxa"/>
          <w:jc w:val="center"/>
        </w:trPr>
        <w:tc>
          <w:tcPr>
            <w:tcW w:w="160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77F8EB9E" w14:textId="77777777" w:rsidR="004A0890" w:rsidRDefault="001968CB">
            <w:pPr>
              <w:spacing w:before="120" w:after="120" w:line="288" w:lineRule="auto"/>
              <w:jc w:val="center"/>
            </w:pPr>
            <w:r>
              <w:rPr>
                <w:rFonts w:hint="eastAsia"/>
              </w:rPr>
              <w:t>测试覆盖的系统业务</w:t>
            </w:r>
          </w:p>
        </w:tc>
        <w:tc>
          <w:tcPr>
            <w:tcW w:w="670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2374052F" w14:textId="77777777" w:rsidR="004A0890" w:rsidRDefault="001968CB">
            <w:pPr>
              <w:spacing w:before="120" w:after="120" w:line="288" w:lineRule="auto"/>
              <w:jc w:val="center"/>
            </w:pPr>
            <w:r>
              <w:rPr>
                <w:rFonts w:hint="eastAsia"/>
              </w:rPr>
              <w:t>用户登录（覆盖</w:t>
            </w:r>
            <w:r>
              <w:rPr>
                <w:rFonts w:hint="eastAsia"/>
                <w:lang w:eastAsia="zh"/>
              </w:rPr>
              <w:t>正常流程</w:t>
            </w:r>
            <w:r>
              <w:rPr>
                <w:rFonts w:hint="eastAsia"/>
              </w:rPr>
              <w:t>）</w:t>
            </w:r>
          </w:p>
        </w:tc>
      </w:tr>
      <w:tr w:rsidR="004A0890" w14:paraId="033144E6" w14:textId="77777777">
        <w:trPr>
          <w:gridAfter w:val="1"/>
          <w:wAfter w:w="15" w:type="dxa"/>
          <w:jc w:val="center"/>
        </w:trPr>
        <w:tc>
          <w:tcPr>
            <w:tcW w:w="160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1CEB309D" w14:textId="77777777" w:rsidR="004A0890" w:rsidRDefault="001968CB">
            <w:pPr>
              <w:spacing w:before="120" w:after="120" w:line="288" w:lineRule="auto"/>
              <w:jc w:val="center"/>
            </w:pPr>
            <w:r>
              <w:rPr>
                <w:rFonts w:hint="eastAsia"/>
              </w:rPr>
              <w:t>用例设计方法</w:t>
            </w:r>
          </w:p>
        </w:tc>
        <w:tc>
          <w:tcPr>
            <w:tcW w:w="670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05B4C68A" w14:textId="77777777" w:rsidR="004A0890" w:rsidRDefault="001968CB">
            <w:pPr>
              <w:spacing w:before="120" w:after="120" w:line="288" w:lineRule="auto"/>
              <w:jc w:val="center"/>
              <w:rPr>
                <w:lang w:eastAsia="zh"/>
              </w:rPr>
            </w:pPr>
            <w:r>
              <w:rPr>
                <w:rFonts w:hint="eastAsia"/>
              </w:rPr>
              <w:t>场景法，需求规约导出法</w:t>
            </w:r>
            <w:r>
              <w:rPr>
                <w:rFonts w:hint="eastAsia"/>
                <w:lang w:eastAsia="zh"/>
              </w:rPr>
              <w:t>的综合</w:t>
            </w:r>
          </w:p>
        </w:tc>
      </w:tr>
      <w:tr w:rsidR="004A0890" w14:paraId="0248F3A9" w14:textId="77777777">
        <w:trPr>
          <w:gridAfter w:val="1"/>
          <w:wAfter w:w="15" w:type="dxa"/>
          <w:jc w:val="center"/>
        </w:trPr>
        <w:tc>
          <w:tcPr>
            <w:tcW w:w="160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142CD7D7" w14:textId="77777777" w:rsidR="004A0890" w:rsidRDefault="001968CB">
            <w:pPr>
              <w:spacing w:before="120" w:after="120" w:line="288" w:lineRule="auto"/>
              <w:jc w:val="center"/>
            </w:pPr>
            <w:r>
              <w:rPr>
                <w:rFonts w:hint="eastAsia"/>
              </w:rPr>
              <w:t>前置条件</w:t>
            </w:r>
          </w:p>
        </w:tc>
        <w:tc>
          <w:tcPr>
            <w:tcW w:w="670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17611400" w14:textId="77777777" w:rsidR="004A0890" w:rsidRDefault="001968CB">
            <w:pPr>
              <w:spacing w:before="120" w:after="120" w:line="288" w:lineRule="auto"/>
              <w:jc w:val="center"/>
            </w:pPr>
            <w:r>
              <w:rPr>
                <w:rFonts w:hint="eastAsia"/>
              </w:rPr>
              <w:t>用户已</w:t>
            </w:r>
            <w:r>
              <w:rPr>
                <w:rFonts w:hint="eastAsia"/>
              </w:rPr>
              <w:t>注册</w:t>
            </w:r>
            <w:r>
              <w:rPr>
                <w:rFonts w:hint="eastAsia"/>
              </w:rPr>
              <w:t>。</w:t>
            </w:r>
          </w:p>
        </w:tc>
      </w:tr>
      <w:tr w:rsidR="004A0890" w14:paraId="0DD2D53F" w14:textId="77777777">
        <w:trPr>
          <w:gridAfter w:val="1"/>
          <w:wAfter w:w="15" w:type="dxa"/>
          <w:jc w:val="center"/>
        </w:trPr>
        <w:tc>
          <w:tcPr>
            <w:tcW w:w="8310"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43B83B96" w14:textId="77777777" w:rsidR="004A0890" w:rsidRDefault="001968CB">
            <w:pPr>
              <w:spacing w:before="120" w:after="120" w:line="288" w:lineRule="auto"/>
              <w:jc w:val="center"/>
            </w:pPr>
            <w:r>
              <w:rPr>
                <w:rFonts w:hint="eastAsia"/>
              </w:rPr>
              <w:lastRenderedPageBreak/>
              <w:t>输入</w:t>
            </w:r>
          </w:p>
        </w:tc>
      </w:tr>
      <w:tr w:rsidR="004A0890" w14:paraId="11A4513C" w14:textId="77777777">
        <w:trPr>
          <w:trHeight w:val="634"/>
          <w:jc w:val="center"/>
        </w:trPr>
        <w:tc>
          <w:tcPr>
            <w:tcW w:w="160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C4B7DA4" w14:textId="77777777" w:rsidR="004A0890" w:rsidRDefault="001968CB">
            <w:pPr>
              <w:spacing w:before="120" w:after="120" w:line="288" w:lineRule="auto"/>
              <w:jc w:val="center"/>
            </w:pPr>
            <w:r>
              <w:rPr>
                <w:rFonts w:hint="eastAsia"/>
              </w:rPr>
              <w:t>初始输入</w:t>
            </w:r>
          </w:p>
        </w:tc>
        <w:tc>
          <w:tcPr>
            <w:tcW w:w="6720"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271FFFC8" w14:textId="77777777" w:rsidR="004A0890" w:rsidRDefault="001968CB">
            <w:pPr>
              <w:spacing w:before="120" w:after="120" w:line="288" w:lineRule="auto"/>
              <w:jc w:val="center"/>
            </w:pPr>
            <w:r>
              <w:rPr>
                <w:rFonts w:hint="eastAsia"/>
              </w:rPr>
              <w:t>用户访问登录页</w:t>
            </w:r>
          </w:p>
        </w:tc>
      </w:tr>
      <w:tr w:rsidR="004A0890" w14:paraId="022725CB" w14:textId="77777777">
        <w:trPr>
          <w:trHeight w:val="634"/>
          <w:jc w:val="center"/>
        </w:trPr>
        <w:tc>
          <w:tcPr>
            <w:tcW w:w="160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7CD1966" w14:textId="77777777" w:rsidR="004A0890" w:rsidRDefault="001968CB">
            <w:pPr>
              <w:spacing w:before="120" w:after="120" w:line="288" w:lineRule="auto"/>
              <w:jc w:val="center"/>
            </w:pPr>
            <w:r>
              <w:rPr>
                <w:rFonts w:hint="eastAsia"/>
              </w:rPr>
              <w:t>预期交互输入、输出</w:t>
            </w:r>
            <w:r>
              <w:rPr>
                <w:rFonts w:hint="eastAsia"/>
              </w:rPr>
              <w:t>1</w:t>
            </w:r>
          </w:p>
        </w:tc>
        <w:tc>
          <w:tcPr>
            <w:tcW w:w="6720"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42545D82" w14:textId="77777777" w:rsidR="004A0890" w:rsidRDefault="001968CB">
            <w:pPr>
              <w:spacing w:before="120" w:after="120" w:line="288" w:lineRule="auto"/>
              <w:jc w:val="center"/>
            </w:pPr>
            <w:r>
              <w:rPr>
                <w:rFonts w:hint="eastAsia"/>
              </w:rPr>
              <w:t>输入：</w:t>
            </w:r>
            <w:r>
              <w:rPr>
                <w:rFonts w:hint="eastAsia"/>
                <w:lang w:eastAsia="zh"/>
              </w:rPr>
              <w:t>用户名</w:t>
            </w:r>
            <w:r>
              <w:rPr>
                <w:rFonts w:hint="eastAsia"/>
              </w:rPr>
              <w:t>"1</w:t>
            </w:r>
            <w:r>
              <w:rPr>
                <w:rFonts w:hint="eastAsia"/>
              </w:rPr>
              <w:t>234</w:t>
            </w:r>
            <w:r>
              <w:rPr>
                <w:rFonts w:hint="eastAsia"/>
              </w:rPr>
              <w:t>"</w:t>
            </w:r>
            <w:r>
              <w:rPr>
                <w:rFonts w:hint="eastAsia"/>
              </w:rPr>
              <w:t>，密码</w:t>
            </w:r>
            <w:r>
              <w:rPr>
                <w:rFonts w:hint="eastAsia"/>
              </w:rPr>
              <w:t>"</w:t>
            </w:r>
            <w:r>
              <w:rPr>
                <w:rFonts w:hint="eastAsia"/>
              </w:rPr>
              <w:t>123</w:t>
            </w:r>
            <w:r>
              <w:rPr>
                <w:rFonts w:hint="eastAsia"/>
                <w:lang w:eastAsia="zh"/>
              </w:rPr>
              <w:t>4"</w:t>
            </w:r>
            <w:r>
              <w:rPr>
                <w:rFonts w:hint="eastAsia"/>
              </w:rPr>
              <w:t>，点击登录</w:t>
            </w:r>
          </w:p>
          <w:p w14:paraId="39941CF1" w14:textId="77777777" w:rsidR="004A0890" w:rsidRDefault="001968CB">
            <w:pPr>
              <w:spacing w:before="120" w:after="120" w:line="288" w:lineRule="auto"/>
              <w:jc w:val="center"/>
            </w:pPr>
            <w:r>
              <w:rPr>
                <w:rFonts w:hint="eastAsia"/>
              </w:rPr>
              <w:t>输出：提示</w:t>
            </w:r>
            <w:r>
              <w:rPr>
                <w:rFonts w:hint="eastAsia"/>
              </w:rPr>
              <w:t>"</w:t>
            </w:r>
            <w:r>
              <w:rPr>
                <w:rFonts w:hint="eastAsia"/>
                <w:lang w:eastAsia="zh"/>
              </w:rPr>
              <w:t>登录成功</w:t>
            </w:r>
            <w:r>
              <w:rPr>
                <w:rFonts w:hint="eastAsia"/>
              </w:rPr>
              <w:t>"</w:t>
            </w:r>
            <w:r>
              <w:rPr>
                <w:rFonts w:hint="eastAsia"/>
                <w:lang w:eastAsia="zh"/>
              </w:rPr>
              <w:t>，进入首页</w:t>
            </w:r>
            <w:r>
              <w:rPr>
                <w:rFonts w:hint="eastAsia"/>
              </w:rPr>
              <w:t xml:space="preserve"> </w:t>
            </w:r>
          </w:p>
        </w:tc>
      </w:tr>
      <w:tr w:rsidR="004A0890" w14:paraId="101966E5" w14:textId="77777777">
        <w:trPr>
          <w:gridAfter w:val="1"/>
          <w:wAfter w:w="15" w:type="dxa"/>
          <w:jc w:val="center"/>
        </w:trPr>
        <w:tc>
          <w:tcPr>
            <w:tcW w:w="8310"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32E180DD" w14:textId="77777777" w:rsidR="004A0890" w:rsidRDefault="001968CB">
            <w:pPr>
              <w:spacing w:before="120" w:after="120" w:line="288" w:lineRule="auto"/>
              <w:jc w:val="center"/>
            </w:pPr>
            <w:r>
              <w:rPr>
                <w:rFonts w:hint="eastAsia"/>
              </w:rPr>
              <w:t>最后预期输出</w:t>
            </w:r>
          </w:p>
        </w:tc>
      </w:tr>
      <w:tr w:rsidR="004A0890" w14:paraId="7792D371" w14:textId="77777777">
        <w:trPr>
          <w:gridAfter w:val="1"/>
          <w:wAfter w:w="15" w:type="dxa"/>
          <w:jc w:val="center"/>
        </w:trPr>
        <w:tc>
          <w:tcPr>
            <w:tcW w:w="8310"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398D2A0C" w14:textId="77777777" w:rsidR="004A0890" w:rsidRDefault="001968CB">
            <w:pPr>
              <w:spacing w:before="120" w:after="120" w:line="288" w:lineRule="auto"/>
              <w:jc w:val="center"/>
              <w:rPr>
                <w:lang w:eastAsia="zh"/>
              </w:rPr>
            </w:pPr>
            <w:r>
              <w:rPr>
                <w:rFonts w:hint="eastAsia"/>
              </w:rPr>
              <w:t>登录</w:t>
            </w:r>
            <w:r>
              <w:rPr>
                <w:rFonts w:hint="eastAsia"/>
                <w:lang w:eastAsia="zh"/>
              </w:rPr>
              <w:t>成功，进入首页</w:t>
            </w:r>
          </w:p>
        </w:tc>
      </w:tr>
    </w:tbl>
    <w:p w14:paraId="56C68205" w14:textId="77777777" w:rsidR="004A0890" w:rsidRDefault="004A0890"/>
    <w:p w14:paraId="1876F048" w14:textId="77777777" w:rsidR="004A0890" w:rsidRDefault="004A0890"/>
    <w:tbl>
      <w:tblPr>
        <w:tblW w:w="8310" w:type="dxa"/>
        <w:jc w:val="center"/>
        <w:shd w:val="clear" w:color="auto" w:fill="141414"/>
        <w:tblLayout w:type="fixed"/>
        <w:tblCellMar>
          <w:top w:w="15" w:type="dxa"/>
          <w:left w:w="15" w:type="dxa"/>
          <w:bottom w:w="15" w:type="dxa"/>
          <w:right w:w="15" w:type="dxa"/>
        </w:tblCellMar>
        <w:tblLook w:val="04A0" w:firstRow="1" w:lastRow="0" w:firstColumn="1" w:lastColumn="0" w:noHBand="0" w:noVBand="1"/>
      </w:tblPr>
      <w:tblGrid>
        <w:gridCol w:w="1659"/>
        <w:gridCol w:w="6651"/>
      </w:tblGrid>
      <w:tr w:rsidR="004A0890" w14:paraId="65324B56" w14:textId="77777777">
        <w:trPr>
          <w:tblHeader/>
          <w:jc w:val="center"/>
        </w:trPr>
        <w:tc>
          <w:tcPr>
            <w:tcW w:w="1659"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25ECB44D" w14:textId="77777777" w:rsidR="004A0890" w:rsidRDefault="001968CB">
            <w:pPr>
              <w:spacing w:before="120" w:after="120" w:line="288" w:lineRule="auto"/>
              <w:jc w:val="center"/>
            </w:pPr>
            <w:r>
              <w:t>用例编号</w:t>
            </w:r>
          </w:p>
        </w:tc>
        <w:tc>
          <w:tcPr>
            <w:tcW w:w="6651"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04CDC604" w14:textId="77777777" w:rsidR="004A0890" w:rsidRDefault="001968CB">
            <w:pPr>
              <w:spacing w:before="120" w:after="120" w:line="288" w:lineRule="auto"/>
              <w:jc w:val="center"/>
            </w:pPr>
            <w:r>
              <w:t>Sys_Test_case_User_005</w:t>
            </w:r>
          </w:p>
        </w:tc>
      </w:tr>
      <w:tr w:rsidR="004A0890" w14:paraId="1AA4EEA8" w14:textId="77777777">
        <w:trPr>
          <w:jc w:val="center"/>
        </w:trPr>
        <w:tc>
          <w:tcPr>
            <w:tcW w:w="1659"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558111CF" w14:textId="77777777" w:rsidR="004A0890" w:rsidRDefault="001968CB">
            <w:pPr>
              <w:spacing w:before="120" w:after="120" w:line="288" w:lineRule="auto"/>
              <w:jc w:val="center"/>
            </w:pPr>
            <w:r>
              <w:t>测试覆盖的系统业务</w:t>
            </w:r>
          </w:p>
        </w:tc>
        <w:tc>
          <w:tcPr>
            <w:tcW w:w="6651"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53951DCC" w14:textId="77777777" w:rsidR="004A0890" w:rsidRDefault="001968CB">
            <w:pPr>
              <w:spacing w:before="120" w:after="120" w:line="288" w:lineRule="auto"/>
              <w:jc w:val="center"/>
            </w:pPr>
            <w:r>
              <w:t>用户注册（</w:t>
            </w:r>
            <w:r>
              <w:rPr>
                <w:rFonts w:hint="eastAsia"/>
                <w:lang w:eastAsia="zh"/>
              </w:rPr>
              <w:t>用户名</w:t>
            </w:r>
            <w:r>
              <w:t>已被注册）</w:t>
            </w:r>
          </w:p>
        </w:tc>
      </w:tr>
      <w:tr w:rsidR="004A0890" w14:paraId="6E028B50" w14:textId="77777777">
        <w:trPr>
          <w:jc w:val="center"/>
        </w:trPr>
        <w:tc>
          <w:tcPr>
            <w:tcW w:w="1659"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44646AD0" w14:textId="77777777" w:rsidR="004A0890" w:rsidRDefault="001968CB">
            <w:pPr>
              <w:spacing w:before="120" w:after="120" w:line="288" w:lineRule="auto"/>
              <w:jc w:val="center"/>
            </w:pPr>
            <w:r>
              <w:t>用例设计方法</w:t>
            </w:r>
          </w:p>
        </w:tc>
        <w:tc>
          <w:tcPr>
            <w:tcW w:w="6651"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5B6287DA" w14:textId="77777777" w:rsidR="004A0890" w:rsidRDefault="001968CB">
            <w:pPr>
              <w:spacing w:before="120" w:after="120" w:line="288" w:lineRule="auto"/>
              <w:jc w:val="center"/>
            </w:pPr>
            <w:r>
              <w:t>错误推测法</w:t>
            </w:r>
          </w:p>
        </w:tc>
      </w:tr>
      <w:tr w:rsidR="004A0890" w14:paraId="506736F2" w14:textId="77777777">
        <w:trPr>
          <w:jc w:val="center"/>
        </w:trPr>
        <w:tc>
          <w:tcPr>
            <w:tcW w:w="1659"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72A76316" w14:textId="77777777" w:rsidR="004A0890" w:rsidRDefault="001968CB">
            <w:pPr>
              <w:spacing w:before="120" w:after="120" w:line="288" w:lineRule="auto"/>
              <w:jc w:val="center"/>
            </w:pPr>
            <w:r>
              <w:t>前置条件</w:t>
            </w:r>
          </w:p>
        </w:tc>
        <w:tc>
          <w:tcPr>
            <w:tcW w:w="6651"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1A9139E8" w14:textId="77777777" w:rsidR="004A0890" w:rsidRDefault="001968CB">
            <w:pPr>
              <w:spacing w:before="120" w:after="120" w:line="288" w:lineRule="auto"/>
              <w:jc w:val="center"/>
            </w:pPr>
            <w:r>
              <w:rPr>
                <w:rFonts w:hint="eastAsia"/>
                <w:lang w:eastAsia="zh"/>
              </w:rPr>
              <w:t>用户名</w:t>
            </w:r>
            <w:r>
              <w:t>“</w:t>
            </w:r>
            <w:r>
              <w:rPr>
                <w:rFonts w:hint="eastAsia"/>
                <w:lang w:eastAsia="zh"/>
              </w:rPr>
              <w:t>1234</w:t>
            </w:r>
            <w:r>
              <w:t>”</w:t>
            </w:r>
            <w:r>
              <w:t>已注册</w:t>
            </w:r>
          </w:p>
        </w:tc>
      </w:tr>
      <w:tr w:rsidR="004A0890" w14:paraId="67082C53" w14:textId="77777777">
        <w:trPr>
          <w:jc w:val="center"/>
        </w:trPr>
        <w:tc>
          <w:tcPr>
            <w:tcW w:w="8310" w:type="dxa"/>
            <w:gridSpan w:val="2"/>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22B3CE90" w14:textId="77777777" w:rsidR="004A0890" w:rsidRDefault="001968CB">
            <w:pPr>
              <w:spacing w:before="120" w:after="120" w:line="288" w:lineRule="auto"/>
              <w:jc w:val="center"/>
              <w:rPr>
                <w:lang w:eastAsia="zh"/>
              </w:rPr>
            </w:pPr>
            <w:r>
              <w:rPr>
                <w:rFonts w:hint="eastAsia"/>
                <w:lang w:eastAsia="zh"/>
              </w:rPr>
              <w:t>输入</w:t>
            </w:r>
          </w:p>
        </w:tc>
      </w:tr>
      <w:tr w:rsidR="004A0890" w14:paraId="35EE67E2" w14:textId="77777777">
        <w:trPr>
          <w:jc w:val="center"/>
        </w:trPr>
        <w:tc>
          <w:tcPr>
            <w:tcW w:w="1659"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3F9946F7" w14:textId="77777777" w:rsidR="004A0890" w:rsidRDefault="001968CB">
            <w:pPr>
              <w:spacing w:before="120" w:after="120" w:line="288" w:lineRule="auto"/>
              <w:jc w:val="center"/>
            </w:pPr>
            <w:r>
              <w:t>初始输入</w:t>
            </w:r>
          </w:p>
        </w:tc>
        <w:tc>
          <w:tcPr>
            <w:tcW w:w="6651"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76445143" w14:textId="77777777" w:rsidR="004A0890" w:rsidRDefault="001968CB">
            <w:pPr>
              <w:spacing w:before="120" w:after="120" w:line="288" w:lineRule="auto"/>
              <w:jc w:val="center"/>
            </w:pPr>
            <w:r>
              <w:t>用户访问注册页面</w:t>
            </w:r>
          </w:p>
        </w:tc>
      </w:tr>
      <w:tr w:rsidR="004A0890" w14:paraId="680A82B7" w14:textId="77777777">
        <w:trPr>
          <w:jc w:val="center"/>
        </w:trPr>
        <w:tc>
          <w:tcPr>
            <w:tcW w:w="1659"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16141C5A" w14:textId="77777777" w:rsidR="004A0890" w:rsidRDefault="001968CB">
            <w:pPr>
              <w:spacing w:before="120" w:after="120" w:line="288" w:lineRule="auto"/>
              <w:jc w:val="center"/>
            </w:pPr>
            <w:r>
              <w:t>预期交互输入、输出</w:t>
            </w:r>
            <w:r>
              <w:t>1</w:t>
            </w:r>
          </w:p>
        </w:tc>
        <w:tc>
          <w:tcPr>
            <w:tcW w:w="6651"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1C90549B" w14:textId="77777777" w:rsidR="004A0890" w:rsidRDefault="001968CB">
            <w:pPr>
              <w:spacing w:before="120" w:after="120" w:line="288" w:lineRule="auto"/>
              <w:jc w:val="center"/>
            </w:pPr>
            <w:r>
              <w:t>输入：</w:t>
            </w:r>
            <w:r>
              <w:rPr>
                <w:rFonts w:hint="eastAsia"/>
                <w:lang w:eastAsia="zh"/>
              </w:rPr>
              <w:t>用户名</w:t>
            </w:r>
            <w:r>
              <w:t>“1</w:t>
            </w:r>
            <w:r>
              <w:rPr>
                <w:rFonts w:hint="eastAsia"/>
                <w:lang w:eastAsia="zh"/>
              </w:rPr>
              <w:t>234</w:t>
            </w:r>
            <w:r>
              <w:t>”</w:t>
            </w:r>
            <w:r>
              <w:t>，设置密码，确认密码</w:t>
            </w:r>
            <w:r>
              <w:t>&lt;</w:t>
            </w:r>
            <w:proofErr w:type="spellStart"/>
            <w:r>
              <w:t>br</w:t>
            </w:r>
            <w:proofErr w:type="spellEnd"/>
            <w:r>
              <w:t>&gt;</w:t>
            </w:r>
            <w:r>
              <w:t>输出：提示</w:t>
            </w:r>
            <w:r>
              <w:t>“</w:t>
            </w:r>
            <w:r>
              <w:rPr>
                <w:rFonts w:hint="eastAsia"/>
                <w:lang w:eastAsia="zh"/>
              </w:rPr>
              <w:t>用户名</w:t>
            </w:r>
            <w:r>
              <w:t>已注册，注册失败</w:t>
            </w:r>
            <w:r>
              <w:t>”</w:t>
            </w:r>
          </w:p>
        </w:tc>
      </w:tr>
      <w:tr w:rsidR="004A0890" w14:paraId="6829C3FA" w14:textId="77777777">
        <w:trPr>
          <w:jc w:val="center"/>
        </w:trPr>
        <w:tc>
          <w:tcPr>
            <w:tcW w:w="8310" w:type="dxa"/>
            <w:gridSpan w:val="2"/>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7645A076" w14:textId="77777777" w:rsidR="004A0890" w:rsidRDefault="001968CB">
            <w:pPr>
              <w:spacing w:before="120" w:after="120" w:line="288" w:lineRule="auto"/>
              <w:jc w:val="center"/>
            </w:pPr>
            <w:r>
              <w:t>最后预期输出</w:t>
            </w:r>
          </w:p>
        </w:tc>
      </w:tr>
      <w:tr w:rsidR="004A0890" w14:paraId="14441410" w14:textId="77777777">
        <w:trPr>
          <w:jc w:val="center"/>
        </w:trPr>
        <w:tc>
          <w:tcPr>
            <w:tcW w:w="8310" w:type="dxa"/>
            <w:gridSpan w:val="2"/>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25504A6E" w14:textId="77777777" w:rsidR="004A0890" w:rsidRDefault="001968CB">
            <w:pPr>
              <w:spacing w:before="120" w:after="120" w:line="288" w:lineRule="auto"/>
              <w:jc w:val="center"/>
            </w:pPr>
            <w:r>
              <w:t>注册失败，停留在注册页面</w:t>
            </w:r>
          </w:p>
        </w:tc>
      </w:tr>
    </w:tbl>
    <w:p w14:paraId="12C262D6" w14:textId="77777777" w:rsidR="004A0890" w:rsidRDefault="004A0890"/>
    <w:p w14:paraId="465667FC" w14:textId="77777777" w:rsidR="004A0890" w:rsidRDefault="004A0890"/>
    <w:tbl>
      <w:tblPr>
        <w:tblW w:w="8280" w:type="dxa"/>
        <w:jc w:val="center"/>
        <w:shd w:val="clear" w:color="auto" w:fill="141414"/>
        <w:tblLayout w:type="fixed"/>
        <w:tblCellMar>
          <w:top w:w="15" w:type="dxa"/>
          <w:left w:w="15" w:type="dxa"/>
          <w:bottom w:w="15" w:type="dxa"/>
          <w:right w:w="15" w:type="dxa"/>
        </w:tblCellMar>
        <w:tblLook w:val="04A0" w:firstRow="1" w:lastRow="0" w:firstColumn="1" w:lastColumn="0" w:noHBand="0" w:noVBand="1"/>
      </w:tblPr>
      <w:tblGrid>
        <w:gridCol w:w="1660"/>
        <w:gridCol w:w="6620"/>
      </w:tblGrid>
      <w:tr w:rsidR="004A0890" w14:paraId="4D497F91" w14:textId="77777777">
        <w:trPr>
          <w:jc w:val="center"/>
        </w:trPr>
        <w:tc>
          <w:tcPr>
            <w:tcW w:w="1660"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7BE009E2" w14:textId="77777777" w:rsidR="004A0890" w:rsidRDefault="001968CB">
            <w:pPr>
              <w:spacing w:before="120" w:after="120" w:line="288" w:lineRule="auto"/>
              <w:jc w:val="center"/>
            </w:pPr>
            <w:r>
              <w:t>用例编号</w:t>
            </w:r>
          </w:p>
        </w:tc>
        <w:tc>
          <w:tcPr>
            <w:tcW w:w="6620"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5CE80D0C" w14:textId="77777777" w:rsidR="004A0890" w:rsidRDefault="001968CB">
            <w:pPr>
              <w:spacing w:before="120" w:after="120" w:line="288" w:lineRule="auto"/>
              <w:jc w:val="center"/>
              <w:rPr>
                <w:lang w:eastAsia="zh"/>
              </w:rPr>
            </w:pPr>
            <w:r>
              <w:t>Sys_Test_case_</w:t>
            </w:r>
            <w:r>
              <w:rPr>
                <w:rFonts w:hint="eastAsia"/>
                <w:lang w:eastAsia="zh"/>
              </w:rPr>
              <w:t>User</w:t>
            </w:r>
            <w:r>
              <w:t>_00</w:t>
            </w:r>
            <w:r>
              <w:rPr>
                <w:rFonts w:hint="eastAsia"/>
                <w:lang w:eastAsia="zh"/>
              </w:rPr>
              <w:t>6</w:t>
            </w:r>
          </w:p>
        </w:tc>
      </w:tr>
      <w:tr w:rsidR="004A0890" w14:paraId="16CC4732" w14:textId="77777777">
        <w:trPr>
          <w:jc w:val="center"/>
        </w:trPr>
        <w:tc>
          <w:tcPr>
            <w:tcW w:w="1660"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17AFC155" w14:textId="77777777" w:rsidR="004A0890" w:rsidRDefault="001968CB">
            <w:pPr>
              <w:spacing w:before="120" w:after="120" w:line="288" w:lineRule="auto"/>
              <w:jc w:val="center"/>
            </w:pPr>
            <w:r>
              <w:lastRenderedPageBreak/>
              <w:t>测试覆盖的系统业务</w:t>
            </w:r>
          </w:p>
        </w:tc>
        <w:tc>
          <w:tcPr>
            <w:tcW w:w="6620"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4C98A3AF" w14:textId="77777777" w:rsidR="004A0890" w:rsidRDefault="001968CB">
            <w:pPr>
              <w:spacing w:before="120" w:after="120" w:line="288" w:lineRule="auto"/>
              <w:jc w:val="center"/>
            </w:pPr>
            <w:r>
              <w:t>用户退出登录</w:t>
            </w:r>
          </w:p>
        </w:tc>
      </w:tr>
      <w:tr w:rsidR="004A0890" w14:paraId="21DA06F4" w14:textId="77777777">
        <w:trPr>
          <w:jc w:val="center"/>
        </w:trPr>
        <w:tc>
          <w:tcPr>
            <w:tcW w:w="1660"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35D3FBBE" w14:textId="77777777" w:rsidR="004A0890" w:rsidRDefault="001968CB">
            <w:pPr>
              <w:spacing w:before="120" w:after="120" w:line="288" w:lineRule="auto"/>
              <w:jc w:val="center"/>
            </w:pPr>
            <w:r>
              <w:t>用例设计方法</w:t>
            </w:r>
          </w:p>
        </w:tc>
        <w:tc>
          <w:tcPr>
            <w:tcW w:w="6620"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206D72CE" w14:textId="77777777" w:rsidR="004A0890" w:rsidRDefault="001968CB">
            <w:pPr>
              <w:spacing w:before="120" w:after="120" w:line="288" w:lineRule="auto"/>
              <w:jc w:val="center"/>
            </w:pPr>
            <w:r>
              <w:t>场景法</w:t>
            </w:r>
          </w:p>
        </w:tc>
      </w:tr>
      <w:tr w:rsidR="004A0890" w14:paraId="56D225F4" w14:textId="77777777">
        <w:trPr>
          <w:jc w:val="center"/>
        </w:trPr>
        <w:tc>
          <w:tcPr>
            <w:tcW w:w="1660"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4449885F" w14:textId="77777777" w:rsidR="004A0890" w:rsidRDefault="001968CB">
            <w:pPr>
              <w:spacing w:before="120" w:after="120" w:line="288" w:lineRule="auto"/>
              <w:jc w:val="center"/>
            </w:pPr>
            <w:r>
              <w:t>前置条件</w:t>
            </w:r>
          </w:p>
        </w:tc>
        <w:tc>
          <w:tcPr>
            <w:tcW w:w="6620"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54017429" w14:textId="77777777" w:rsidR="004A0890" w:rsidRDefault="001968CB">
            <w:pPr>
              <w:spacing w:before="120" w:after="120" w:line="288" w:lineRule="auto"/>
              <w:jc w:val="center"/>
            </w:pPr>
            <w:r>
              <w:t>用户已登录</w:t>
            </w:r>
          </w:p>
        </w:tc>
      </w:tr>
      <w:tr w:rsidR="004A0890" w14:paraId="408E67C8" w14:textId="77777777">
        <w:trPr>
          <w:jc w:val="center"/>
        </w:trPr>
        <w:tc>
          <w:tcPr>
            <w:tcW w:w="8280" w:type="dxa"/>
            <w:gridSpan w:val="2"/>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5706F268" w14:textId="77777777" w:rsidR="004A0890" w:rsidRDefault="001968CB">
            <w:pPr>
              <w:spacing w:before="120" w:after="120" w:line="288" w:lineRule="auto"/>
              <w:jc w:val="center"/>
              <w:rPr>
                <w:lang w:eastAsia="zh"/>
              </w:rPr>
            </w:pPr>
            <w:r>
              <w:rPr>
                <w:rFonts w:hint="eastAsia"/>
                <w:lang w:eastAsia="zh"/>
              </w:rPr>
              <w:t>输入</w:t>
            </w:r>
          </w:p>
        </w:tc>
      </w:tr>
      <w:tr w:rsidR="004A0890" w14:paraId="105D6A08" w14:textId="77777777">
        <w:trPr>
          <w:jc w:val="center"/>
        </w:trPr>
        <w:tc>
          <w:tcPr>
            <w:tcW w:w="1660"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323041FE" w14:textId="77777777" w:rsidR="004A0890" w:rsidRDefault="001968CB">
            <w:pPr>
              <w:spacing w:before="120" w:after="120" w:line="288" w:lineRule="auto"/>
              <w:jc w:val="center"/>
            </w:pPr>
            <w:r>
              <w:t>初始输入</w:t>
            </w:r>
          </w:p>
        </w:tc>
        <w:tc>
          <w:tcPr>
            <w:tcW w:w="6620"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00607B0E" w14:textId="77777777" w:rsidR="004A0890" w:rsidRDefault="001968CB">
            <w:pPr>
              <w:spacing w:before="120" w:after="120" w:line="288" w:lineRule="auto"/>
              <w:jc w:val="center"/>
            </w:pPr>
            <w:r>
              <w:t>用户点击</w:t>
            </w:r>
            <w:r>
              <w:t>“</w:t>
            </w:r>
            <w:r>
              <w:t>退出登录</w:t>
            </w:r>
            <w:r>
              <w:t>”</w:t>
            </w:r>
            <w:r>
              <w:t>按钮</w:t>
            </w:r>
          </w:p>
        </w:tc>
      </w:tr>
      <w:tr w:rsidR="004A0890" w14:paraId="469F0530" w14:textId="77777777">
        <w:trPr>
          <w:jc w:val="center"/>
        </w:trPr>
        <w:tc>
          <w:tcPr>
            <w:tcW w:w="1660"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6AB9733F" w14:textId="77777777" w:rsidR="004A0890" w:rsidRDefault="001968CB">
            <w:pPr>
              <w:spacing w:before="120" w:after="120" w:line="288" w:lineRule="auto"/>
              <w:jc w:val="center"/>
            </w:pPr>
            <w:r>
              <w:t>预期交互输入、输出</w:t>
            </w:r>
            <w:r>
              <w:t>1</w:t>
            </w:r>
          </w:p>
        </w:tc>
        <w:tc>
          <w:tcPr>
            <w:tcW w:w="6620"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678724E3" w14:textId="77777777" w:rsidR="004A0890" w:rsidRDefault="001968CB">
            <w:pPr>
              <w:spacing w:before="120" w:after="120" w:line="288" w:lineRule="auto"/>
              <w:jc w:val="center"/>
            </w:pPr>
            <w:r>
              <w:t>输出：提示</w:t>
            </w:r>
            <w:r>
              <w:t>“</w:t>
            </w:r>
            <w:r>
              <w:t>已退出登录</w:t>
            </w:r>
            <w:r>
              <w:t>”</w:t>
            </w:r>
            <w:r>
              <w:t>，跳转到登录页面</w:t>
            </w:r>
          </w:p>
        </w:tc>
      </w:tr>
      <w:tr w:rsidR="004A0890" w14:paraId="7D069E8F" w14:textId="77777777">
        <w:trPr>
          <w:jc w:val="center"/>
        </w:trPr>
        <w:tc>
          <w:tcPr>
            <w:tcW w:w="8280" w:type="dxa"/>
            <w:gridSpan w:val="2"/>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5D96CB6B" w14:textId="77777777" w:rsidR="004A0890" w:rsidRDefault="001968CB">
            <w:pPr>
              <w:spacing w:before="120" w:after="120" w:line="288" w:lineRule="auto"/>
              <w:jc w:val="center"/>
            </w:pPr>
            <w:r>
              <w:t>最后预期输出</w:t>
            </w:r>
          </w:p>
        </w:tc>
      </w:tr>
      <w:tr w:rsidR="004A0890" w14:paraId="02A9835E" w14:textId="77777777">
        <w:trPr>
          <w:jc w:val="center"/>
        </w:trPr>
        <w:tc>
          <w:tcPr>
            <w:tcW w:w="8280" w:type="dxa"/>
            <w:gridSpan w:val="2"/>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01FDDA3A" w14:textId="77777777" w:rsidR="004A0890" w:rsidRDefault="001968CB">
            <w:pPr>
              <w:spacing w:before="120" w:after="120" w:line="288" w:lineRule="auto"/>
              <w:jc w:val="center"/>
            </w:pPr>
            <w:r>
              <w:t>用户退出系统，需重新登录才能访问受限页面</w:t>
            </w:r>
          </w:p>
        </w:tc>
      </w:tr>
    </w:tbl>
    <w:p w14:paraId="3C216BA4" w14:textId="77777777" w:rsidR="004A0890" w:rsidRDefault="004A0890"/>
    <w:p w14:paraId="692B4FC8" w14:textId="77777777" w:rsidR="004A0890" w:rsidRDefault="004A0890"/>
    <w:tbl>
      <w:tblPr>
        <w:tblW w:w="8295" w:type="dxa"/>
        <w:jc w:val="center"/>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575"/>
        <w:gridCol w:w="6720"/>
      </w:tblGrid>
      <w:tr w:rsidR="004A0890" w14:paraId="4F7271F2" w14:textId="77777777">
        <w:trPr>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3DA0A2B8" w14:textId="77777777" w:rsidR="004A0890" w:rsidRDefault="001968CB">
            <w:pPr>
              <w:spacing w:before="120" w:after="120" w:line="288" w:lineRule="auto"/>
              <w:jc w:val="center"/>
            </w:pPr>
            <w:r>
              <w:rPr>
                <w:rFonts w:hint="eastAsia"/>
              </w:rPr>
              <w:t>用例编号</w:t>
            </w:r>
          </w:p>
        </w:tc>
        <w:tc>
          <w:tcPr>
            <w:tcW w:w="672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568F385F" w14:textId="77777777" w:rsidR="004A0890" w:rsidRDefault="001968CB">
            <w:pPr>
              <w:spacing w:before="120" w:after="120" w:line="288" w:lineRule="auto"/>
              <w:jc w:val="center"/>
            </w:pPr>
            <w:r>
              <w:rPr>
                <w:rFonts w:hint="eastAsia"/>
              </w:rPr>
              <w:t>Sys_Test_case_Reserve_001</w:t>
            </w:r>
          </w:p>
        </w:tc>
      </w:tr>
      <w:tr w:rsidR="004A0890" w14:paraId="141CBD2B" w14:textId="77777777">
        <w:trPr>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748A3E28" w14:textId="77777777" w:rsidR="004A0890" w:rsidRDefault="001968CB">
            <w:pPr>
              <w:spacing w:before="120" w:after="120" w:line="288" w:lineRule="auto"/>
              <w:jc w:val="center"/>
            </w:pPr>
            <w:r>
              <w:rPr>
                <w:rFonts w:hint="eastAsia"/>
              </w:rPr>
              <w:t>测试覆盖的系统业务</w:t>
            </w:r>
          </w:p>
        </w:tc>
        <w:tc>
          <w:tcPr>
            <w:tcW w:w="672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767F7E49" w14:textId="77777777" w:rsidR="004A0890" w:rsidRDefault="001968CB">
            <w:pPr>
              <w:spacing w:before="120" w:after="120" w:line="288" w:lineRule="auto"/>
              <w:jc w:val="center"/>
            </w:pPr>
            <w:r>
              <w:rPr>
                <w:rFonts w:hint="eastAsia"/>
              </w:rPr>
              <w:t>个人场地预约</w:t>
            </w:r>
            <w:r>
              <w:rPr>
                <w:rFonts w:hint="eastAsia"/>
              </w:rPr>
              <w:t xml:space="preserve"> (</w:t>
            </w:r>
            <w:r>
              <w:rPr>
                <w:rFonts w:hint="eastAsia"/>
              </w:rPr>
              <w:t>覆盖正常流程</w:t>
            </w:r>
            <w:r>
              <w:rPr>
                <w:rFonts w:hint="eastAsia"/>
              </w:rPr>
              <w:t>)</w:t>
            </w:r>
          </w:p>
        </w:tc>
      </w:tr>
      <w:tr w:rsidR="004A0890" w14:paraId="79E1B08A" w14:textId="77777777">
        <w:trPr>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2D91DDD5" w14:textId="77777777" w:rsidR="004A0890" w:rsidRDefault="001968CB">
            <w:pPr>
              <w:spacing w:before="120" w:after="120" w:line="288" w:lineRule="auto"/>
              <w:jc w:val="center"/>
            </w:pPr>
            <w:r>
              <w:rPr>
                <w:rFonts w:hint="eastAsia"/>
              </w:rPr>
              <w:t>用例设计方法</w:t>
            </w:r>
          </w:p>
        </w:tc>
        <w:tc>
          <w:tcPr>
            <w:tcW w:w="672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4FF80B98" w14:textId="77777777" w:rsidR="004A0890" w:rsidRDefault="001968CB">
            <w:pPr>
              <w:spacing w:before="120" w:after="120" w:line="288" w:lineRule="auto"/>
              <w:jc w:val="center"/>
            </w:pPr>
            <w:r>
              <w:rPr>
                <w:rFonts w:hint="eastAsia"/>
              </w:rPr>
              <w:t>场景法，需求规约导出法综合</w:t>
            </w:r>
          </w:p>
        </w:tc>
      </w:tr>
      <w:tr w:rsidR="004A0890" w14:paraId="7298C03E" w14:textId="77777777">
        <w:trPr>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23E94AB" w14:textId="77777777" w:rsidR="004A0890" w:rsidRDefault="001968CB">
            <w:pPr>
              <w:spacing w:before="120" w:after="120" w:line="288" w:lineRule="auto"/>
              <w:jc w:val="center"/>
            </w:pPr>
            <w:r>
              <w:rPr>
                <w:rFonts w:hint="eastAsia"/>
              </w:rPr>
              <w:t>前置条件</w:t>
            </w:r>
          </w:p>
        </w:tc>
        <w:tc>
          <w:tcPr>
            <w:tcW w:w="672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15DA4BC0" w14:textId="77777777" w:rsidR="004A0890" w:rsidRDefault="001968CB">
            <w:pPr>
              <w:spacing w:before="120" w:after="120" w:line="288" w:lineRule="auto"/>
              <w:jc w:val="center"/>
            </w:pPr>
            <w:r>
              <w:rPr>
                <w:rFonts w:hint="eastAsia"/>
              </w:rPr>
              <w:t>用户已登录；目标场地在所选时间段可用。</w:t>
            </w:r>
          </w:p>
        </w:tc>
      </w:tr>
      <w:tr w:rsidR="004A0890" w14:paraId="3C7446CA" w14:textId="77777777">
        <w:trPr>
          <w:jc w:val="center"/>
        </w:trPr>
        <w:tc>
          <w:tcPr>
            <w:tcW w:w="8295"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913ECE7" w14:textId="77777777" w:rsidR="004A0890" w:rsidRDefault="001968CB">
            <w:pPr>
              <w:spacing w:before="120" w:after="120" w:line="288" w:lineRule="auto"/>
              <w:jc w:val="center"/>
            </w:pPr>
            <w:r>
              <w:rPr>
                <w:rFonts w:hint="eastAsia"/>
              </w:rPr>
              <w:t>输入</w:t>
            </w:r>
          </w:p>
        </w:tc>
      </w:tr>
      <w:tr w:rsidR="004A0890" w14:paraId="537F61E4" w14:textId="77777777">
        <w:trPr>
          <w:trHeight w:val="634"/>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53CC8A4C" w14:textId="77777777" w:rsidR="004A0890" w:rsidRDefault="001968CB">
            <w:pPr>
              <w:spacing w:before="120" w:after="120" w:line="288" w:lineRule="auto"/>
              <w:jc w:val="center"/>
            </w:pPr>
            <w:r>
              <w:rPr>
                <w:rFonts w:hint="eastAsia"/>
              </w:rPr>
              <w:t>初始输入</w:t>
            </w:r>
          </w:p>
        </w:tc>
        <w:tc>
          <w:tcPr>
            <w:tcW w:w="672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8E27A6C" w14:textId="77777777" w:rsidR="004A0890" w:rsidRDefault="001968CB">
            <w:pPr>
              <w:spacing w:before="120" w:after="120" w:line="288" w:lineRule="auto"/>
              <w:jc w:val="center"/>
            </w:pPr>
            <w:r>
              <w:rPr>
                <w:rFonts w:hint="eastAsia"/>
              </w:rPr>
              <w:t>用户登录系统</w:t>
            </w:r>
          </w:p>
        </w:tc>
      </w:tr>
      <w:tr w:rsidR="004A0890" w14:paraId="17FEDCDE" w14:textId="77777777">
        <w:trPr>
          <w:trHeight w:val="634"/>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58DB4DCE" w14:textId="77777777" w:rsidR="004A0890" w:rsidRDefault="001968CB">
            <w:pPr>
              <w:spacing w:before="120" w:after="120" w:line="288" w:lineRule="auto"/>
              <w:jc w:val="center"/>
            </w:pPr>
            <w:r>
              <w:rPr>
                <w:rFonts w:hint="eastAsia"/>
              </w:rPr>
              <w:t>预期交互输入、输出</w:t>
            </w:r>
            <w:r>
              <w:rPr>
                <w:rFonts w:hint="eastAsia"/>
              </w:rPr>
              <w:t>1</w:t>
            </w:r>
          </w:p>
        </w:tc>
        <w:tc>
          <w:tcPr>
            <w:tcW w:w="672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7044B9D7" w14:textId="77777777" w:rsidR="004A0890" w:rsidRDefault="001968CB">
            <w:pPr>
              <w:spacing w:before="120" w:after="120" w:line="288" w:lineRule="auto"/>
              <w:jc w:val="center"/>
            </w:pPr>
            <w:r>
              <w:rPr>
                <w:rFonts w:hint="eastAsia"/>
              </w:rPr>
              <w:t>输入：搜索</w:t>
            </w:r>
            <w:r>
              <w:rPr>
                <w:rFonts w:hint="eastAsia"/>
              </w:rPr>
              <w:t>/</w:t>
            </w:r>
            <w:r>
              <w:rPr>
                <w:rFonts w:hint="eastAsia"/>
              </w:rPr>
              <w:t>浏览找到</w:t>
            </w:r>
            <w:r>
              <w:rPr>
                <w:rFonts w:hint="eastAsia"/>
              </w:rPr>
              <w:t>场地</w:t>
            </w:r>
            <w:r>
              <w:rPr>
                <w:rFonts w:hint="eastAsia"/>
              </w:rPr>
              <w:t>，点击立即预约；</w:t>
            </w:r>
          </w:p>
          <w:p w14:paraId="179A5D6D" w14:textId="77777777" w:rsidR="004A0890" w:rsidRDefault="001968CB">
            <w:pPr>
              <w:spacing w:before="120" w:after="120" w:line="288" w:lineRule="auto"/>
              <w:jc w:val="center"/>
            </w:pPr>
            <w:r>
              <w:rPr>
                <w:rFonts w:hint="eastAsia"/>
              </w:rPr>
              <w:t>输出：进入场地预约详情</w:t>
            </w:r>
            <w:r>
              <w:rPr>
                <w:rFonts w:hint="eastAsia"/>
              </w:rPr>
              <w:t>/</w:t>
            </w:r>
            <w:r>
              <w:rPr>
                <w:rFonts w:hint="eastAsia"/>
              </w:rPr>
              <w:t>表单页</w:t>
            </w:r>
            <w:r>
              <w:rPr>
                <w:rFonts w:hint="eastAsia"/>
              </w:rPr>
              <w:t>；</w:t>
            </w:r>
            <w:r>
              <w:rPr>
                <w:rFonts w:hint="eastAsia"/>
              </w:rPr>
              <w:t xml:space="preserve"> </w:t>
            </w:r>
          </w:p>
        </w:tc>
      </w:tr>
      <w:tr w:rsidR="004A0890" w14:paraId="0C3C9A59" w14:textId="77777777">
        <w:trPr>
          <w:trHeight w:val="634"/>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276BE1F4" w14:textId="77777777" w:rsidR="004A0890" w:rsidRDefault="001968CB">
            <w:pPr>
              <w:spacing w:before="120" w:after="120" w:line="288" w:lineRule="auto"/>
              <w:jc w:val="center"/>
            </w:pPr>
            <w:r>
              <w:rPr>
                <w:rFonts w:hint="eastAsia"/>
              </w:rPr>
              <w:t>预期交互输入、输出</w:t>
            </w:r>
            <w:r>
              <w:rPr>
                <w:rFonts w:hint="eastAsia"/>
              </w:rPr>
              <w:t>2</w:t>
            </w:r>
          </w:p>
        </w:tc>
        <w:tc>
          <w:tcPr>
            <w:tcW w:w="672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70C8150B" w14:textId="77777777" w:rsidR="004A0890" w:rsidRDefault="001968CB">
            <w:pPr>
              <w:spacing w:before="120" w:after="120" w:line="288" w:lineRule="auto"/>
              <w:jc w:val="center"/>
            </w:pPr>
            <w:r>
              <w:rPr>
                <w:rFonts w:hint="eastAsia"/>
              </w:rPr>
              <w:t>输入：选择预约类型个人，时间段</w:t>
            </w:r>
            <w:r>
              <w:rPr>
                <w:rFonts w:hint="eastAsia"/>
              </w:rPr>
              <w:t>2024-10-01 19:00-21:00</w:t>
            </w:r>
            <w:r>
              <w:rPr>
                <w:rFonts w:hint="eastAsia"/>
              </w:rPr>
              <w:t>，人数</w:t>
            </w:r>
            <w:r>
              <w:rPr>
                <w:rFonts w:hint="eastAsia"/>
              </w:rPr>
              <w:t>5</w:t>
            </w:r>
            <w:r>
              <w:rPr>
                <w:rFonts w:hint="eastAsia"/>
              </w:rPr>
              <w:t>，点击提交预约；</w:t>
            </w:r>
          </w:p>
          <w:p w14:paraId="46DC4B2B" w14:textId="77777777" w:rsidR="004A0890" w:rsidRDefault="001968CB">
            <w:pPr>
              <w:spacing w:before="120" w:after="120" w:line="288" w:lineRule="auto"/>
              <w:jc w:val="center"/>
            </w:pPr>
            <w:r>
              <w:rPr>
                <w:rFonts w:hint="eastAsia"/>
              </w:rPr>
              <w:lastRenderedPageBreak/>
              <w:t>输出：</w:t>
            </w:r>
            <w:r>
              <w:rPr>
                <w:rFonts w:hint="eastAsia"/>
                <w:lang w:eastAsia="zh"/>
              </w:rPr>
              <w:t>预约</w:t>
            </w:r>
            <w:r>
              <w:rPr>
                <w:rFonts w:hint="eastAsia"/>
              </w:rPr>
              <w:t>成功提；</w:t>
            </w:r>
          </w:p>
        </w:tc>
      </w:tr>
      <w:tr w:rsidR="004A0890" w14:paraId="41FC8AE4" w14:textId="77777777">
        <w:trPr>
          <w:trHeight w:val="634"/>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0BFA0720" w14:textId="77777777" w:rsidR="004A0890" w:rsidRDefault="001968CB">
            <w:pPr>
              <w:spacing w:before="120" w:after="120" w:line="288" w:lineRule="auto"/>
              <w:jc w:val="center"/>
            </w:pPr>
            <w:r>
              <w:rPr>
                <w:rFonts w:hint="eastAsia"/>
              </w:rPr>
              <w:t>预期交互输入、输出</w:t>
            </w:r>
            <w:r>
              <w:rPr>
                <w:rFonts w:hint="eastAsia"/>
              </w:rPr>
              <w:t>3</w:t>
            </w:r>
          </w:p>
        </w:tc>
        <w:tc>
          <w:tcPr>
            <w:tcW w:w="672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11F01259" w14:textId="77777777" w:rsidR="004A0890" w:rsidRDefault="001968CB">
            <w:pPr>
              <w:spacing w:before="120" w:after="120" w:line="288" w:lineRule="auto"/>
              <w:jc w:val="center"/>
              <w:rPr>
                <w:lang w:eastAsia="zh"/>
              </w:rPr>
            </w:pPr>
            <w:r>
              <w:rPr>
                <w:rFonts w:hint="eastAsia"/>
                <w:lang w:eastAsia="zh"/>
              </w:rPr>
              <w:t>无</w:t>
            </w:r>
          </w:p>
        </w:tc>
      </w:tr>
      <w:tr w:rsidR="004A0890" w14:paraId="72B98E83" w14:textId="77777777">
        <w:trPr>
          <w:trHeight w:val="634"/>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10692D44" w14:textId="77777777" w:rsidR="004A0890" w:rsidRDefault="001968CB">
            <w:pPr>
              <w:spacing w:before="120" w:after="120" w:line="288" w:lineRule="auto"/>
              <w:jc w:val="center"/>
            </w:pPr>
            <w:r>
              <w:rPr>
                <w:rFonts w:hint="eastAsia"/>
              </w:rPr>
              <w:t>预期交互输入、输出</w:t>
            </w:r>
            <w:r>
              <w:rPr>
                <w:rFonts w:hint="eastAsia"/>
              </w:rPr>
              <w:t>4</w:t>
            </w:r>
          </w:p>
        </w:tc>
        <w:tc>
          <w:tcPr>
            <w:tcW w:w="672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2DFA346A" w14:textId="77777777" w:rsidR="004A0890" w:rsidRDefault="001968CB">
            <w:pPr>
              <w:spacing w:before="120" w:after="120" w:line="288" w:lineRule="auto"/>
              <w:jc w:val="center"/>
              <w:rPr>
                <w:lang w:eastAsia="zh"/>
              </w:rPr>
            </w:pPr>
            <w:r>
              <w:rPr>
                <w:rFonts w:hint="eastAsia"/>
                <w:lang w:eastAsia="zh"/>
              </w:rPr>
              <w:t>无</w:t>
            </w:r>
          </w:p>
        </w:tc>
      </w:tr>
      <w:tr w:rsidR="004A0890" w14:paraId="4EE5B5C6" w14:textId="77777777">
        <w:trPr>
          <w:jc w:val="center"/>
        </w:trPr>
        <w:tc>
          <w:tcPr>
            <w:tcW w:w="8295"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539D26C8" w14:textId="77777777" w:rsidR="004A0890" w:rsidRDefault="001968CB">
            <w:pPr>
              <w:spacing w:before="120" w:after="120" w:line="288" w:lineRule="auto"/>
              <w:jc w:val="center"/>
            </w:pPr>
            <w:r>
              <w:rPr>
                <w:rFonts w:hint="eastAsia"/>
              </w:rPr>
              <w:t>最后预期输出</w:t>
            </w:r>
          </w:p>
        </w:tc>
      </w:tr>
      <w:tr w:rsidR="004A0890" w14:paraId="5F7BCC89" w14:textId="77777777">
        <w:trPr>
          <w:jc w:val="center"/>
        </w:trPr>
        <w:tc>
          <w:tcPr>
            <w:tcW w:w="8295"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5D7B5514" w14:textId="77777777" w:rsidR="004A0890" w:rsidRDefault="001968CB">
            <w:pPr>
              <w:spacing w:before="120" w:after="120" w:line="288" w:lineRule="auto"/>
              <w:jc w:val="center"/>
            </w:pPr>
            <w:r>
              <w:rPr>
                <w:rFonts w:hint="eastAsia"/>
              </w:rPr>
              <w:t>个人预约订单创建成功，可在我的预约中查看</w:t>
            </w:r>
            <w:r>
              <w:rPr>
                <w:rFonts w:hint="eastAsia"/>
              </w:rPr>
              <w:t>。</w:t>
            </w:r>
            <w:r>
              <w:rPr>
                <w:rFonts w:hint="eastAsia"/>
              </w:rPr>
              <w:t xml:space="preserve"> </w:t>
            </w:r>
          </w:p>
        </w:tc>
      </w:tr>
    </w:tbl>
    <w:p w14:paraId="2B628FAB" w14:textId="77777777" w:rsidR="004A0890" w:rsidRDefault="004A0890"/>
    <w:p w14:paraId="7F2E5C2C" w14:textId="77777777" w:rsidR="004A0890" w:rsidRDefault="004A0890"/>
    <w:p w14:paraId="30930802" w14:textId="77777777" w:rsidR="004A0890" w:rsidRDefault="004A0890"/>
    <w:tbl>
      <w:tblPr>
        <w:tblW w:w="0" w:type="auto"/>
        <w:jc w:val="center"/>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575"/>
        <w:gridCol w:w="6720"/>
      </w:tblGrid>
      <w:tr w:rsidR="004A0890" w14:paraId="5CA29EA9" w14:textId="77777777">
        <w:trPr>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13A710AB" w14:textId="77777777" w:rsidR="004A0890" w:rsidRDefault="001968CB">
            <w:pPr>
              <w:spacing w:before="120" w:after="120" w:line="288" w:lineRule="auto"/>
              <w:jc w:val="center"/>
            </w:pPr>
            <w:r>
              <w:rPr>
                <w:rFonts w:hint="eastAsia"/>
              </w:rPr>
              <w:t>用例编号</w:t>
            </w:r>
          </w:p>
        </w:tc>
        <w:tc>
          <w:tcPr>
            <w:tcW w:w="672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0B371EBB" w14:textId="77777777" w:rsidR="004A0890" w:rsidRDefault="001968CB">
            <w:pPr>
              <w:spacing w:before="120" w:after="120" w:line="288" w:lineRule="auto"/>
              <w:jc w:val="center"/>
              <w:rPr>
                <w:lang w:eastAsia="zh"/>
              </w:rPr>
            </w:pPr>
            <w:r>
              <w:rPr>
                <w:rFonts w:hint="eastAsia"/>
              </w:rPr>
              <w:t>Sys_Test_case_</w:t>
            </w:r>
            <w:r>
              <w:rPr>
                <w:rFonts w:hint="eastAsia"/>
                <w:lang w:eastAsia="zh"/>
              </w:rPr>
              <w:t>Reserve</w:t>
            </w:r>
            <w:r>
              <w:rPr>
                <w:rFonts w:hint="eastAsia"/>
              </w:rPr>
              <w:t>_00</w:t>
            </w:r>
            <w:r>
              <w:rPr>
                <w:rFonts w:hint="eastAsia"/>
                <w:lang w:eastAsia="zh"/>
              </w:rPr>
              <w:t>2</w:t>
            </w:r>
          </w:p>
        </w:tc>
      </w:tr>
      <w:tr w:rsidR="004A0890" w14:paraId="60743E9F" w14:textId="77777777">
        <w:trPr>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5AD921C" w14:textId="77777777" w:rsidR="004A0890" w:rsidRDefault="001968CB">
            <w:pPr>
              <w:spacing w:before="120" w:after="120" w:line="288" w:lineRule="auto"/>
              <w:jc w:val="center"/>
            </w:pPr>
            <w:r>
              <w:rPr>
                <w:rFonts w:hint="eastAsia"/>
              </w:rPr>
              <w:t>测试覆盖的系统业务</w:t>
            </w:r>
          </w:p>
        </w:tc>
        <w:tc>
          <w:tcPr>
            <w:tcW w:w="672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4ECB1868" w14:textId="77777777" w:rsidR="004A0890" w:rsidRDefault="001968CB">
            <w:pPr>
              <w:spacing w:before="120" w:after="120" w:line="288" w:lineRule="auto"/>
              <w:jc w:val="center"/>
            </w:pPr>
            <w:proofErr w:type="gramStart"/>
            <w:r>
              <w:rPr>
                <w:rFonts w:hint="eastAsia"/>
              </w:rPr>
              <w:t>发起拼场预约</w:t>
            </w:r>
            <w:proofErr w:type="gramEnd"/>
            <w:r>
              <w:rPr>
                <w:rFonts w:hint="eastAsia"/>
              </w:rPr>
              <w:t xml:space="preserve"> (</w:t>
            </w:r>
            <w:r>
              <w:rPr>
                <w:rFonts w:hint="eastAsia"/>
              </w:rPr>
              <w:t>覆盖正常流程</w:t>
            </w:r>
            <w:r>
              <w:rPr>
                <w:rFonts w:hint="eastAsia"/>
              </w:rPr>
              <w:t xml:space="preserve">) </w:t>
            </w:r>
          </w:p>
        </w:tc>
      </w:tr>
      <w:tr w:rsidR="004A0890" w14:paraId="07F767F5" w14:textId="77777777">
        <w:trPr>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69348BA" w14:textId="77777777" w:rsidR="004A0890" w:rsidRDefault="001968CB">
            <w:pPr>
              <w:spacing w:before="120" w:after="120" w:line="288" w:lineRule="auto"/>
              <w:jc w:val="center"/>
            </w:pPr>
            <w:r>
              <w:rPr>
                <w:rFonts w:hint="eastAsia"/>
              </w:rPr>
              <w:t>用例设计方法</w:t>
            </w:r>
          </w:p>
        </w:tc>
        <w:tc>
          <w:tcPr>
            <w:tcW w:w="672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3B5A0826" w14:textId="77777777" w:rsidR="004A0890" w:rsidRDefault="001968CB">
            <w:pPr>
              <w:spacing w:before="120" w:after="120" w:line="288" w:lineRule="auto"/>
              <w:jc w:val="center"/>
            </w:pPr>
            <w:r>
              <w:rPr>
                <w:rFonts w:hint="eastAsia"/>
              </w:rPr>
              <w:t>场景法，需求规约导出法的综合</w:t>
            </w:r>
          </w:p>
        </w:tc>
      </w:tr>
      <w:tr w:rsidR="004A0890" w14:paraId="5AD98631" w14:textId="77777777">
        <w:trPr>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395BE6CA" w14:textId="77777777" w:rsidR="004A0890" w:rsidRDefault="001968CB">
            <w:pPr>
              <w:spacing w:before="120" w:after="120" w:line="288" w:lineRule="auto"/>
              <w:jc w:val="center"/>
            </w:pPr>
            <w:r>
              <w:rPr>
                <w:rFonts w:hint="eastAsia"/>
              </w:rPr>
              <w:t>前置条件</w:t>
            </w:r>
          </w:p>
        </w:tc>
        <w:tc>
          <w:tcPr>
            <w:tcW w:w="672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15B1A37C" w14:textId="77777777" w:rsidR="004A0890" w:rsidRDefault="001968CB">
            <w:pPr>
              <w:spacing w:before="120" w:after="120" w:line="288" w:lineRule="auto"/>
              <w:jc w:val="center"/>
            </w:pPr>
            <w:r>
              <w:rPr>
                <w:rFonts w:hint="eastAsia"/>
              </w:rPr>
              <w:t>用户已登录；目标场地在所选时间段可用。</w:t>
            </w:r>
          </w:p>
        </w:tc>
      </w:tr>
      <w:tr w:rsidR="004A0890" w14:paraId="57346B5A" w14:textId="77777777">
        <w:trPr>
          <w:jc w:val="center"/>
        </w:trPr>
        <w:tc>
          <w:tcPr>
            <w:tcW w:w="8295"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5FDDDD7" w14:textId="77777777" w:rsidR="004A0890" w:rsidRDefault="001968CB">
            <w:pPr>
              <w:spacing w:before="120" w:after="120" w:line="288" w:lineRule="auto"/>
              <w:jc w:val="center"/>
            </w:pPr>
            <w:r>
              <w:rPr>
                <w:rFonts w:hint="eastAsia"/>
              </w:rPr>
              <w:t>输入</w:t>
            </w:r>
          </w:p>
        </w:tc>
      </w:tr>
      <w:tr w:rsidR="004A0890" w14:paraId="10FEAEBC" w14:textId="77777777">
        <w:trPr>
          <w:trHeight w:val="634"/>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11074B44" w14:textId="77777777" w:rsidR="004A0890" w:rsidRDefault="001968CB">
            <w:pPr>
              <w:spacing w:before="120" w:after="120" w:line="288" w:lineRule="auto"/>
              <w:jc w:val="center"/>
            </w:pPr>
            <w:r>
              <w:rPr>
                <w:rFonts w:hint="eastAsia"/>
              </w:rPr>
              <w:t>初始输入</w:t>
            </w:r>
          </w:p>
        </w:tc>
        <w:tc>
          <w:tcPr>
            <w:tcW w:w="672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5FDF34EF" w14:textId="77777777" w:rsidR="004A0890" w:rsidRDefault="001968CB">
            <w:pPr>
              <w:spacing w:before="120" w:after="120" w:line="288" w:lineRule="auto"/>
              <w:jc w:val="center"/>
            </w:pPr>
            <w:r>
              <w:rPr>
                <w:rFonts w:hint="eastAsia"/>
              </w:rPr>
              <w:t>用户登录系统</w:t>
            </w:r>
          </w:p>
        </w:tc>
      </w:tr>
      <w:tr w:rsidR="004A0890" w14:paraId="1AB53F6B" w14:textId="77777777">
        <w:trPr>
          <w:trHeight w:val="634"/>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15822A15" w14:textId="77777777" w:rsidR="004A0890" w:rsidRDefault="001968CB">
            <w:pPr>
              <w:spacing w:before="120" w:after="120" w:line="288" w:lineRule="auto"/>
              <w:jc w:val="center"/>
            </w:pPr>
            <w:r>
              <w:rPr>
                <w:rFonts w:hint="eastAsia"/>
              </w:rPr>
              <w:t>预期交互输入、输出</w:t>
            </w:r>
            <w:r>
              <w:rPr>
                <w:rFonts w:hint="eastAsia"/>
              </w:rPr>
              <w:t>1</w:t>
            </w:r>
          </w:p>
        </w:tc>
        <w:tc>
          <w:tcPr>
            <w:tcW w:w="672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3D951B8E" w14:textId="77777777" w:rsidR="004A0890" w:rsidRDefault="001968CB">
            <w:pPr>
              <w:spacing w:before="120" w:after="120" w:line="288" w:lineRule="auto"/>
              <w:jc w:val="center"/>
            </w:pPr>
            <w:r>
              <w:rPr>
                <w:rFonts w:hint="eastAsia"/>
              </w:rPr>
              <w:t>输入：搜索</w:t>
            </w:r>
            <w:r>
              <w:rPr>
                <w:rFonts w:hint="eastAsia"/>
              </w:rPr>
              <w:t>/</w:t>
            </w:r>
            <w:r>
              <w:rPr>
                <w:rFonts w:hint="eastAsia"/>
              </w:rPr>
              <w:t>浏览找到场地，点击立即预约；</w:t>
            </w:r>
          </w:p>
          <w:p w14:paraId="1C4EEBB5" w14:textId="77777777" w:rsidR="004A0890" w:rsidRDefault="001968CB">
            <w:pPr>
              <w:spacing w:before="120" w:after="120" w:line="288" w:lineRule="auto"/>
              <w:jc w:val="center"/>
            </w:pPr>
            <w:r>
              <w:rPr>
                <w:rFonts w:hint="eastAsia"/>
              </w:rPr>
              <w:t>输出：进入场地预约详情</w:t>
            </w:r>
            <w:r>
              <w:rPr>
                <w:rFonts w:hint="eastAsia"/>
              </w:rPr>
              <w:t>/</w:t>
            </w:r>
            <w:r>
              <w:rPr>
                <w:rFonts w:hint="eastAsia"/>
              </w:rPr>
              <w:t>表单页；</w:t>
            </w:r>
            <w:r>
              <w:rPr>
                <w:rFonts w:hint="eastAsia"/>
              </w:rPr>
              <w:t xml:space="preserve"> </w:t>
            </w:r>
          </w:p>
        </w:tc>
      </w:tr>
      <w:tr w:rsidR="004A0890" w14:paraId="50EC1ECF" w14:textId="77777777">
        <w:trPr>
          <w:trHeight w:val="634"/>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364EBC58" w14:textId="77777777" w:rsidR="004A0890" w:rsidRDefault="001968CB">
            <w:pPr>
              <w:spacing w:before="120" w:after="120" w:line="288" w:lineRule="auto"/>
              <w:jc w:val="center"/>
            </w:pPr>
            <w:r>
              <w:rPr>
                <w:rFonts w:hint="eastAsia"/>
              </w:rPr>
              <w:t>预期交互输入、输出</w:t>
            </w:r>
            <w:r>
              <w:rPr>
                <w:rFonts w:hint="eastAsia"/>
              </w:rPr>
              <w:t>2</w:t>
            </w:r>
          </w:p>
        </w:tc>
        <w:tc>
          <w:tcPr>
            <w:tcW w:w="672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059C58F5" w14:textId="77777777" w:rsidR="004A0890" w:rsidRDefault="001968CB">
            <w:pPr>
              <w:spacing w:before="120" w:after="120" w:line="288" w:lineRule="auto"/>
              <w:jc w:val="center"/>
            </w:pPr>
            <w:r>
              <w:rPr>
                <w:rFonts w:hint="eastAsia"/>
              </w:rPr>
              <w:t>输入：选择预约类型拼场，时间段</w:t>
            </w:r>
            <w:r>
              <w:rPr>
                <w:rFonts w:hint="eastAsia"/>
              </w:rPr>
              <w:t>2024-10-02 14:00-16:00</w:t>
            </w:r>
            <w:r>
              <w:rPr>
                <w:rFonts w:hint="eastAsia"/>
              </w:rPr>
              <w:t>，总人数</w:t>
            </w:r>
            <w:r>
              <w:rPr>
                <w:rFonts w:hint="eastAsia"/>
              </w:rPr>
              <w:t>8</w:t>
            </w:r>
            <w:r>
              <w:rPr>
                <w:rFonts w:hint="eastAsia"/>
              </w:rPr>
              <w:t>，需招募</w:t>
            </w:r>
            <w:r>
              <w:rPr>
                <w:rFonts w:hint="eastAsia"/>
              </w:rPr>
              <w:t>7</w:t>
            </w:r>
            <w:r>
              <w:rPr>
                <w:rFonts w:hint="eastAsia"/>
              </w:rPr>
              <w:t>人，点击提交预约；</w:t>
            </w:r>
          </w:p>
          <w:p w14:paraId="5A0D7270" w14:textId="77777777" w:rsidR="004A0890" w:rsidRDefault="001968CB">
            <w:pPr>
              <w:spacing w:before="120" w:after="120" w:line="288" w:lineRule="auto"/>
              <w:jc w:val="center"/>
            </w:pPr>
            <w:r>
              <w:rPr>
                <w:rFonts w:hint="eastAsia"/>
              </w:rPr>
              <w:t>输出：生成预约订单；</w:t>
            </w:r>
          </w:p>
        </w:tc>
      </w:tr>
      <w:tr w:rsidR="004A0890" w14:paraId="209463B7" w14:textId="77777777">
        <w:trPr>
          <w:trHeight w:val="634"/>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0D66C92A" w14:textId="77777777" w:rsidR="004A0890" w:rsidRDefault="001968CB">
            <w:pPr>
              <w:spacing w:before="120" w:after="120" w:line="288" w:lineRule="auto"/>
              <w:jc w:val="center"/>
            </w:pPr>
            <w:r>
              <w:rPr>
                <w:rFonts w:hint="eastAsia"/>
              </w:rPr>
              <w:t>预期交互输入、输出</w:t>
            </w:r>
            <w:r>
              <w:rPr>
                <w:rFonts w:hint="eastAsia"/>
              </w:rPr>
              <w:t>3</w:t>
            </w:r>
          </w:p>
        </w:tc>
        <w:tc>
          <w:tcPr>
            <w:tcW w:w="672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3B3FFB31" w14:textId="77777777" w:rsidR="004A0890" w:rsidRDefault="001968CB">
            <w:pPr>
              <w:spacing w:before="120" w:after="120" w:line="288" w:lineRule="auto"/>
              <w:jc w:val="center"/>
              <w:rPr>
                <w:lang w:eastAsia="zh"/>
              </w:rPr>
            </w:pPr>
            <w:r>
              <w:rPr>
                <w:rFonts w:hint="eastAsia"/>
                <w:lang w:eastAsia="zh"/>
              </w:rPr>
              <w:t>无</w:t>
            </w:r>
          </w:p>
        </w:tc>
      </w:tr>
      <w:tr w:rsidR="004A0890" w14:paraId="6D507727" w14:textId="77777777">
        <w:trPr>
          <w:jc w:val="center"/>
        </w:trPr>
        <w:tc>
          <w:tcPr>
            <w:tcW w:w="8295"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77C21FF2" w14:textId="77777777" w:rsidR="004A0890" w:rsidRDefault="001968CB">
            <w:pPr>
              <w:spacing w:before="120" w:after="120" w:line="288" w:lineRule="auto"/>
              <w:jc w:val="center"/>
            </w:pPr>
            <w:r>
              <w:rPr>
                <w:rFonts w:hint="eastAsia"/>
              </w:rPr>
              <w:t>最后预期输出</w:t>
            </w:r>
          </w:p>
        </w:tc>
      </w:tr>
      <w:tr w:rsidR="004A0890" w14:paraId="42A16E89" w14:textId="77777777">
        <w:trPr>
          <w:jc w:val="center"/>
        </w:trPr>
        <w:tc>
          <w:tcPr>
            <w:tcW w:w="8295"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42F81744" w14:textId="77777777" w:rsidR="004A0890" w:rsidRDefault="001968CB">
            <w:pPr>
              <w:spacing w:before="120" w:after="120" w:line="288" w:lineRule="auto"/>
              <w:jc w:val="center"/>
            </w:pPr>
            <w:proofErr w:type="gramStart"/>
            <w:r>
              <w:rPr>
                <w:rFonts w:hint="eastAsia"/>
              </w:rPr>
              <w:lastRenderedPageBreak/>
              <w:t>拼场预约</w:t>
            </w:r>
            <w:proofErr w:type="gramEnd"/>
            <w:r>
              <w:rPr>
                <w:rFonts w:hint="eastAsia"/>
              </w:rPr>
              <w:t>发起成功，状态为招募中，可在我</w:t>
            </w:r>
            <w:proofErr w:type="gramStart"/>
            <w:r>
              <w:rPr>
                <w:rFonts w:hint="eastAsia"/>
              </w:rPr>
              <w:t>的拼场</w:t>
            </w:r>
            <w:proofErr w:type="gramEnd"/>
            <w:r>
              <w:rPr>
                <w:rFonts w:hint="eastAsia"/>
              </w:rPr>
              <w:t>/</w:t>
            </w:r>
            <w:r>
              <w:rPr>
                <w:rFonts w:hint="eastAsia"/>
              </w:rPr>
              <w:t>我的预约中查看。</w:t>
            </w:r>
          </w:p>
        </w:tc>
      </w:tr>
    </w:tbl>
    <w:p w14:paraId="461A47A6" w14:textId="77777777" w:rsidR="004A0890" w:rsidRDefault="004A0890"/>
    <w:p w14:paraId="793B88E3" w14:textId="77777777" w:rsidR="004A0890" w:rsidRDefault="004A0890"/>
    <w:p w14:paraId="7BFF67A5" w14:textId="77777777" w:rsidR="004A0890" w:rsidRDefault="004A0890"/>
    <w:tbl>
      <w:tblPr>
        <w:tblW w:w="0" w:type="auto"/>
        <w:jc w:val="center"/>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575"/>
        <w:gridCol w:w="6690"/>
        <w:gridCol w:w="15"/>
      </w:tblGrid>
      <w:tr w:rsidR="004A0890" w14:paraId="070AD53B" w14:textId="77777777">
        <w:trPr>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10381676" w14:textId="77777777" w:rsidR="004A0890" w:rsidRDefault="001968CB">
            <w:pPr>
              <w:spacing w:before="120" w:after="120" w:line="288" w:lineRule="auto"/>
              <w:jc w:val="center"/>
            </w:pPr>
            <w:r>
              <w:rPr>
                <w:rFonts w:hint="eastAsia"/>
              </w:rPr>
              <w:t>用例编号</w:t>
            </w:r>
          </w:p>
        </w:tc>
        <w:tc>
          <w:tcPr>
            <w:tcW w:w="6705"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52C26789" w14:textId="77777777" w:rsidR="004A0890" w:rsidRDefault="001968CB">
            <w:pPr>
              <w:spacing w:before="120" w:after="120" w:line="288" w:lineRule="auto"/>
              <w:jc w:val="center"/>
              <w:rPr>
                <w:lang w:eastAsia="zh"/>
              </w:rPr>
            </w:pPr>
            <w:r>
              <w:rPr>
                <w:rFonts w:hint="eastAsia"/>
              </w:rPr>
              <w:t>Sys_Test_case_Reserve_00</w:t>
            </w:r>
            <w:r>
              <w:rPr>
                <w:rFonts w:hint="eastAsia"/>
                <w:lang w:eastAsia="zh"/>
              </w:rPr>
              <w:t>3</w:t>
            </w:r>
          </w:p>
        </w:tc>
      </w:tr>
      <w:tr w:rsidR="004A0890" w14:paraId="591921F7" w14:textId="77777777">
        <w:trPr>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45A2DF79" w14:textId="77777777" w:rsidR="004A0890" w:rsidRDefault="001968CB">
            <w:pPr>
              <w:spacing w:before="120" w:after="120" w:line="288" w:lineRule="auto"/>
              <w:jc w:val="center"/>
            </w:pPr>
            <w:r>
              <w:rPr>
                <w:rFonts w:hint="eastAsia"/>
              </w:rPr>
              <w:t>测试覆盖的系统业务</w:t>
            </w:r>
          </w:p>
        </w:tc>
        <w:tc>
          <w:tcPr>
            <w:tcW w:w="6705"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1463F0CA" w14:textId="77777777" w:rsidR="004A0890" w:rsidRDefault="001968CB">
            <w:pPr>
              <w:spacing w:before="120" w:after="120" w:line="288" w:lineRule="auto"/>
              <w:jc w:val="center"/>
            </w:pPr>
            <w:r>
              <w:rPr>
                <w:rFonts w:hint="eastAsia"/>
              </w:rPr>
              <w:t>团体预约场地</w:t>
            </w:r>
            <w:r>
              <w:rPr>
                <w:rFonts w:hint="eastAsia"/>
              </w:rPr>
              <w:t xml:space="preserve"> (</w:t>
            </w:r>
            <w:r>
              <w:rPr>
                <w:rFonts w:hint="eastAsia"/>
              </w:rPr>
              <w:t>覆盖正常流程</w:t>
            </w:r>
            <w:r>
              <w:rPr>
                <w:rFonts w:hint="eastAsia"/>
              </w:rPr>
              <w:t>)</w:t>
            </w:r>
          </w:p>
        </w:tc>
      </w:tr>
      <w:tr w:rsidR="004A0890" w14:paraId="097E153F" w14:textId="77777777">
        <w:trPr>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3438DD7E" w14:textId="77777777" w:rsidR="004A0890" w:rsidRDefault="001968CB">
            <w:pPr>
              <w:spacing w:before="120" w:after="120" w:line="288" w:lineRule="auto"/>
              <w:jc w:val="center"/>
            </w:pPr>
            <w:r>
              <w:rPr>
                <w:rFonts w:hint="eastAsia"/>
              </w:rPr>
              <w:t>用例设计方法</w:t>
            </w:r>
          </w:p>
        </w:tc>
        <w:tc>
          <w:tcPr>
            <w:tcW w:w="6705"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0495FFAC" w14:textId="77777777" w:rsidR="004A0890" w:rsidRDefault="001968CB">
            <w:pPr>
              <w:spacing w:before="120" w:after="120" w:line="288" w:lineRule="auto"/>
              <w:jc w:val="center"/>
              <w:rPr>
                <w:lang w:eastAsia="zh"/>
              </w:rPr>
            </w:pPr>
            <w:r>
              <w:rPr>
                <w:rFonts w:hint="eastAsia"/>
              </w:rPr>
              <w:t>场景法，需求规约导出法</w:t>
            </w:r>
            <w:r>
              <w:rPr>
                <w:rFonts w:hint="eastAsia"/>
                <w:lang w:eastAsia="zh"/>
              </w:rPr>
              <w:t>的综合</w:t>
            </w:r>
          </w:p>
        </w:tc>
      </w:tr>
      <w:tr w:rsidR="004A0890" w14:paraId="1F51B786" w14:textId="77777777">
        <w:trPr>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4501C85C" w14:textId="77777777" w:rsidR="004A0890" w:rsidRDefault="001968CB">
            <w:pPr>
              <w:spacing w:before="120" w:after="120" w:line="288" w:lineRule="auto"/>
              <w:jc w:val="center"/>
            </w:pPr>
            <w:r>
              <w:rPr>
                <w:rFonts w:hint="eastAsia"/>
              </w:rPr>
              <w:t>前置条件</w:t>
            </w:r>
          </w:p>
        </w:tc>
        <w:tc>
          <w:tcPr>
            <w:tcW w:w="6705"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70704D48" w14:textId="77777777" w:rsidR="004A0890" w:rsidRDefault="001968CB">
            <w:pPr>
              <w:spacing w:before="120" w:after="120" w:line="288" w:lineRule="auto"/>
              <w:jc w:val="center"/>
            </w:pPr>
            <w:r>
              <w:rPr>
                <w:rFonts w:hint="eastAsia"/>
              </w:rPr>
              <w:t>用户（</w:t>
            </w:r>
            <w:r>
              <w:rPr>
                <w:rFonts w:hint="eastAsia"/>
              </w:rPr>
              <w:t>团队</w:t>
            </w:r>
            <w:r>
              <w:rPr>
                <w:rFonts w:hint="eastAsia"/>
              </w:rPr>
              <w:t>创建者）已登录；目标场地在所选时间段可用。</w:t>
            </w:r>
          </w:p>
        </w:tc>
      </w:tr>
      <w:tr w:rsidR="004A0890" w14:paraId="48736141" w14:textId="77777777">
        <w:trPr>
          <w:jc w:val="center"/>
        </w:trPr>
        <w:tc>
          <w:tcPr>
            <w:tcW w:w="8280" w:type="dxa"/>
            <w:gridSpan w:val="3"/>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1CFA469B" w14:textId="77777777" w:rsidR="004A0890" w:rsidRDefault="001968CB">
            <w:pPr>
              <w:spacing w:before="120" w:after="120" w:line="288" w:lineRule="auto"/>
              <w:jc w:val="center"/>
            </w:pPr>
            <w:r>
              <w:rPr>
                <w:rFonts w:hint="eastAsia"/>
              </w:rPr>
              <w:t>输入</w:t>
            </w:r>
          </w:p>
        </w:tc>
      </w:tr>
      <w:tr w:rsidR="004A0890" w14:paraId="6390ED53" w14:textId="77777777">
        <w:trPr>
          <w:gridAfter w:val="1"/>
          <w:wAfter w:w="15" w:type="dxa"/>
          <w:trHeight w:val="634"/>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0D66D641" w14:textId="77777777" w:rsidR="004A0890" w:rsidRDefault="001968CB">
            <w:pPr>
              <w:spacing w:before="120" w:after="120" w:line="288" w:lineRule="auto"/>
              <w:jc w:val="center"/>
            </w:pPr>
            <w:r>
              <w:rPr>
                <w:rFonts w:hint="eastAsia"/>
              </w:rPr>
              <w:t>初始输入</w:t>
            </w:r>
          </w:p>
        </w:tc>
        <w:tc>
          <w:tcPr>
            <w:tcW w:w="669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3D3634B6" w14:textId="77777777" w:rsidR="004A0890" w:rsidRDefault="001968CB">
            <w:pPr>
              <w:spacing w:before="120" w:after="120" w:line="288" w:lineRule="auto"/>
              <w:jc w:val="center"/>
            </w:pPr>
            <w:r>
              <w:rPr>
                <w:rFonts w:hint="eastAsia"/>
              </w:rPr>
              <w:t>用户登录系统</w:t>
            </w:r>
          </w:p>
        </w:tc>
      </w:tr>
      <w:tr w:rsidR="004A0890" w14:paraId="61B20B47" w14:textId="77777777">
        <w:trPr>
          <w:gridAfter w:val="1"/>
          <w:wAfter w:w="15" w:type="dxa"/>
          <w:trHeight w:val="634"/>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49ED86BB" w14:textId="77777777" w:rsidR="004A0890" w:rsidRDefault="001968CB">
            <w:pPr>
              <w:spacing w:before="120" w:after="120" w:line="288" w:lineRule="auto"/>
              <w:jc w:val="center"/>
            </w:pPr>
            <w:r>
              <w:rPr>
                <w:rFonts w:hint="eastAsia"/>
              </w:rPr>
              <w:t>预期交互输入、输出</w:t>
            </w:r>
            <w:r>
              <w:rPr>
                <w:rFonts w:hint="eastAsia"/>
              </w:rPr>
              <w:t>1</w:t>
            </w:r>
          </w:p>
        </w:tc>
        <w:tc>
          <w:tcPr>
            <w:tcW w:w="669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38569E42" w14:textId="77777777" w:rsidR="004A0890" w:rsidRDefault="001968CB">
            <w:pPr>
              <w:spacing w:before="120" w:after="120" w:line="288" w:lineRule="auto"/>
              <w:jc w:val="center"/>
            </w:pPr>
            <w:r>
              <w:rPr>
                <w:rFonts w:hint="eastAsia"/>
              </w:rPr>
              <w:t>输入：进入我的团体，选择飞驰篮球队，点击团体预约；</w:t>
            </w:r>
          </w:p>
          <w:p w14:paraId="6E021A26" w14:textId="77777777" w:rsidR="004A0890" w:rsidRDefault="001968CB">
            <w:pPr>
              <w:spacing w:before="120" w:after="120" w:line="288" w:lineRule="auto"/>
              <w:jc w:val="center"/>
            </w:pPr>
            <w:r>
              <w:rPr>
                <w:rFonts w:hint="eastAsia"/>
              </w:rPr>
              <w:t>输出：进入团体预约场地选择页；</w:t>
            </w:r>
          </w:p>
        </w:tc>
      </w:tr>
      <w:tr w:rsidR="004A0890" w14:paraId="387732C4" w14:textId="77777777">
        <w:trPr>
          <w:gridAfter w:val="1"/>
          <w:wAfter w:w="15" w:type="dxa"/>
          <w:trHeight w:val="634"/>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06679D28" w14:textId="77777777" w:rsidR="004A0890" w:rsidRDefault="001968CB">
            <w:pPr>
              <w:spacing w:before="120" w:after="120" w:line="288" w:lineRule="auto"/>
              <w:jc w:val="center"/>
            </w:pPr>
            <w:r>
              <w:rPr>
                <w:rFonts w:hint="eastAsia"/>
              </w:rPr>
              <w:t>预期交互输入、输出</w:t>
            </w:r>
            <w:r>
              <w:rPr>
                <w:rFonts w:hint="eastAsia"/>
              </w:rPr>
              <w:t>2</w:t>
            </w:r>
          </w:p>
        </w:tc>
        <w:tc>
          <w:tcPr>
            <w:tcW w:w="669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5004AC65" w14:textId="77777777" w:rsidR="004A0890" w:rsidRDefault="001968CB">
            <w:pPr>
              <w:spacing w:before="120" w:after="120" w:line="288" w:lineRule="auto"/>
              <w:jc w:val="center"/>
            </w:pPr>
            <w:r>
              <w:rPr>
                <w:rFonts w:hint="eastAsia"/>
              </w:rPr>
              <w:t>输入：搜索</w:t>
            </w:r>
            <w:r>
              <w:rPr>
                <w:rFonts w:hint="eastAsia"/>
              </w:rPr>
              <w:t>/</w:t>
            </w:r>
            <w:r>
              <w:rPr>
                <w:rFonts w:hint="eastAsia"/>
              </w:rPr>
              <w:t>浏览找到篮球场</w:t>
            </w:r>
            <w:r>
              <w:rPr>
                <w:rFonts w:hint="eastAsia"/>
              </w:rPr>
              <w:t>C</w:t>
            </w:r>
            <w:r>
              <w:rPr>
                <w:rFonts w:hint="eastAsia"/>
              </w:rPr>
              <w:t>，选择时间段</w:t>
            </w:r>
            <w:r>
              <w:rPr>
                <w:rFonts w:hint="eastAsia"/>
              </w:rPr>
              <w:t xml:space="preserve">2024-10-03 </w:t>
            </w:r>
            <w:r>
              <w:rPr>
                <w:rFonts w:hint="eastAsia"/>
              </w:rPr>
              <w:t>20:00-22:00</w:t>
            </w:r>
            <w:r>
              <w:rPr>
                <w:rFonts w:hint="eastAsia"/>
              </w:rPr>
              <w:t>，人数</w:t>
            </w:r>
            <w:r>
              <w:rPr>
                <w:rFonts w:hint="eastAsia"/>
              </w:rPr>
              <w:t>12</w:t>
            </w:r>
            <w:r>
              <w:rPr>
                <w:rFonts w:hint="eastAsia"/>
              </w:rPr>
              <w:t>，点击提交预约；</w:t>
            </w:r>
          </w:p>
          <w:p w14:paraId="5E56869E" w14:textId="77777777" w:rsidR="004A0890" w:rsidRDefault="001968CB">
            <w:pPr>
              <w:spacing w:before="120" w:after="120" w:line="288" w:lineRule="auto"/>
              <w:jc w:val="center"/>
            </w:pPr>
            <w:r>
              <w:rPr>
                <w:rFonts w:hint="eastAsia"/>
              </w:rPr>
              <w:t>输出：生成团体预约订单</w:t>
            </w:r>
            <w:r>
              <w:rPr>
                <w:rFonts w:hint="eastAsia"/>
              </w:rPr>
              <w:t>；</w:t>
            </w:r>
          </w:p>
        </w:tc>
      </w:tr>
      <w:tr w:rsidR="004A0890" w14:paraId="62899719" w14:textId="77777777">
        <w:trPr>
          <w:gridAfter w:val="1"/>
          <w:wAfter w:w="15" w:type="dxa"/>
          <w:trHeight w:val="634"/>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4FE35B19" w14:textId="77777777" w:rsidR="004A0890" w:rsidRDefault="001968CB">
            <w:pPr>
              <w:spacing w:before="120" w:after="120" w:line="288" w:lineRule="auto"/>
              <w:jc w:val="center"/>
            </w:pPr>
            <w:r>
              <w:rPr>
                <w:rFonts w:hint="eastAsia"/>
              </w:rPr>
              <w:t>预期交互输入、输出</w:t>
            </w:r>
            <w:r>
              <w:rPr>
                <w:rFonts w:hint="eastAsia"/>
              </w:rPr>
              <w:t>3</w:t>
            </w:r>
          </w:p>
        </w:tc>
        <w:tc>
          <w:tcPr>
            <w:tcW w:w="669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02ABC60" w14:textId="77777777" w:rsidR="004A0890" w:rsidRDefault="001968CB">
            <w:pPr>
              <w:spacing w:before="120" w:after="120" w:line="288" w:lineRule="auto"/>
              <w:jc w:val="center"/>
              <w:rPr>
                <w:lang w:eastAsia="zh"/>
              </w:rPr>
            </w:pPr>
            <w:r>
              <w:rPr>
                <w:rFonts w:hint="eastAsia"/>
                <w:lang w:eastAsia="zh"/>
              </w:rPr>
              <w:t>无</w:t>
            </w:r>
          </w:p>
        </w:tc>
      </w:tr>
      <w:tr w:rsidR="004A0890" w14:paraId="06186A92" w14:textId="77777777">
        <w:trPr>
          <w:jc w:val="center"/>
        </w:trPr>
        <w:tc>
          <w:tcPr>
            <w:tcW w:w="8280" w:type="dxa"/>
            <w:gridSpan w:val="3"/>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53768D52" w14:textId="77777777" w:rsidR="004A0890" w:rsidRDefault="001968CB">
            <w:pPr>
              <w:spacing w:before="120" w:after="120" w:line="288" w:lineRule="auto"/>
              <w:jc w:val="center"/>
            </w:pPr>
            <w:r>
              <w:rPr>
                <w:rFonts w:hint="eastAsia"/>
              </w:rPr>
              <w:t>最后预期输出</w:t>
            </w:r>
          </w:p>
        </w:tc>
      </w:tr>
      <w:tr w:rsidR="004A0890" w14:paraId="7BA013F2" w14:textId="77777777">
        <w:trPr>
          <w:jc w:val="center"/>
        </w:trPr>
        <w:tc>
          <w:tcPr>
            <w:tcW w:w="8280" w:type="dxa"/>
            <w:gridSpan w:val="3"/>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71BD061A" w14:textId="77777777" w:rsidR="004A0890" w:rsidRDefault="001968CB">
            <w:pPr>
              <w:spacing w:before="120" w:after="120" w:line="288" w:lineRule="auto"/>
              <w:jc w:val="center"/>
            </w:pPr>
            <w:r>
              <w:rPr>
                <w:rFonts w:hint="eastAsia"/>
              </w:rPr>
              <w:t xml:space="preserve"> </w:t>
            </w:r>
            <w:r>
              <w:rPr>
                <w:rFonts w:hint="eastAsia"/>
              </w:rPr>
              <w:t>团体预约订单创建成功，状态为已支付，可在团体预约记录和我的预约（创建者）中查看。</w:t>
            </w:r>
          </w:p>
        </w:tc>
      </w:tr>
    </w:tbl>
    <w:p w14:paraId="472A1889" w14:textId="77777777" w:rsidR="004A0890" w:rsidRDefault="004A0890"/>
    <w:p w14:paraId="34FC0FB8" w14:textId="77777777" w:rsidR="004A0890" w:rsidRDefault="004A0890"/>
    <w:tbl>
      <w:tblPr>
        <w:tblW w:w="0" w:type="auto"/>
        <w:jc w:val="center"/>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575"/>
        <w:gridCol w:w="6720"/>
      </w:tblGrid>
      <w:tr w:rsidR="004A0890" w14:paraId="0B5640E3" w14:textId="77777777">
        <w:trPr>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44F3D86A" w14:textId="77777777" w:rsidR="004A0890" w:rsidRDefault="001968CB">
            <w:pPr>
              <w:spacing w:before="120" w:after="120" w:line="288" w:lineRule="auto"/>
              <w:jc w:val="center"/>
            </w:pPr>
            <w:r>
              <w:rPr>
                <w:rFonts w:hint="eastAsia"/>
              </w:rPr>
              <w:t>用例编号</w:t>
            </w:r>
          </w:p>
        </w:tc>
        <w:tc>
          <w:tcPr>
            <w:tcW w:w="672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59C23ACA" w14:textId="77777777" w:rsidR="004A0890" w:rsidRDefault="001968CB">
            <w:pPr>
              <w:spacing w:before="120" w:after="120" w:line="288" w:lineRule="auto"/>
              <w:jc w:val="center"/>
              <w:rPr>
                <w:lang w:eastAsia="zh"/>
              </w:rPr>
            </w:pPr>
            <w:r>
              <w:rPr>
                <w:rFonts w:hint="eastAsia"/>
              </w:rPr>
              <w:t xml:space="preserve"> Sys_Test_case_Reserve_00</w:t>
            </w:r>
            <w:r>
              <w:rPr>
                <w:rFonts w:hint="eastAsia"/>
                <w:lang w:eastAsia="zh"/>
              </w:rPr>
              <w:t>4</w:t>
            </w:r>
          </w:p>
        </w:tc>
      </w:tr>
      <w:tr w:rsidR="004A0890" w14:paraId="54993417" w14:textId="77777777">
        <w:trPr>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0703EE5B" w14:textId="77777777" w:rsidR="004A0890" w:rsidRDefault="001968CB">
            <w:pPr>
              <w:spacing w:before="120" w:after="120" w:line="288" w:lineRule="auto"/>
              <w:jc w:val="center"/>
            </w:pPr>
            <w:r>
              <w:rPr>
                <w:rFonts w:hint="eastAsia"/>
              </w:rPr>
              <w:t>测试覆盖的系统业务</w:t>
            </w:r>
          </w:p>
        </w:tc>
        <w:tc>
          <w:tcPr>
            <w:tcW w:w="672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3CDBBAC7" w14:textId="77777777" w:rsidR="004A0890" w:rsidRDefault="001968CB">
            <w:pPr>
              <w:spacing w:before="120" w:after="120" w:line="288" w:lineRule="auto"/>
              <w:jc w:val="center"/>
            </w:pPr>
            <w:r>
              <w:rPr>
                <w:rFonts w:hint="eastAsia"/>
              </w:rPr>
              <w:t>取消个人预约（在允许时间内）</w:t>
            </w:r>
          </w:p>
        </w:tc>
      </w:tr>
      <w:tr w:rsidR="004A0890" w14:paraId="49CA0718" w14:textId="77777777">
        <w:trPr>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1470415B" w14:textId="77777777" w:rsidR="004A0890" w:rsidRDefault="001968CB">
            <w:pPr>
              <w:spacing w:before="120" w:after="120" w:line="288" w:lineRule="auto"/>
              <w:jc w:val="center"/>
            </w:pPr>
            <w:r>
              <w:rPr>
                <w:rFonts w:hint="eastAsia"/>
              </w:rPr>
              <w:lastRenderedPageBreak/>
              <w:t>用例设计方法</w:t>
            </w:r>
          </w:p>
        </w:tc>
        <w:tc>
          <w:tcPr>
            <w:tcW w:w="672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31880239" w14:textId="77777777" w:rsidR="004A0890" w:rsidRDefault="001968CB">
            <w:pPr>
              <w:spacing w:before="120" w:after="120" w:line="288" w:lineRule="auto"/>
              <w:jc w:val="center"/>
            </w:pPr>
            <w:r>
              <w:rPr>
                <w:rFonts w:hint="eastAsia"/>
              </w:rPr>
              <w:t>场景法，需求规约导出法</w:t>
            </w:r>
            <w:r>
              <w:rPr>
                <w:rFonts w:hint="eastAsia"/>
                <w:lang w:eastAsia="zh"/>
              </w:rPr>
              <w:t>的综合</w:t>
            </w:r>
          </w:p>
        </w:tc>
      </w:tr>
      <w:tr w:rsidR="004A0890" w14:paraId="641324DE" w14:textId="77777777">
        <w:trPr>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67EFB02" w14:textId="77777777" w:rsidR="004A0890" w:rsidRDefault="001968CB">
            <w:pPr>
              <w:spacing w:before="120" w:after="120" w:line="288" w:lineRule="auto"/>
              <w:jc w:val="center"/>
            </w:pPr>
            <w:r>
              <w:rPr>
                <w:rFonts w:hint="eastAsia"/>
              </w:rPr>
              <w:t>前置条件</w:t>
            </w:r>
          </w:p>
        </w:tc>
        <w:tc>
          <w:tcPr>
            <w:tcW w:w="672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30706D05" w14:textId="77777777" w:rsidR="004A0890" w:rsidRDefault="001968CB">
            <w:pPr>
              <w:spacing w:before="120" w:after="120" w:line="288" w:lineRule="auto"/>
              <w:jc w:val="center"/>
            </w:pPr>
            <w:r>
              <w:rPr>
                <w:rFonts w:hint="eastAsia"/>
              </w:rPr>
              <w:t>用户有未开始的个人预约订单</w:t>
            </w:r>
          </w:p>
        </w:tc>
      </w:tr>
      <w:tr w:rsidR="004A0890" w14:paraId="66093EE5" w14:textId="77777777">
        <w:trPr>
          <w:jc w:val="center"/>
        </w:trPr>
        <w:tc>
          <w:tcPr>
            <w:tcW w:w="8295"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4D7A4080" w14:textId="77777777" w:rsidR="004A0890" w:rsidRDefault="001968CB">
            <w:pPr>
              <w:spacing w:before="120" w:after="120" w:line="288" w:lineRule="auto"/>
              <w:jc w:val="center"/>
            </w:pPr>
            <w:r>
              <w:rPr>
                <w:rFonts w:hint="eastAsia"/>
              </w:rPr>
              <w:t>输入</w:t>
            </w:r>
          </w:p>
        </w:tc>
      </w:tr>
      <w:tr w:rsidR="004A0890" w14:paraId="290523C1" w14:textId="77777777">
        <w:trPr>
          <w:trHeight w:val="634"/>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0BBED393" w14:textId="77777777" w:rsidR="004A0890" w:rsidRDefault="001968CB">
            <w:pPr>
              <w:spacing w:before="120" w:after="120" w:line="288" w:lineRule="auto"/>
              <w:jc w:val="center"/>
            </w:pPr>
            <w:r>
              <w:rPr>
                <w:rFonts w:hint="eastAsia"/>
              </w:rPr>
              <w:t>初始输入</w:t>
            </w:r>
          </w:p>
        </w:tc>
        <w:tc>
          <w:tcPr>
            <w:tcW w:w="672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32C775F6" w14:textId="77777777" w:rsidR="004A0890" w:rsidRDefault="001968CB">
            <w:pPr>
              <w:spacing w:before="120" w:after="120" w:line="288" w:lineRule="auto"/>
              <w:jc w:val="center"/>
            </w:pPr>
            <w:r>
              <w:rPr>
                <w:rFonts w:hint="eastAsia"/>
              </w:rPr>
              <w:t>用户登录系统</w:t>
            </w:r>
          </w:p>
        </w:tc>
      </w:tr>
      <w:tr w:rsidR="004A0890" w14:paraId="3ECED93B" w14:textId="77777777">
        <w:trPr>
          <w:trHeight w:val="634"/>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45395E3B" w14:textId="77777777" w:rsidR="004A0890" w:rsidRDefault="001968CB">
            <w:pPr>
              <w:spacing w:before="120" w:after="120" w:line="288" w:lineRule="auto"/>
              <w:jc w:val="center"/>
            </w:pPr>
            <w:r>
              <w:rPr>
                <w:rFonts w:hint="eastAsia"/>
              </w:rPr>
              <w:t>预期交互输入、输出</w:t>
            </w:r>
            <w:r>
              <w:rPr>
                <w:rFonts w:hint="eastAsia"/>
              </w:rPr>
              <w:t>1</w:t>
            </w:r>
          </w:p>
        </w:tc>
        <w:tc>
          <w:tcPr>
            <w:tcW w:w="672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44E0E356" w14:textId="77777777" w:rsidR="004A0890" w:rsidRDefault="001968CB">
            <w:pPr>
              <w:spacing w:before="120" w:after="120" w:line="288" w:lineRule="auto"/>
              <w:jc w:val="center"/>
            </w:pPr>
            <w:r>
              <w:rPr>
                <w:rFonts w:hint="eastAsia"/>
              </w:rPr>
              <w:t>输入：进入</w:t>
            </w:r>
            <w:r>
              <w:rPr>
                <w:rFonts w:hint="eastAsia"/>
              </w:rPr>
              <w:t>"</w:t>
            </w:r>
            <w:r>
              <w:rPr>
                <w:rFonts w:hint="eastAsia"/>
              </w:rPr>
              <w:t>我的预约</w:t>
            </w:r>
            <w:r>
              <w:rPr>
                <w:rFonts w:hint="eastAsia"/>
              </w:rPr>
              <w:t>"</w:t>
            </w:r>
            <w:r>
              <w:rPr>
                <w:rFonts w:hint="eastAsia"/>
              </w:rPr>
              <w:t>，</w:t>
            </w:r>
            <w:r>
              <w:rPr>
                <w:rFonts w:hint="eastAsia"/>
                <w:lang w:eastAsia="zh"/>
              </w:rPr>
              <w:t>选择预约记录</w:t>
            </w:r>
            <w:r>
              <w:rPr>
                <w:rFonts w:hint="eastAsia"/>
                <w:lang w:eastAsia="zh"/>
              </w:rPr>
              <w:t>12</w:t>
            </w:r>
            <w:r>
              <w:rPr>
                <w:rFonts w:hint="eastAsia"/>
              </w:rPr>
              <w:t>，点击</w:t>
            </w:r>
            <w:r>
              <w:rPr>
                <w:rFonts w:hint="eastAsia"/>
                <w:lang w:eastAsia="zh"/>
              </w:rPr>
              <w:t>进入详情页</w:t>
            </w:r>
            <w:r>
              <w:rPr>
                <w:rFonts w:hint="eastAsia"/>
              </w:rPr>
              <w:t>；</w:t>
            </w:r>
          </w:p>
          <w:p w14:paraId="027E3549" w14:textId="77777777" w:rsidR="004A0890" w:rsidRDefault="001968CB">
            <w:pPr>
              <w:spacing w:before="120" w:after="120" w:line="288" w:lineRule="auto"/>
              <w:jc w:val="center"/>
              <w:rPr>
                <w:lang w:eastAsia="zh"/>
              </w:rPr>
            </w:pPr>
            <w:r>
              <w:rPr>
                <w:rFonts w:hint="eastAsia"/>
              </w:rPr>
              <w:t>输出：</w:t>
            </w:r>
            <w:r>
              <w:rPr>
                <w:rFonts w:hint="eastAsia"/>
                <w:lang w:eastAsia="zh"/>
              </w:rPr>
              <w:t>进入详情页</w:t>
            </w:r>
          </w:p>
        </w:tc>
      </w:tr>
      <w:tr w:rsidR="004A0890" w14:paraId="5A8CC362" w14:textId="77777777">
        <w:trPr>
          <w:trHeight w:val="634"/>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2070909E" w14:textId="77777777" w:rsidR="004A0890" w:rsidRDefault="001968CB">
            <w:pPr>
              <w:spacing w:before="120" w:after="120" w:line="288" w:lineRule="auto"/>
              <w:jc w:val="center"/>
            </w:pPr>
            <w:r>
              <w:rPr>
                <w:rFonts w:hint="eastAsia"/>
              </w:rPr>
              <w:t>预期交互输入、输出</w:t>
            </w:r>
            <w:r>
              <w:rPr>
                <w:rFonts w:hint="eastAsia"/>
              </w:rPr>
              <w:t>2</w:t>
            </w:r>
          </w:p>
        </w:tc>
        <w:tc>
          <w:tcPr>
            <w:tcW w:w="672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1968C243" w14:textId="77777777" w:rsidR="004A0890" w:rsidRDefault="001968CB">
            <w:pPr>
              <w:spacing w:before="120" w:after="120" w:line="288" w:lineRule="auto"/>
              <w:jc w:val="center"/>
              <w:rPr>
                <w:lang w:eastAsia="zh"/>
              </w:rPr>
            </w:pPr>
            <w:r>
              <w:rPr>
                <w:rFonts w:hint="eastAsia"/>
              </w:rPr>
              <w:t>输入：在</w:t>
            </w:r>
            <w:r>
              <w:rPr>
                <w:rFonts w:hint="eastAsia"/>
                <w:lang w:eastAsia="zh"/>
              </w:rPr>
              <w:t>详情页点击</w:t>
            </w:r>
            <w:r>
              <w:rPr>
                <w:rFonts w:hint="eastAsia"/>
                <w:lang w:eastAsia="zh"/>
              </w:rPr>
              <w:t>"</w:t>
            </w:r>
            <w:r>
              <w:rPr>
                <w:rFonts w:hint="eastAsia"/>
                <w:lang w:eastAsia="zh"/>
              </w:rPr>
              <w:t>取消预约</w:t>
            </w:r>
            <w:r>
              <w:rPr>
                <w:rFonts w:hint="eastAsia"/>
                <w:lang w:eastAsia="zh"/>
              </w:rPr>
              <w:t>"</w:t>
            </w:r>
            <w:r>
              <w:rPr>
                <w:rFonts w:hint="eastAsia"/>
                <w:lang w:eastAsia="zh"/>
              </w:rPr>
              <w:t>按钮</w:t>
            </w:r>
          </w:p>
          <w:p w14:paraId="62F1350B" w14:textId="77777777" w:rsidR="004A0890" w:rsidRDefault="001968CB">
            <w:pPr>
              <w:spacing w:before="120" w:after="120" w:line="288" w:lineRule="auto"/>
              <w:jc w:val="center"/>
            </w:pPr>
            <w:r>
              <w:rPr>
                <w:rFonts w:hint="eastAsia"/>
              </w:rPr>
              <w:t>输出：取消成功提示，状态变</w:t>
            </w:r>
            <w:r>
              <w:rPr>
                <w:rFonts w:hint="eastAsia"/>
              </w:rPr>
              <w:t>"</w:t>
            </w:r>
            <w:r>
              <w:rPr>
                <w:rFonts w:hint="eastAsia"/>
              </w:rPr>
              <w:t>已取消</w:t>
            </w:r>
            <w:r>
              <w:rPr>
                <w:rFonts w:hint="eastAsia"/>
              </w:rPr>
              <w:t>"</w:t>
            </w:r>
          </w:p>
        </w:tc>
      </w:tr>
      <w:tr w:rsidR="004A0890" w14:paraId="0BBA032F" w14:textId="77777777">
        <w:trPr>
          <w:jc w:val="center"/>
        </w:trPr>
        <w:tc>
          <w:tcPr>
            <w:tcW w:w="8295"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5305F04" w14:textId="77777777" w:rsidR="004A0890" w:rsidRDefault="001968CB">
            <w:pPr>
              <w:spacing w:before="120" w:after="120" w:line="288" w:lineRule="auto"/>
              <w:jc w:val="center"/>
            </w:pPr>
            <w:r>
              <w:rPr>
                <w:rFonts w:hint="eastAsia"/>
              </w:rPr>
              <w:t>最后预期输出</w:t>
            </w:r>
          </w:p>
        </w:tc>
      </w:tr>
      <w:tr w:rsidR="004A0890" w14:paraId="25F071F5" w14:textId="77777777">
        <w:trPr>
          <w:jc w:val="center"/>
        </w:trPr>
        <w:tc>
          <w:tcPr>
            <w:tcW w:w="8295"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7A18D6AC" w14:textId="77777777" w:rsidR="004A0890" w:rsidRDefault="001968CB">
            <w:pPr>
              <w:spacing w:before="120" w:after="120" w:line="288" w:lineRule="auto"/>
              <w:jc w:val="center"/>
            </w:pPr>
            <w:r>
              <w:rPr>
                <w:rFonts w:hint="eastAsia"/>
              </w:rPr>
              <w:t xml:space="preserve"> </w:t>
            </w:r>
            <w:r>
              <w:rPr>
                <w:rFonts w:hint="eastAsia"/>
              </w:rPr>
              <w:t>预约取消成功，释放场地时段</w:t>
            </w:r>
          </w:p>
        </w:tc>
      </w:tr>
    </w:tbl>
    <w:p w14:paraId="14508605" w14:textId="77777777" w:rsidR="004A0890" w:rsidRDefault="004A0890"/>
    <w:p w14:paraId="70322243" w14:textId="77777777" w:rsidR="004A0890" w:rsidRDefault="004A0890"/>
    <w:p w14:paraId="4E596A3C" w14:textId="77777777" w:rsidR="004A0890" w:rsidRDefault="004A0890"/>
    <w:tbl>
      <w:tblPr>
        <w:tblW w:w="0" w:type="auto"/>
        <w:jc w:val="center"/>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575"/>
        <w:gridCol w:w="6705"/>
        <w:gridCol w:w="15"/>
      </w:tblGrid>
      <w:tr w:rsidR="004A0890" w14:paraId="7FF8039D" w14:textId="77777777">
        <w:trPr>
          <w:gridAfter w:val="1"/>
          <w:wAfter w:w="15" w:type="dxa"/>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574D706A" w14:textId="77777777" w:rsidR="004A0890" w:rsidRDefault="001968CB">
            <w:pPr>
              <w:spacing w:before="120" w:after="120" w:line="288" w:lineRule="auto"/>
              <w:jc w:val="center"/>
            </w:pPr>
            <w:r>
              <w:rPr>
                <w:rFonts w:hint="eastAsia"/>
              </w:rPr>
              <w:t>用例编号</w:t>
            </w:r>
          </w:p>
        </w:tc>
        <w:tc>
          <w:tcPr>
            <w:tcW w:w="670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50DE6C92" w14:textId="77777777" w:rsidR="004A0890" w:rsidRDefault="001968CB">
            <w:pPr>
              <w:spacing w:before="120" w:after="120" w:line="288" w:lineRule="auto"/>
              <w:jc w:val="center"/>
            </w:pPr>
            <w:r>
              <w:rPr>
                <w:rFonts w:hint="eastAsia"/>
              </w:rPr>
              <w:t xml:space="preserve"> Sys_Test_case</w:t>
            </w:r>
            <w:r>
              <w:rPr>
                <w:rFonts w:hint="eastAsia"/>
                <w:lang w:eastAsia="zh"/>
              </w:rPr>
              <w:t>_venue</w:t>
            </w:r>
            <w:r>
              <w:rPr>
                <w:rFonts w:hint="eastAsia"/>
              </w:rPr>
              <w:t>_001</w:t>
            </w:r>
          </w:p>
        </w:tc>
      </w:tr>
      <w:tr w:rsidR="004A0890" w14:paraId="47051877" w14:textId="77777777">
        <w:trPr>
          <w:gridAfter w:val="1"/>
          <w:wAfter w:w="15" w:type="dxa"/>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8AF916C" w14:textId="77777777" w:rsidR="004A0890" w:rsidRDefault="001968CB">
            <w:pPr>
              <w:spacing w:before="120" w:after="120" w:line="288" w:lineRule="auto"/>
              <w:jc w:val="center"/>
            </w:pPr>
            <w:r>
              <w:rPr>
                <w:rFonts w:hint="eastAsia"/>
              </w:rPr>
              <w:t>测试覆盖的系统业务</w:t>
            </w:r>
          </w:p>
        </w:tc>
        <w:tc>
          <w:tcPr>
            <w:tcW w:w="670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326AD1F3" w14:textId="77777777" w:rsidR="004A0890" w:rsidRDefault="001968CB">
            <w:pPr>
              <w:spacing w:before="120" w:after="120" w:line="288" w:lineRule="auto"/>
              <w:jc w:val="center"/>
            </w:pPr>
            <w:r>
              <w:rPr>
                <w:rFonts w:hint="eastAsia"/>
              </w:rPr>
              <w:t>创建运动</w:t>
            </w:r>
            <w:r>
              <w:rPr>
                <w:rFonts w:hint="eastAsia"/>
                <w:lang w:eastAsia="zh"/>
              </w:rPr>
              <w:t>场馆</w:t>
            </w:r>
            <w:r>
              <w:rPr>
                <w:rFonts w:hint="eastAsia"/>
              </w:rPr>
              <w:t xml:space="preserve"> (</w:t>
            </w:r>
            <w:r>
              <w:rPr>
                <w:rFonts w:hint="eastAsia"/>
              </w:rPr>
              <w:t>覆盖正常流程</w:t>
            </w:r>
            <w:r>
              <w:rPr>
                <w:rFonts w:hint="eastAsia"/>
              </w:rPr>
              <w:t>)</w:t>
            </w:r>
          </w:p>
        </w:tc>
      </w:tr>
      <w:tr w:rsidR="004A0890" w14:paraId="6E4D8E79" w14:textId="77777777">
        <w:trPr>
          <w:gridAfter w:val="1"/>
          <w:wAfter w:w="15" w:type="dxa"/>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2988681F" w14:textId="77777777" w:rsidR="004A0890" w:rsidRDefault="001968CB">
            <w:pPr>
              <w:spacing w:before="120" w:after="120" w:line="288" w:lineRule="auto"/>
              <w:jc w:val="center"/>
            </w:pPr>
            <w:r>
              <w:rPr>
                <w:rFonts w:hint="eastAsia"/>
              </w:rPr>
              <w:t>用例设计方法</w:t>
            </w:r>
          </w:p>
        </w:tc>
        <w:tc>
          <w:tcPr>
            <w:tcW w:w="670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710F2D66" w14:textId="77777777" w:rsidR="004A0890" w:rsidRDefault="001968CB">
            <w:pPr>
              <w:spacing w:before="120" w:after="120" w:line="288" w:lineRule="auto"/>
              <w:jc w:val="center"/>
            </w:pPr>
            <w:r>
              <w:rPr>
                <w:rFonts w:hint="eastAsia"/>
              </w:rPr>
              <w:t>场景法，需求规约导出法的综合</w:t>
            </w:r>
          </w:p>
        </w:tc>
      </w:tr>
      <w:tr w:rsidR="004A0890" w14:paraId="00718B20" w14:textId="77777777">
        <w:trPr>
          <w:gridAfter w:val="1"/>
          <w:wAfter w:w="15" w:type="dxa"/>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305FB1DE" w14:textId="77777777" w:rsidR="004A0890" w:rsidRDefault="001968CB">
            <w:pPr>
              <w:spacing w:before="120" w:after="120" w:line="288" w:lineRule="auto"/>
              <w:jc w:val="center"/>
            </w:pPr>
            <w:r>
              <w:rPr>
                <w:rFonts w:hint="eastAsia"/>
              </w:rPr>
              <w:t>前置条件</w:t>
            </w:r>
          </w:p>
        </w:tc>
        <w:tc>
          <w:tcPr>
            <w:tcW w:w="670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2375981" w14:textId="77777777" w:rsidR="004A0890" w:rsidRDefault="001968CB">
            <w:pPr>
              <w:spacing w:before="120" w:after="120" w:line="288" w:lineRule="auto"/>
              <w:jc w:val="center"/>
              <w:rPr>
                <w:lang w:eastAsia="zh"/>
              </w:rPr>
            </w:pPr>
            <w:r>
              <w:rPr>
                <w:rFonts w:hint="eastAsia"/>
                <w:lang w:eastAsia="zh"/>
              </w:rPr>
              <w:t>无</w:t>
            </w:r>
          </w:p>
        </w:tc>
      </w:tr>
      <w:tr w:rsidR="004A0890" w14:paraId="69B7CC60" w14:textId="77777777">
        <w:trPr>
          <w:gridAfter w:val="1"/>
          <w:wAfter w:w="15" w:type="dxa"/>
          <w:jc w:val="center"/>
        </w:trPr>
        <w:tc>
          <w:tcPr>
            <w:tcW w:w="8280"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1EF2F543" w14:textId="77777777" w:rsidR="004A0890" w:rsidRDefault="001968CB">
            <w:pPr>
              <w:spacing w:before="120" w:after="120" w:line="288" w:lineRule="auto"/>
              <w:jc w:val="center"/>
            </w:pPr>
            <w:r>
              <w:rPr>
                <w:rFonts w:hint="eastAsia"/>
              </w:rPr>
              <w:t>输入</w:t>
            </w:r>
          </w:p>
        </w:tc>
      </w:tr>
      <w:tr w:rsidR="004A0890" w14:paraId="7A48E088" w14:textId="77777777">
        <w:trPr>
          <w:trHeight w:val="634"/>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4B287DB1" w14:textId="77777777" w:rsidR="004A0890" w:rsidRDefault="001968CB">
            <w:pPr>
              <w:spacing w:before="120" w:after="120" w:line="288" w:lineRule="auto"/>
              <w:jc w:val="center"/>
            </w:pPr>
            <w:r>
              <w:rPr>
                <w:rFonts w:hint="eastAsia"/>
              </w:rPr>
              <w:t>初始输入</w:t>
            </w:r>
          </w:p>
        </w:tc>
        <w:tc>
          <w:tcPr>
            <w:tcW w:w="6720"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B6AC65D" w14:textId="77777777" w:rsidR="004A0890" w:rsidRDefault="001968CB">
            <w:pPr>
              <w:spacing w:before="120" w:after="120" w:line="288" w:lineRule="auto"/>
              <w:jc w:val="center"/>
              <w:rPr>
                <w:lang w:eastAsia="zh"/>
              </w:rPr>
            </w:pPr>
            <w:r>
              <w:rPr>
                <w:rFonts w:hint="eastAsia"/>
                <w:lang w:eastAsia="zh"/>
              </w:rPr>
              <w:t>进入登录界面，点击创建账号</w:t>
            </w:r>
          </w:p>
        </w:tc>
      </w:tr>
      <w:tr w:rsidR="004A0890" w14:paraId="1031A9E4" w14:textId="77777777">
        <w:trPr>
          <w:trHeight w:val="634"/>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58DAC042" w14:textId="77777777" w:rsidR="004A0890" w:rsidRDefault="001968CB">
            <w:pPr>
              <w:spacing w:before="120" w:after="120" w:line="288" w:lineRule="auto"/>
              <w:jc w:val="center"/>
            </w:pPr>
            <w:r>
              <w:rPr>
                <w:rFonts w:hint="eastAsia"/>
              </w:rPr>
              <w:t>预期交互输入、输出</w:t>
            </w:r>
            <w:r>
              <w:rPr>
                <w:rFonts w:hint="eastAsia"/>
              </w:rPr>
              <w:t>1</w:t>
            </w:r>
          </w:p>
        </w:tc>
        <w:tc>
          <w:tcPr>
            <w:tcW w:w="6720"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5B0E91BF" w14:textId="77777777" w:rsidR="004A0890" w:rsidRDefault="001968CB">
            <w:pPr>
              <w:spacing w:before="120" w:after="120" w:line="288" w:lineRule="auto"/>
              <w:jc w:val="center"/>
              <w:rPr>
                <w:lang w:eastAsia="zh"/>
              </w:rPr>
            </w:pPr>
            <w:r>
              <w:rPr>
                <w:rFonts w:hint="eastAsia"/>
              </w:rPr>
              <w:t>输入：</w:t>
            </w:r>
            <w:r>
              <w:rPr>
                <w:rFonts w:hint="eastAsia"/>
                <w:lang w:eastAsia="zh"/>
              </w:rPr>
              <w:t>注册类型选择</w:t>
            </w:r>
            <w:r>
              <w:rPr>
                <w:rFonts w:hint="eastAsia"/>
                <w:lang w:eastAsia="zh"/>
              </w:rPr>
              <w:t>"</w:t>
            </w:r>
            <w:r>
              <w:rPr>
                <w:rFonts w:hint="eastAsia"/>
                <w:lang w:eastAsia="zh"/>
              </w:rPr>
              <w:t>场地管理员</w:t>
            </w:r>
            <w:r>
              <w:rPr>
                <w:rFonts w:hint="eastAsia"/>
                <w:lang w:eastAsia="zh"/>
              </w:rPr>
              <w:t>"</w:t>
            </w:r>
            <w:r>
              <w:rPr>
                <w:rFonts w:hint="eastAsia"/>
                <w:lang w:eastAsia="zh"/>
              </w:rPr>
              <w:t>，输入用户名</w:t>
            </w:r>
            <w:r>
              <w:rPr>
                <w:rFonts w:hint="eastAsia"/>
                <w:lang w:eastAsia="zh"/>
              </w:rPr>
              <w:t>"</w:t>
            </w:r>
            <w:r>
              <w:rPr>
                <w:rFonts w:hint="eastAsia"/>
                <w:lang w:eastAsia="zh"/>
              </w:rPr>
              <w:t>羽毛球场</w:t>
            </w:r>
            <w:r>
              <w:rPr>
                <w:rFonts w:hint="eastAsia"/>
                <w:lang w:eastAsia="zh"/>
              </w:rPr>
              <w:t>1"</w:t>
            </w:r>
            <w:r>
              <w:rPr>
                <w:rFonts w:hint="eastAsia"/>
                <w:lang w:eastAsia="zh"/>
              </w:rPr>
              <w:t>，密码“</w:t>
            </w:r>
            <w:r>
              <w:rPr>
                <w:rFonts w:hint="eastAsia"/>
                <w:lang w:eastAsia="zh"/>
              </w:rPr>
              <w:t>1234</w:t>
            </w:r>
            <w:r>
              <w:rPr>
                <w:rFonts w:hint="eastAsia"/>
                <w:lang w:eastAsia="zh"/>
              </w:rPr>
              <w:t>”，确认密码，真实姓名“羽毛球”，电话“</w:t>
            </w:r>
            <w:r>
              <w:rPr>
                <w:rFonts w:hint="eastAsia"/>
                <w:lang w:eastAsia="zh"/>
              </w:rPr>
              <w:t>12237785564</w:t>
            </w:r>
            <w:r>
              <w:rPr>
                <w:rFonts w:hint="eastAsia"/>
                <w:lang w:eastAsia="zh"/>
              </w:rPr>
              <w:t>”</w:t>
            </w:r>
          </w:p>
          <w:p w14:paraId="58FA2A32" w14:textId="77777777" w:rsidR="004A0890" w:rsidRDefault="001968CB">
            <w:pPr>
              <w:spacing w:before="120" w:after="120" w:line="288" w:lineRule="auto"/>
              <w:jc w:val="center"/>
            </w:pPr>
            <w:r>
              <w:rPr>
                <w:rFonts w:hint="eastAsia"/>
              </w:rPr>
              <w:t>输出：</w:t>
            </w:r>
            <w:r>
              <w:rPr>
                <w:rFonts w:hint="eastAsia"/>
                <w:lang w:eastAsia="zh"/>
              </w:rPr>
              <w:t>注册</w:t>
            </w:r>
            <w:r>
              <w:rPr>
                <w:rFonts w:hint="eastAsia"/>
              </w:rPr>
              <w:t>；</w:t>
            </w:r>
          </w:p>
        </w:tc>
      </w:tr>
      <w:tr w:rsidR="004A0890" w14:paraId="239BCABE" w14:textId="77777777">
        <w:trPr>
          <w:trHeight w:val="634"/>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5C4F4E9E" w14:textId="77777777" w:rsidR="004A0890" w:rsidRDefault="001968CB">
            <w:pPr>
              <w:spacing w:before="120" w:after="120" w:line="288" w:lineRule="auto"/>
              <w:jc w:val="center"/>
              <w:rPr>
                <w:lang w:eastAsia="zh"/>
              </w:rPr>
            </w:pPr>
            <w:r>
              <w:rPr>
                <w:rFonts w:hint="eastAsia"/>
              </w:rPr>
              <w:t>预期交互输</w:t>
            </w:r>
            <w:r>
              <w:rPr>
                <w:rFonts w:hint="eastAsia"/>
              </w:rPr>
              <w:lastRenderedPageBreak/>
              <w:t>入、输出</w:t>
            </w:r>
            <w:r>
              <w:rPr>
                <w:rFonts w:hint="eastAsia"/>
                <w:lang w:eastAsia="zh"/>
              </w:rPr>
              <w:t>2</w:t>
            </w:r>
          </w:p>
        </w:tc>
        <w:tc>
          <w:tcPr>
            <w:tcW w:w="6720"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987E57A" w14:textId="77777777" w:rsidR="004A0890" w:rsidRDefault="001968CB">
            <w:pPr>
              <w:spacing w:before="120" w:after="120" w:line="288" w:lineRule="auto"/>
              <w:jc w:val="center"/>
              <w:rPr>
                <w:lang w:eastAsia="zh"/>
              </w:rPr>
            </w:pPr>
            <w:r>
              <w:rPr>
                <w:rFonts w:hint="eastAsia"/>
              </w:rPr>
              <w:lastRenderedPageBreak/>
              <w:t>输入：</w:t>
            </w:r>
            <w:r>
              <w:rPr>
                <w:rFonts w:hint="eastAsia"/>
                <w:lang w:eastAsia="zh"/>
              </w:rPr>
              <w:t>使用注册后的账号登录</w:t>
            </w:r>
          </w:p>
          <w:p w14:paraId="1D7B709C" w14:textId="77777777" w:rsidR="004A0890" w:rsidRDefault="001968CB">
            <w:pPr>
              <w:spacing w:before="120" w:after="120" w:line="288" w:lineRule="auto"/>
              <w:jc w:val="center"/>
              <w:rPr>
                <w:lang w:eastAsia="zh"/>
              </w:rPr>
            </w:pPr>
            <w:r>
              <w:rPr>
                <w:rFonts w:hint="eastAsia"/>
              </w:rPr>
              <w:lastRenderedPageBreak/>
              <w:t>输出：</w:t>
            </w:r>
            <w:r>
              <w:rPr>
                <w:rFonts w:hint="eastAsia"/>
                <w:lang w:eastAsia="zh"/>
              </w:rPr>
              <w:t>进入场地管理界面</w:t>
            </w:r>
            <w:r>
              <w:rPr>
                <w:rFonts w:hint="eastAsia"/>
              </w:rPr>
              <w:t>；</w:t>
            </w:r>
          </w:p>
        </w:tc>
      </w:tr>
      <w:tr w:rsidR="004A0890" w14:paraId="4D74C431" w14:textId="77777777">
        <w:trPr>
          <w:trHeight w:val="634"/>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2ABDAC19" w14:textId="77777777" w:rsidR="004A0890" w:rsidRDefault="001968CB">
            <w:pPr>
              <w:spacing w:before="120" w:after="120" w:line="288" w:lineRule="auto"/>
              <w:jc w:val="center"/>
              <w:rPr>
                <w:lang w:eastAsia="zh"/>
              </w:rPr>
            </w:pPr>
            <w:r>
              <w:rPr>
                <w:rFonts w:hint="eastAsia"/>
              </w:rPr>
              <w:t>预期交互输入、输出</w:t>
            </w:r>
            <w:r>
              <w:rPr>
                <w:rFonts w:hint="eastAsia"/>
                <w:lang w:eastAsia="zh"/>
              </w:rPr>
              <w:t>3</w:t>
            </w:r>
          </w:p>
        </w:tc>
        <w:tc>
          <w:tcPr>
            <w:tcW w:w="6720"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49800316" w14:textId="77777777" w:rsidR="004A0890" w:rsidRDefault="001968CB">
            <w:pPr>
              <w:spacing w:before="120" w:after="120" w:line="288" w:lineRule="auto"/>
              <w:jc w:val="center"/>
              <w:rPr>
                <w:lang w:eastAsia="zh"/>
              </w:rPr>
            </w:pPr>
            <w:r>
              <w:rPr>
                <w:rFonts w:hint="eastAsia"/>
              </w:rPr>
              <w:t>输入：</w:t>
            </w:r>
            <w:r>
              <w:rPr>
                <w:rFonts w:hint="eastAsia"/>
                <w:lang w:eastAsia="zh"/>
              </w:rPr>
              <w:t>设置场馆名称“</w:t>
            </w:r>
            <w:r>
              <w:rPr>
                <w:rFonts w:hint="eastAsia"/>
              </w:rPr>
              <w:t>羽毛球</w:t>
            </w:r>
            <w:r>
              <w:rPr>
                <w:rFonts w:hint="eastAsia"/>
                <w:lang w:eastAsia="zh"/>
              </w:rPr>
              <w:t>场”</w:t>
            </w:r>
            <w:r>
              <w:rPr>
                <w:rFonts w:hint="eastAsia"/>
              </w:rPr>
              <w:t>，</w:t>
            </w:r>
            <w:r>
              <w:rPr>
                <w:rFonts w:hint="eastAsia"/>
                <w:lang w:eastAsia="zh"/>
              </w:rPr>
              <w:t>介绍“</w:t>
            </w:r>
            <w:r>
              <w:rPr>
                <w:rFonts w:hint="eastAsia"/>
              </w:rPr>
              <w:t>羽毛球</w:t>
            </w:r>
            <w:r>
              <w:rPr>
                <w:rFonts w:hint="eastAsia"/>
                <w:lang w:eastAsia="zh"/>
              </w:rPr>
              <w:t>”</w:t>
            </w:r>
            <w:r>
              <w:rPr>
                <w:rFonts w:hint="eastAsia"/>
              </w:rPr>
              <w:t>，地点</w:t>
            </w:r>
            <w:r>
              <w:rPr>
                <w:rFonts w:hint="eastAsia"/>
                <w:lang w:eastAsia="zh"/>
              </w:rPr>
              <w:t>“五角场”</w:t>
            </w:r>
            <w:r>
              <w:rPr>
                <w:rFonts w:hint="eastAsia"/>
                <w:lang w:eastAsia="zh"/>
              </w:rPr>
              <w:t>,</w:t>
            </w:r>
            <w:r>
              <w:rPr>
                <w:rFonts w:hint="eastAsia"/>
                <w:lang w:eastAsia="zh"/>
              </w:rPr>
              <w:t>联系电话“</w:t>
            </w:r>
            <w:r>
              <w:rPr>
                <w:rFonts w:hint="eastAsia"/>
                <w:lang w:eastAsia="zh"/>
              </w:rPr>
              <w:t>12345678</w:t>
            </w:r>
            <w:r>
              <w:rPr>
                <w:rFonts w:hint="eastAsia"/>
                <w:lang w:eastAsia="zh"/>
              </w:rPr>
              <w:t>”，上传图片后点击“保存更改”</w:t>
            </w:r>
          </w:p>
          <w:p w14:paraId="4F03522F" w14:textId="77777777" w:rsidR="004A0890" w:rsidRDefault="001968CB">
            <w:pPr>
              <w:spacing w:before="120" w:after="120" w:line="288" w:lineRule="auto"/>
              <w:jc w:val="center"/>
              <w:rPr>
                <w:lang w:eastAsia="zh"/>
              </w:rPr>
            </w:pPr>
            <w:r>
              <w:rPr>
                <w:rFonts w:hint="eastAsia"/>
              </w:rPr>
              <w:t>输出：提示</w:t>
            </w:r>
            <w:r>
              <w:rPr>
                <w:rFonts w:hint="eastAsia"/>
                <w:lang w:eastAsia="zh"/>
              </w:rPr>
              <w:t>“编辑场馆信息成功”</w:t>
            </w:r>
            <w:r>
              <w:rPr>
                <w:rFonts w:hint="eastAsia"/>
              </w:rPr>
              <w:t>；</w:t>
            </w:r>
          </w:p>
        </w:tc>
      </w:tr>
      <w:tr w:rsidR="004A0890" w14:paraId="34481D8D" w14:textId="77777777">
        <w:trPr>
          <w:gridAfter w:val="1"/>
          <w:wAfter w:w="15" w:type="dxa"/>
          <w:jc w:val="center"/>
        </w:trPr>
        <w:tc>
          <w:tcPr>
            <w:tcW w:w="8280"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139773F4" w14:textId="77777777" w:rsidR="004A0890" w:rsidRDefault="001968CB">
            <w:pPr>
              <w:spacing w:before="120" w:after="120" w:line="288" w:lineRule="auto"/>
              <w:jc w:val="center"/>
            </w:pPr>
            <w:r>
              <w:rPr>
                <w:rFonts w:hint="eastAsia"/>
              </w:rPr>
              <w:t>最后预期输出</w:t>
            </w:r>
          </w:p>
        </w:tc>
      </w:tr>
      <w:tr w:rsidR="004A0890" w14:paraId="6BA62E88" w14:textId="77777777">
        <w:trPr>
          <w:gridAfter w:val="1"/>
          <w:wAfter w:w="15" w:type="dxa"/>
          <w:jc w:val="center"/>
        </w:trPr>
        <w:tc>
          <w:tcPr>
            <w:tcW w:w="8280"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4DA26FC1" w14:textId="77777777" w:rsidR="004A0890" w:rsidRDefault="001968CB">
            <w:pPr>
              <w:spacing w:before="120" w:after="120" w:line="288" w:lineRule="auto"/>
              <w:jc w:val="center"/>
            </w:pPr>
            <w:r>
              <w:rPr>
                <w:rFonts w:hint="eastAsia"/>
                <w:lang w:eastAsia="zh"/>
              </w:rPr>
              <w:t>场馆创建成功，用户可以在场馆列表中看见该场馆</w:t>
            </w:r>
            <w:r>
              <w:rPr>
                <w:rFonts w:hint="eastAsia"/>
              </w:rPr>
              <w:t>。</w:t>
            </w:r>
          </w:p>
        </w:tc>
      </w:tr>
    </w:tbl>
    <w:p w14:paraId="6153F511" w14:textId="77777777" w:rsidR="004A0890" w:rsidRDefault="004A0890"/>
    <w:p w14:paraId="6CED691C" w14:textId="77777777" w:rsidR="004A0890" w:rsidRDefault="004A0890"/>
    <w:p w14:paraId="6AE65280" w14:textId="77777777" w:rsidR="004A0890" w:rsidRDefault="004A0890"/>
    <w:tbl>
      <w:tblPr>
        <w:tblW w:w="0" w:type="auto"/>
        <w:jc w:val="center"/>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575"/>
        <w:gridCol w:w="6705"/>
        <w:gridCol w:w="15"/>
      </w:tblGrid>
      <w:tr w:rsidR="004A0890" w14:paraId="6B3F46F2" w14:textId="77777777">
        <w:trPr>
          <w:gridAfter w:val="1"/>
          <w:wAfter w:w="15" w:type="dxa"/>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20F7F81B" w14:textId="77777777" w:rsidR="004A0890" w:rsidRDefault="001968CB">
            <w:pPr>
              <w:spacing w:before="120" w:after="120" w:line="288" w:lineRule="auto"/>
              <w:jc w:val="center"/>
            </w:pPr>
            <w:r>
              <w:rPr>
                <w:rFonts w:hint="eastAsia"/>
              </w:rPr>
              <w:t>用例编号</w:t>
            </w:r>
          </w:p>
        </w:tc>
        <w:tc>
          <w:tcPr>
            <w:tcW w:w="670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3F5E42C" w14:textId="77777777" w:rsidR="004A0890" w:rsidRDefault="001968CB">
            <w:pPr>
              <w:spacing w:before="120" w:after="120" w:line="288" w:lineRule="auto"/>
              <w:jc w:val="center"/>
              <w:rPr>
                <w:lang w:eastAsia="zh"/>
              </w:rPr>
            </w:pPr>
            <w:r>
              <w:rPr>
                <w:rFonts w:hint="eastAsia"/>
              </w:rPr>
              <w:t xml:space="preserve"> Sys_Test_case</w:t>
            </w:r>
            <w:r>
              <w:rPr>
                <w:rFonts w:hint="eastAsia"/>
                <w:lang w:eastAsia="zh"/>
              </w:rPr>
              <w:t>_venue</w:t>
            </w:r>
            <w:r>
              <w:rPr>
                <w:rFonts w:hint="eastAsia"/>
              </w:rPr>
              <w:t>_00</w:t>
            </w:r>
            <w:r>
              <w:rPr>
                <w:rFonts w:hint="eastAsia"/>
                <w:lang w:eastAsia="zh"/>
              </w:rPr>
              <w:t>2</w:t>
            </w:r>
          </w:p>
        </w:tc>
      </w:tr>
      <w:tr w:rsidR="004A0890" w14:paraId="7F5B03B4" w14:textId="77777777">
        <w:trPr>
          <w:gridAfter w:val="1"/>
          <w:wAfter w:w="15" w:type="dxa"/>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75919F62" w14:textId="77777777" w:rsidR="004A0890" w:rsidRDefault="001968CB">
            <w:pPr>
              <w:spacing w:before="120" w:after="120" w:line="288" w:lineRule="auto"/>
              <w:jc w:val="center"/>
            </w:pPr>
            <w:r>
              <w:rPr>
                <w:rFonts w:hint="eastAsia"/>
              </w:rPr>
              <w:t>测试覆盖的系统业务</w:t>
            </w:r>
          </w:p>
        </w:tc>
        <w:tc>
          <w:tcPr>
            <w:tcW w:w="670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E9C5AF9" w14:textId="77777777" w:rsidR="004A0890" w:rsidRDefault="001968CB">
            <w:pPr>
              <w:spacing w:before="120" w:after="120" w:line="288" w:lineRule="auto"/>
              <w:jc w:val="center"/>
            </w:pPr>
            <w:r>
              <w:rPr>
                <w:rFonts w:hint="eastAsia"/>
                <w:lang w:eastAsia="zh"/>
              </w:rPr>
              <w:t>创建场地并设置开放时间</w:t>
            </w:r>
            <w:r>
              <w:rPr>
                <w:rFonts w:hint="eastAsia"/>
              </w:rPr>
              <w:t xml:space="preserve"> (</w:t>
            </w:r>
            <w:r>
              <w:rPr>
                <w:rFonts w:hint="eastAsia"/>
              </w:rPr>
              <w:t>覆盖正常流程</w:t>
            </w:r>
            <w:r>
              <w:rPr>
                <w:rFonts w:hint="eastAsia"/>
              </w:rPr>
              <w:t>)</w:t>
            </w:r>
          </w:p>
        </w:tc>
      </w:tr>
      <w:tr w:rsidR="004A0890" w14:paraId="26C8FD81" w14:textId="77777777">
        <w:trPr>
          <w:gridAfter w:val="1"/>
          <w:wAfter w:w="15" w:type="dxa"/>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1AA1D54" w14:textId="77777777" w:rsidR="004A0890" w:rsidRDefault="001968CB">
            <w:pPr>
              <w:spacing w:before="120" w:after="120" w:line="288" w:lineRule="auto"/>
              <w:jc w:val="center"/>
            </w:pPr>
            <w:r>
              <w:rPr>
                <w:rFonts w:hint="eastAsia"/>
              </w:rPr>
              <w:t>用例设计方法</w:t>
            </w:r>
          </w:p>
        </w:tc>
        <w:tc>
          <w:tcPr>
            <w:tcW w:w="670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563412FB" w14:textId="77777777" w:rsidR="004A0890" w:rsidRDefault="001968CB">
            <w:pPr>
              <w:spacing w:before="120" w:after="120" w:line="288" w:lineRule="auto"/>
              <w:jc w:val="center"/>
            </w:pPr>
            <w:r>
              <w:rPr>
                <w:rFonts w:hint="eastAsia"/>
              </w:rPr>
              <w:t>场景法，需求规约导出法的综合</w:t>
            </w:r>
          </w:p>
        </w:tc>
      </w:tr>
      <w:tr w:rsidR="004A0890" w14:paraId="25D63730" w14:textId="77777777">
        <w:trPr>
          <w:gridAfter w:val="1"/>
          <w:wAfter w:w="15" w:type="dxa"/>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07B1FAEF" w14:textId="77777777" w:rsidR="004A0890" w:rsidRDefault="001968CB">
            <w:pPr>
              <w:spacing w:before="120" w:after="120" w:line="288" w:lineRule="auto"/>
              <w:jc w:val="center"/>
            </w:pPr>
            <w:r>
              <w:rPr>
                <w:rFonts w:hint="eastAsia"/>
              </w:rPr>
              <w:t>前置条件</w:t>
            </w:r>
          </w:p>
        </w:tc>
        <w:tc>
          <w:tcPr>
            <w:tcW w:w="670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51F457B9" w14:textId="77777777" w:rsidR="004A0890" w:rsidRDefault="001968CB">
            <w:pPr>
              <w:spacing w:before="120" w:after="120" w:line="288" w:lineRule="auto"/>
              <w:jc w:val="center"/>
              <w:rPr>
                <w:lang w:eastAsia="zh"/>
              </w:rPr>
            </w:pPr>
            <w:r>
              <w:rPr>
                <w:rFonts w:hint="eastAsia"/>
                <w:lang w:eastAsia="zh"/>
              </w:rPr>
              <w:t>已经注册场馆并登录场地管理员账号</w:t>
            </w:r>
          </w:p>
        </w:tc>
      </w:tr>
      <w:tr w:rsidR="004A0890" w14:paraId="4F8006F5" w14:textId="77777777">
        <w:trPr>
          <w:gridAfter w:val="1"/>
          <w:wAfter w:w="15" w:type="dxa"/>
          <w:jc w:val="center"/>
        </w:trPr>
        <w:tc>
          <w:tcPr>
            <w:tcW w:w="8280"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26100441" w14:textId="77777777" w:rsidR="004A0890" w:rsidRDefault="001968CB">
            <w:pPr>
              <w:spacing w:before="120" w:after="120" w:line="288" w:lineRule="auto"/>
              <w:jc w:val="center"/>
            </w:pPr>
            <w:r>
              <w:rPr>
                <w:rFonts w:hint="eastAsia"/>
              </w:rPr>
              <w:t>输入</w:t>
            </w:r>
          </w:p>
        </w:tc>
      </w:tr>
      <w:tr w:rsidR="004A0890" w14:paraId="075948C7" w14:textId="77777777">
        <w:trPr>
          <w:trHeight w:val="634"/>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7D97BA92" w14:textId="77777777" w:rsidR="004A0890" w:rsidRDefault="001968CB">
            <w:pPr>
              <w:spacing w:before="120" w:after="120" w:line="288" w:lineRule="auto"/>
              <w:jc w:val="center"/>
            </w:pPr>
            <w:r>
              <w:rPr>
                <w:rFonts w:hint="eastAsia"/>
              </w:rPr>
              <w:t>初始输入</w:t>
            </w:r>
          </w:p>
        </w:tc>
        <w:tc>
          <w:tcPr>
            <w:tcW w:w="6720"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40DD5D83" w14:textId="77777777" w:rsidR="004A0890" w:rsidRDefault="001968CB">
            <w:pPr>
              <w:spacing w:before="120" w:after="120" w:line="288" w:lineRule="auto"/>
              <w:jc w:val="center"/>
              <w:rPr>
                <w:lang w:eastAsia="zh"/>
              </w:rPr>
            </w:pPr>
            <w:r>
              <w:rPr>
                <w:rFonts w:hint="eastAsia"/>
                <w:lang w:eastAsia="zh"/>
              </w:rPr>
              <w:t>登录账号并进入场地管理界面</w:t>
            </w:r>
          </w:p>
        </w:tc>
      </w:tr>
      <w:tr w:rsidR="004A0890" w14:paraId="1FEE39E8" w14:textId="77777777">
        <w:trPr>
          <w:trHeight w:val="634"/>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0749BA23" w14:textId="77777777" w:rsidR="004A0890" w:rsidRDefault="001968CB">
            <w:pPr>
              <w:spacing w:before="120" w:after="120" w:line="288" w:lineRule="auto"/>
              <w:jc w:val="center"/>
            </w:pPr>
            <w:r>
              <w:rPr>
                <w:rFonts w:hint="eastAsia"/>
              </w:rPr>
              <w:t>预期交互输入、输出</w:t>
            </w:r>
            <w:r>
              <w:rPr>
                <w:rFonts w:hint="eastAsia"/>
              </w:rPr>
              <w:t>1</w:t>
            </w:r>
          </w:p>
        </w:tc>
        <w:tc>
          <w:tcPr>
            <w:tcW w:w="6720"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32767AE7" w14:textId="77777777" w:rsidR="004A0890" w:rsidRDefault="001968CB">
            <w:pPr>
              <w:spacing w:before="120" w:after="120" w:line="288" w:lineRule="auto"/>
              <w:jc w:val="center"/>
              <w:rPr>
                <w:lang w:eastAsia="zh"/>
              </w:rPr>
            </w:pPr>
            <w:r>
              <w:rPr>
                <w:rFonts w:hint="eastAsia"/>
              </w:rPr>
              <w:t>输入：</w:t>
            </w:r>
            <w:r>
              <w:rPr>
                <w:rFonts w:hint="eastAsia"/>
                <w:lang w:eastAsia="zh"/>
              </w:rPr>
              <w:t>点击“添加场地”按钮创建新场地，输入场地名称“羽毛球场</w:t>
            </w:r>
            <w:r>
              <w:rPr>
                <w:rFonts w:hint="eastAsia"/>
                <w:lang w:eastAsia="zh"/>
              </w:rPr>
              <w:t>1</w:t>
            </w:r>
            <w:r>
              <w:rPr>
                <w:rFonts w:hint="eastAsia"/>
                <w:lang w:eastAsia="zh"/>
              </w:rPr>
              <w:t>号”、容量</w:t>
            </w:r>
            <w:r>
              <w:rPr>
                <w:rFonts w:hint="eastAsia"/>
                <w:lang w:eastAsia="zh"/>
              </w:rPr>
              <w:t>2</w:t>
            </w:r>
            <w:r>
              <w:rPr>
                <w:rFonts w:hint="eastAsia"/>
                <w:lang w:eastAsia="zh"/>
              </w:rPr>
              <w:t>、类型“羽毛球场”、状态“开放”、位置“二楼东”，点击保存</w:t>
            </w:r>
          </w:p>
          <w:p w14:paraId="0655AD83" w14:textId="77777777" w:rsidR="004A0890" w:rsidRDefault="001968CB">
            <w:pPr>
              <w:spacing w:before="120" w:after="120" w:line="288" w:lineRule="auto"/>
              <w:jc w:val="center"/>
              <w:rPr>
                <w:lang w:eastAsia="zh"/>
              </w:rPr>
            </w:pPr>
            <w:r>
              <w:rPr>
                <w:rFonts w:hint="eastAsia"/>
              </w:rPr>
              <w:t>输出：</w:t>
            </w:r>
            <w:r>
              <w:rPr>
                <w:rFonts w:hint="eastAsia"/>
                <w:lang w:eastAsia="zh"/>
              </w:rPr>
              <w:t>新场地创建成功</w:t>
            </w:r>
          </w:p>
        </w:tc>
      </w:tr>
      <w:tr w:rsidR="004A0890" w14:paraId="0035ADE2" w14:textId="77777777">
        <w:trPr>
          <w:trHeight w:val="634"/>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11303F6B" w14:textId="77777777" w:rsidR="004A0890" w:rsidRDefault="001968CB">
            <w:pPr>
              <w:spacing w:before="120" w:after="120" w:line="288" w:lineRule="auto"/>
              <w:jc w:val="center"/>
              <w:rPr>
                <w:lang w:eastAsia="zh"/>
              </w:rPr>
            </w:pPr>
            <w:r>
              <w:rPr>
                <w:rFonts w:hint="eastAsia"/>
              </w:rPr>
              <w:t>预期交互输入、输出</w:t>
            </w:r>
            <w:r>
              <w:rPr>
                <w:rFonts w:hint="eastAsia"/>
                <w:lang w:eastAsia="zh"/>
              </w:rPr>
              <w:t>2</w:t>
            </w:r>
          </w:p>
        </w:tc>
        <w:tc>
          <w:tcPr>
            <w:tcW w:w="6720"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02FD9FF3" w14:textId="77777777" w:rsidR="004A0890" w:rsidRDefault="001968CB">
            <w:pPr>
              <w:spacing w:before="120" w:after="120" w:line="288" w:lineRule="auto"/>
              <w:jc w:val="center"/>
              <w:rPr>
                <w:lang w:eastAsia="zh"/>
              </w:rPr>
            </w:pPr>
            <w:r>
              <w:rPr>
                <w:rFonts w:hint="eastAsia"/>
              </w:rPr>
              <w:t>输入：</w:t>
            </w:r>
            <w:r>
              <w:rPr>
                <w:rFonts w:hint="eastAsia"/>
                <w:lang w:eastAsia="zh"/>
              </w:rPr>
              <w:t>进入开放时间段管理界面，选择“羽毛球场</w:t>
            </w:r>
            <w:r>
              <w:rPr>
                <w:rFonts w:hint="eastAsia"/>
                <w:lang w:eastAsia="zh"/>
              </w:rPr>
              <w:t>1</w:t>
            </w:r>
            <w:r>
              <w:rPr>
                <w:rFonts w:hint="eastAsia"/>
                <w:lang w:eastAsia="zh"/>
              </w:rPr>
              <w:t>号”，点击添加配置</w:t>
            </w:r>
          </w:p>
          <w:p w14:paraId="56EDE9F8" w14:textId="77777777" w:rsidR="004A0890" w:rsidRDefault="001968CB">
            <w:pPr>
              <w:spacing w:before="120" w:after="120" w:line="288" w:lineRule="auto"/>
              <w:jc w:val="center"/>
              <w:rPr>
                <w:lang w:eastAsia="zh"/>
              </w:rPr>
            </w:pPr>
            <w:r>
              <w:rPr>
                <w:rFonts w:hint="eastAsia"/>
              </w:rPr>
              <w:t>输出：</w:t>
            </w:r>
            <w:r>
              <w:rPr>
                <w:rFonts w:hint="eastAsia"/>
                <w:lang w:eastAsia="zh"/>
              </w:rPr>
              <w:t>进入配置页面</w:t>
            </w:r>
            <w:r>
              <w:rPr>
                <w:rFonts w:hint="eastAsia"/>
              </w:rPr>
              <w:t>；</w:t>
            </w:r>
          </w:p>
        </w:tc>
      </w:tr>
      <w:tr w:rsidR="004A0890" w14:paraId="0C9EFE98" w14:textId="77777777">
        <w:trPr>
          <w:trHeight w:val="634"/>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265C78F7" w14:textId="77777777" w:rsidR="004A0890" w:rsidRDefault="001968CB">
            <w:pPr>
              <w:spacing w:before="120" w:after="120" w:line="288" w:lineRule="auto"/>
              <w:jc w:val="center"/>
              <w:rPr>
                <w:lang w:eastAsia="zh"/>
              </w:rPr>
            </w:pPr>
            <w:r>
              <w:rPr>
                <w:rFonts w:hint="eastAsia"/>
              </w:rPr>
              <w:t>预期交互输入、输出</w:t>
            </w:r>
            <w:r>
              <w:rPr>
                <w:rFonts w:hint="eastAsia"/>
                <w:lang w:eastAsia="zh"/>
              </w:rPr>
              <w:t>3</w:t>
            </w:r>
          </w:p>
        </w:tc>
        <w:tc>
          <w:tcPr>
            <w:tcW w:w="6720"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4499689C" w14:textId="77777777" w:rsidR="004A0890" w:rsidRDefault="001968CB">
            <w:pPr>
              <w:spacing w:before="120" w:after="120" w:line="288" w:lineRule="auto"/>
              <w:jc w:val="center"/>
              <w:rPr>
                <w:lang w:eastAsia="zh"/>
              </w:rPr>
            </w:pPr>
            <w:r>
              <w:rPr>
                <w:rFonts w:hint="eastAsia"/>
              </w:rPr>
              <w:t>输入：</w:t>
            </w:r>
            <w:r>
              <w:rPr>
                <w:rFonts w:hint="eastAsia"/>
                <w:lang w:eastAsia="zh"/>
              </w:rPr>
              <w:t>输入配置名称“时间组</w:t>
            </w:r>
            <w:r>
              <w:rPr>
                <w:rFonts w:hint="eastAsia"/>
                <w:lang w:eastAsia="zh"/>
              </w:rPr>
              <w:t>1</w:t>
            </w:r>
            <w:r>
              <w:rPr>
                <w:rFonts w:hint="eastAsia"/>
                <w:lang w:eastAsia="zh"/>
              </w:rPr>
              <w:t>号”，点击“添加时间段”，输入时间“</w:t>
            </w:r>
            <w:r>
              <w:rPr>
                <w:rFonts w:hint="eastAsia"/>
                <w:lang w:eastAsia="zh"/>
              </w:rPr>
              <w:t>10.00</w:t>
            </w:r>
            <w:r>
              <w:rPr>
                <w:rFonts w:hint="eastAsia"/>
                <w:lang w:eastAsia="zh"/>
              </w:rPr>
              <w:t>”</w:t>
            </w:r>
            <w:r>
              <w:rPr>
                <w:rFonts w:hint="eastAsia"/>
                <w:lang w:eastAsia="zh"/>
              </w:rPr>
              <w:t>-</w:t>
            </w:r>
            <w:r>
              <w:rPr>
                <w:rFonts w:hint="eastAsia"/>
                <w:lang w:eastAsia="zh"/>
              </w:rPr>
              <w:t>“</w:t>
            </w:r>
            <w:r>
              <w:rPr>
                <w:rFonts w:hint="eastAsia"/>
                <w:lang w:eastAsia="zh"/>
              </w:rPr>
              <w:t>11.00</w:t>
            </w:r>
            <w:r>
              <w:rPr>
                <w:rFonts w:hint="eastAsia"/>
                <w:lang w:eastAsia="zh"/>
              </w:rPr>
              <w:t>”，价格</w:t>
            </w:r>
            <w:r>
              <w:rPr>
                <w:rFonts w:hint="eastAsia"/>
                <w:lang w:eastAsia="zh"/>
              </w:rPr>
              <w:t xml:space="preserve"> 10.00</w:t>
            </w:r>
            <w:r>
              <w:rPr>
                <w:rFonts w:hint="eastAsia"/>
                <w:lang w:eastAsia="zh"/>
              </w:rPr>
              <w:t>元，提前预约天数</w:t>
            </w:r>
            <w:r>
              <w:rPr>
                <w:rFonts w:hint="eastAsia"/>
                <w:lang w:eastAsia="zh"/>
              </w:rPr>
              <w:t>1</w:t>
            </w:r>
            <w:r>
              <w:rPr>
                <w:rFonts w:hint="eastAsia"/>
                <w:lang w:eastAsia="zh"/>
              </w:rPr>
              <w:t>天，开放预约时间</w:t>
            </w:r>
            <w:r>
              <w:rPr>
                <w:rFonts w:hint="eastAsia"/>
                <w:lang w:eastAsia="zh"/>
              </w:rPr>
              <w:t>4</w:t>
            </w:r>
            <w:r>
              <w:rPr>
                <w:rFonts w:hint="eastAsia"/>
                <w:lang w:eastAsia="zh"/>
              </w:rPr>
              <w:t>时，重复</w:t>
            </w:r>
            <w:r>
              <w:rPr>
                <w:rFonts w:hint="eastAsia"/>
                <w:lang w:eastAsia="zh"/>
              </w:rPr>
              <w:t xml:space="preserve"> </w:t>
            </w:r>
            <w:r>
              <w:rPr>
                <w:rFonts w:hint="eastAsia"/>
                <w:lang w:eastAsia="zh"/>
              </w:rPr>
              <w:t>周一至周日，点击“保存”</w:t>
            </w:r>
          </w:p>
          <w:p w14:paraId="4C4EF878" w14:textId="77777777" w:rsidR="004A0890" w:rsidRDefault="001968CB">
            <w:pPr>
              <w:spacing w:before="120" w:after="120" w:line="288" w:lineRule="auto"/>
              <w:jc w:val="center"/>
              <w:rPr>
                <w:lang w:eastAsia="zh"/>
              </w:rPr>
            </w:pPr>
            <w:r>
              <w:rPr>
                <w:rFonts w:hint="eastAsia"/>
              </w:rPr>
              <w:t>输出：提示</w:t>
            </w:r>
            <w:r>
              <w:rPr>
                <w:rFonts w:hint="eastAsia"/>
                <w:lang w:eastAsia="zh"/>
              </w:rPr>
              <w:t>“已创建配置项”</w:t>
            </w:r>
            <w:r>
              <w:rPr>
                <w:rFonts w:hint="eastAsia"/>
              </w:rPr>
              <w:t>；</w:t>
            </w:r>
          </w:p>
        </w:tc>
      </w:tr>
      <w:tr w:rsidR="004A0890" w14:paraId="09B5A4FE" w14:textId="77777777">
        <w:trPr>
          <w:gridAfter w:val="1"/>
          <w:wAfter w:w="15" w:type="dxa"/>
          <w:jc w:val="center"/>
        </w:trPr>
        <w:tc>
          <w:tcPr>
            <w:tcW w:w="8280"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4A99CF61" w14:textId="77777777" w:rsidR="004A0890" w:rsidRDefault="001968CB">
            <w:pPr>
              <w:spacing w:before="120" w:after="120" w:line="288" w:lineRule="auto"/>
              <w:jc w:val="center"/>
            </w:pPr>
            <w:r>
              <w:rPr>
                <w:rFonts w:hint="eastAsia"/>
              </w:rPr>
              <w:lastRenderedPageBreak/>
              <w:t>最后预期输出</w:t>
            </w:r>
          </w:p>
        </w:tc>
      </w:tr>
      <w:tr w:rsidR="004A0890" w14:paraId="1ADC76D2" w14:textId="77777777">
        <w:trPr>
          <w:gridAfter w:val="1"/>
          <w:wAfter w:w="15" w:type="dxa"/>
          <w:jc w:val="center"/>
        </w:trPr>
        <w:tc>
          <w:tcPr>
            <w:tcW w:w="8280"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18875534" w14:textId="77777777" w:rsidR="004A0890" w:rsidRDefault="001968CB">
            <w:pPr>
              <w:spacing w:before="120" w:after="120" w:line="288" w:lineRule="auto"/>
              <w:jc w:val="center"/>
            </w:pPr>
            <w:r>
              <w:rPr>
                <w:rFonts w:hint="eastAsia"/>
                <w:lang w:eastAsia="zh"/>
              </w:rPr>
              <w:t>场地创建成功，用户可以在规定时间预约该场地</w:t>
            </w:r>
            <w:r>
              <w:rPr>
                <w:rFonts w:hint="eastAsia"/>
              </w:rPr>
              <w:t>。</w:t>
            </w:r>
          </w:p>
        </w:tc>
      </w:tr>
    </w:tbl>
    <w:p w14:paraId="16C72258" w14:textId="77777777" w:rsidR="004A0890" w:rsidRDefault="004A0890"/>
    <w:tbl>
      <w:tblPr>
        <w:tblpPr w:leftFromText="180" w:rightFromText="180" w:vertAnchor="text" w:tblpXSpec="center" w:tblpY="238"/>
        <w:tblOverlap w:val="never"/>
        <w:tblW w:w="8340" w:type="dxa"/>
        <w:jc w:val="center"/>
        <w:shd w:val="clear" w:color="auto" w:fill="141414"/>
        <w:tblLayout w:type="fixed"/>
        <w:tblCellMar>
          <w:top w:w="15" w:type="dxa"/>
          <w:left w:w="15" w:type="dxa"/>
          <w:bottom w:w="15" w:type="dxa"/>
          <w:right w:w="15" w:type="dxa"/>
        </w:tblCellMar>
        <w:tblLook w:val="04A0" w:firstRow="1" w:lastRow="0" w:firstColumn="1" w:lastColumn="0" w:noHBand="0" w:noVBand="1"/>
      </w:tblPr>
      <w:tblGrid>
        <w:gridCol w:w="1657"/>
        <w:gridCol w:w="6683"/>
      </w:tblGrid>
      <w:tr w:rsidR="004A0890" w14:paraId="3E044F03" w14:textId="77777777">
        <w:trPr>
          <w:tblHeader/>
          <w:jc w:val="center"/>
        </w:trPr>
        <w:tc>
          <w:tcPr>
            <w:tcW w:w="1657"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707D4B74" w14:textId="77777777" w:rsidR="004A0890" w:rsidRDefault="001968CB">
            <w:pPr>
              <w:spacing w:before="120" w:after="120" w:line="288" w:lineRule="auto"/>
              <w:jc w:val="center"/>
            </w:pPr>
            <w:r>
              <w:t>用例编号</w:t>
            </w:r>
          </w:p>
        </w:tc>
        <w:tc>
          <w:tcPr>
            <w:tcW w:w="6683"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11C497E8" w14:textId="77777777" w:rsidR="004A0890" w:rsidRDefault="001968CB">
            <w:pPr>
              <w:spacing w:before="120" w:after="120" w:line="288" w:lineRule="auto"/>
              <w:jc w:val="center"/>
              <w:rPr>
                <w:lang w:eastAsia="zh"/>
              </w:rPr>
            </w:pPr>
            <w:r>
              <w:t>Sys_Test_case_venue_00</w:t>
            </w:r>
            <w:r>
              <w:rPr>
                <w:rFonts w:hint="eastAsia"/>
                <w:lang w:eastAsia="zh"/>
              </w:rPr>
              <w:t>3</w:t>
            </w:r>
          </w:p>
        </w:tc>
      </w:tr>
      <w:tr w:rsidR="004A0890" w14:paraId="15E8BF41" w14:textId="77777777">
        <w:trPr>
          <w:jc w:val="center"/>
        </w:trPr>
        <w:tc>
          <w:tcPr>
            <w:tcW w:w="1657"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4657F49D" w14:textId="77777777" w:rsidR="004A0890" w:rsidRDefault="001968CB">
            <w:pPr>
              <w:spacing w:before="120" w:after="120" w:line="288" w:lineRule="auto"/>
              <w:jc w:val="center"/>
            </w:pPr>
            <w:r>
              <w:t>测试覆盖的系统业务</w:t>
            </w:r>
          </w:p>
        </w:tc>
        <w:tc>
          <w:tcPr>
            <w:tcW w:w="6683"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375012A9" w14:textId="77777777" w:rsidR="004A0890" w:rsidRDefault="001968CB">
            <w:pPr>
              <w:spacing w:before="120" w:after="120" w:line="288" w:lineRule="auto"/>
              <w:jc w:val="center"/>
            </w:pPr>
            <w:r>
              <w:t>设置场地开放状态</w:t>
            </w:r>
          </w:p>
        </w:tc>
      </w:tr>
      <w:tr w:rsidR="004A0890" w14:paraId="4A393578" w14:textId="77777777">
        <w:trPr>
          <w:jc w:val="center"/>
        </w:trPr>
        <w:tc>
          <w:tcPr>
            <w:tcW w:w="1657"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1CFDDCA2" w14:textId="77777777" w:rsidR="004A0890" w:rsidRDefault="001968CB">
            <w:pPr>
              <w:spacing w:before="120" w:after="120" w:line="288" w:lineRule="auto"/>
              <w:jc w:val="center"/>
            </w:pPr>
            <w:r>
              <w:t>用例设计方法</w:t>
            </w:r>
          </w:p>
        </w:tc>
        <w:tc>
          <w:tcPr>
            <w:tcW w:w="6683"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5205F949" w14:textId="77777777" w:rsidR="004A0890" w:rsidRDefault="001968CB">
            <w:pPr>
              <w:spacing w:before="120" w:after="120" w:line="288" w:lineRule="auto"/>
              <w:jc w:val="center"/>
            </w:pPr>
            <w:r>
              <w:t>场景法，需求规约导出法</w:t>
            </w:r>
          </w:p>
        </w:tc>
      </w:tr>
      <w:tr w:rsidR="004A0890" w14:paraId="5845FDA1" w14:textId="77777777">
        <w:trPr>
          <w:jc w:val="center"/>
        </w:trPr>
        <w:tc>
          <w:tcPr>
            <w:tcW w:w="1657"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0FC50F2B" w14:textId="77777777" w:rsidR="004A0890" w:rsidRDefault="001968CB">
            <w:pPr>
              <w:spacing w:before="120" w:after="120" w:line="288" w:lineRule="auto"/>
              <w:jc w:val="center"/>
            </w:pPr>
            <w:r>
              <w:t>前置条件</w:t>
            </w:r>
          </w:p>
        </w:tc>
        <w:tc>
          <w:tcPr>
            <w:tcW w:w="6683"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15E39E8B" w14:textId="77777777" w:rsidR="004A0890" w:rsidRDefault="001968CB">
            <w:pPr>
              <w:spacing w:before="120" w:after="120" w:line="288" w:lineRule="auto"/>
              <w:jc w:val="center"/>
            </w:pPr>
            <w:r>
              <w:t>管理员已登录</w:t>
            </w:r>
          </w:p>
        </w:tc>
      </w:tr>
      <w:tr w:rsidR="004A0890" w14:paraId="36B0AD87" w14:textId="77777777">
        <w:trPr>
          <w:jc w:val="center"/>
        </w:trPr>
        <w:tc>
          <w:tcPr>
            <w:tcW w:w="8340" w:type="dxa"/>
            <w:gridSpan w:val="2"/>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1020001A" w14:textId="77777777" w:rsidR="004A0890" w:rsidRDefault="001968CB">
            <w:pPr>
              <w:spacing w:before="120" w:after="120" w:line="288" w:lineRule="auto"/>
              <w:jc w:val="center"/>
              <w:rPr>
                <w:lang w:eastAsia="zh"/>
              </w:rPr>
            </w:pPr>
            <w:r>
              <w:rPr>
                <w:rFonts w:hint="eastAsia"/>
                <w:lang w:eastAsia="zh"/>
              </w:rPr>
              <w:t>输入</w:t>
            </w:r>
          </w:p>
        </w:tc>
      </w:tr>
      <w:tr w:rsidR="004A0890" w14:paraId="0496BFF9" w14:textId="77777777">
        <w:trPr>
          <w:jc w:val="center"/>
        </w:trPr>
        <w:tc>
          <w:tcPr>
            <w:tcW w:w="1657"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32FDE3D8" w14:textId="77777777" w:rsidR="004A0890" w:rsidRDefault="001968CB">
            <w:pPr>
              <w:spacing w:before="120" w:after="120" w:line="288" w:lineRule="auto"/>
              <w:jc w:val="center"/>
            </w:pPr>
            <w:r>
              <w:t>初始输入</w:t>
            </w:r>
          </w:p>
        </w:tc>
        <w:tc>
          <w:tcPr>
            <w:tcW w:w="6683"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511A9A1A" w14:textId="77777777" w:rsidR="004A0890" w:rsidRDefault="001968CB">
            <w:pPr>
              <w:spacing w:before="120" w:after="120" w:line="288" w:lineRule="auto"/>
              <w:jc w:val="center"/>
            </w:pPr>
            <w:r>
              <w:t>管理员在场地管理界面切换场地开放</w:t>
            </w:r>
            <w:r>
              <w:t>/</w:t>
            </w:r>
            <w:r>
              <w:t>关闭状态</w:t>
            </w:r>
          </w:p>
        </w:tc>
      </w:tr>
      <w:tr w:rsidR="004A0890" w14:paraId="393821C5" w14:textId="77777777">
        <w:trPr>
          <w:jc w:val="center"/>
        </w:trPr>
        <w:tc>
          <w:tcPr>
            <w:tcW w:w="1657"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264F75D8" w14:textId="77777777" w:rsidR="004A0890" w:rsidRDefault="001968CB">
            <w:pPr>
              <w:spacing w:before="120" w:after="120" w:line="288" w:lineRule="auto"/>
              <w:jc w:val="center"/>
            </w:pPr>
            <w:r>
              <w:t>预期交互输入、输出</w:t>
            </w:r>
            <w:r>
              <w:t>1</w:t>
            </w:r>
          </w:p>
        </w:tc>
        <w:tc>
          <w:tcPr>
            <w:tcW w:w="6683"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5168B6C2" w14:textId="77777777" w:rsidR="004A0890" w:rsidRDefault="001968CB">
            <w:pPr>
              <w:spacing w:before="120" w:after="120" w:line="288" w:lineRule="auto"/>
              <w:jc w:val="center"/>
            </w:pPr>
            <w:r>
              <w:t>输出：提示</w:t>
            </w:r>
            <w:r>
              <w:t>“</w:t>
            </w:r>
            <w:r>
              <w:t>设置成功</w:t>
            </w:r>
            <w:r>
              <w:t>”</w:t>
            </w:r>
            <w:r>
              <w:t>，场地状态更新</w:t>
            </w:r>
          </w:p>
        </w:tc>
      </w:tr>
      <w:tr w:rsidR="004A0890" w14:paraId="3DF8EB40" w14:textId="77777777">
        <w:trPr>
          <w:jc w:val="center"/>
        </w:trPr>
        <w:tc>
          <w:tcPr>
            <w:tcW w:w="8340" w:type="dxa"/>
            <w:gridSpan w:val="2"/>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39744E9F" w14:textId="77777777" w:rsidR="004A0890" w:rsidRDefault="001968CB">
            <w:pPr>
              <w:spacing w:before="120" w:after="120" w:line="288" w:lineRule="auto"/>
              <w:jc w:val="center"/>
            </w:pPr>
            <w:r>
              <w:t>最后预期输出</w:t>
            </w:r>
          </w:p>
        </w:tc>
      </w:tr>
      <w:tr w:rsidR="004A0890" w14:paraId="0882A453" w14:textId="77777777">
        <w:trPr>
          <w:jc w:val="center"/>
        </w:trPr>
        <w:tc>
          <w:tcPr>
            <w:tcW w:w="8340" w:type="dxa"/>
            <w:gridSpan w:val="2"/>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1165C6A7" w14:textId="77777777" w:rsidR="004A0890" w:rsidRDefault="001968CB">
            <w:pPr>
              <w:spacing w:before="120" w:after="120" w:line="288" w:lineRule="auto"/>
              <w:jc w:val="center"/>
            </w:pPr>
            <w:r>
              <w:t>场地状态变更，前台预约页面同步显示最新状态</w:t>
            </w:r>
          </w:p>
        </w:tc>
      </w:tr>
    </w:tbl>
    <w:p w14:paraId="16E6CBB6" w14:textId="77777777" w:rsidR="004A0890" w:rsidRDefault="004A0890">
      <w:pPr>
        <w:rPr>
          <w:lang w:eastAsia="zh"/>
        </w:rPr>
      </w:pPr>
    </w:p>
    <w:tbl>
      <w:tblPr>
        <w:tblW w:w="8145" w:type="dxa"/>
        <w:jc w:val="center"/>
        <w:shd w:val="clear" w:color="auto" w:fill="141414"/>
        <w:tblLayout w:type="fixed"/>
        <w:tblCellMar>
          <w:top w:w="15" w:type="dxa"/>
          <w:left w:w="15" w:type="dxa"/>
          <w:bottom w:w="15" w:type="dxa"/>
          <w:right w:w="15" w:type="dxa"/>
        </w:tblCellMar>
        <w:tblLook w:val="04A0" w:firstRow="1" w:lastRow="0" w:firstColumn="1" w:lastColumn="0" w:noHBand="0" w:noVBand="1"/>
      </w:tblPr>
      <w:tblGrid>
        <w:gridCol w:w="1698"/>
        <w:gridCol w:w="6447"/>
      </w:tblGrid>
      <w:tr w:rsidR="004A0890" w14:paraId="61BB9016" w14:textId="77777777">
        <w:trPr>
          <w:jc w:val="center"/>
        </w:trPr>
        <w:tc>
          <w:tcPr>
            <w:tcW w:w="1698"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2F21CA81" w14:textId="77777777" w:rsidR="004A0890" w:rsidRDefault="001968CB">
            <w:pPr>
              <w:spacing w:before="120" w:after="120" w:line="288" w:lineRule="auto"/>
              <w:jc w:val="center"/>
            </w:pPr>
            <w:r>
              <w:t>用例编号</w:t>
            </w:r>
          </w:p>
        </w:tc>
        <w:tc>
          <w:tcPr>
            <w:tcW w:w="6447"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3E6271FB" w14:textId="77777777" w:rsidR="004A0890" w:rsidRDefault="001968CB">
            <w:pPr>
              <w:spacing w:before="120" w:after="120" w:line="288" w:lineRule="auto"/>
              <w:jc w:val="center"/>
              <w:rPr>
                <w:lang w:eastAsia="zh"/>
              </w:rPr>
            </w:pPr>
            <w:r>
              <w:t>Sys_Test_case_venue_00</w:t>
            </w:r>
            <w:r>
              <w:rPr>
                <w:rFonts w:hint="eastAsia"/>
                <w:lang w:eastAsia="zh"/>
              </w:rPr>
              <w:t>4</w:t>
            </w:r>
          </w:p>
        </w:tc>
      </w:tr>
      <w:tr w:rsidR="004A0890" w14:paraId="69EBF083" w14:textId="77777777">
        <w:trPr>
          <w:jc w:val="center"/>
        </w:trPr>
        <w:tc>
          <w:tcPr>
            <w:tcW w:w="1698"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73937707" w14:textId="77777777" w:rsidR="004A0890" w:rsidRDefault="001968CB">
            <w:pPr>
              <w:spacing w:before="120" w:after="120" w:line="288" w:lineRule="auto"/>
              <w:jc w:val="center"/>
            </w:pPr>
            <w:r>
              <w:t>测试覆盖的系统业务</w:t>
            </w:r>
          </w:p>
        </w:tc>
        <w:tc>
          <w:tcPr>
            <w:tcW w:w="6447"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7B4A3BFA" w14:textId="77777777" w:rsidR="004A0890" w:rsidRDefault="001968CB">
            <w:pPr>
              <w:spacing w:before="120" w:after="120" w:line="288" w:lineRule="auto"/>
              <w:jc w:val="center"/>
            </w:pPr>
            <w:r>
              <w:t>场地评价</w:t>
            </w:r>
          </w:p>
        </w:tc>
      </w:tr>
      <w:tr w:rsidR="004A0890" w14:paraId="4E71AFFF" w14:textId="77777777">
        <w:trPr>
          <w:jc w:val="center"/>
        </w:trPr>
        <w:tc>
          <w:tcPr>
            <w:tcW w:w="1698"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1B76B3D3" w14:textId="77777777" w:rsidR="004A0890" w:rsidRDefault="001968CB">
            <w:pPr>
              <w:spacing w:before="120" w:after="120" w:line="288" w:lineRule="auto"/>
              <w:jc w:val="center"/>
            </w:pPr>
            <w:r>
              <w:t>用例设计方法</w:t>
            </w:r>
          </w:p>
        </w:tc>
        <w:tc>
          <w:tcPr>
            <w:tcW w:w="6447"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33DD5E26" w14:textId="77777777" w:rsidR="004A0890" w:rsidRDefault="001968CB">
            <w:pPr>
              <w:spacing w:before="120" w:after="120" w:line="288" w:lineRule="auto"/>
              <w:jc w:val="center"/>
            </w:pPr>
            <w:r>
              <w:t>场景法，需求规约导出法</w:t>
            </w:r>
          </w:p>
        </w:tc>
      </w:tr>
      <w:tr w:rsidR="004A0890" w14:paraId="0F9EB771" w14:textId="77777777">
        <w:trPr>
          <w:jc w:val="center"/>
        </w:trPr>
        <w:tc>
          <w:tcPr>
            <w:tcW w:w="1698"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7A799B75" w14:textId="77777777" w:rsidR="004A0890" w:rsidRDefault="001968CB">
            <w:pPr>
              <w:spacing w:before="120" w:after="120" w:line="288" w:lineRule="auto"/>
              <w:jc w:val="center"/>
            </w:pPr>
            <w:r>
              <w:t>前置条件</w:t>
            </w:r>
          </w:p>
        </w:tc>
        <w:tc>
          <w:tcPr>
            <w:tcW w:w="6447"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264DBED5" w14:textId="77777777" w:rsidR="004A0890" w:rsidRDefault="001968CB">
            <w:pPr>
              <w:spacing w:before="120" w:after="120" w:line="288" w:lineRule="auto"/>
              <w:jc w:val="center"/>
            </w:pPr>
            <w:r>
              <w:t>用户有已完成的预约</w:t>
            </w:r>
          </w:p>
        </w:tc>
      </w:tr>
      <w:tr w:rsidR="004A0890" w14:paraId="53B540B5" w14:textId="77777777">
        <w:trPr>
          <w:jc w:val="center"/>
        </w:trPr>
        <w:tc>
          <w:tcPr>
            <w:tcW w:w="8145" w:type="dxa"/>
            <w:gridSpan w:val="2"/>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56F01728" w14:textId="77777777" w:rsidR="004A0890" w:rsidRDefault="001968CB">
            <w:pPr>
              <w:spacing w:before="120" w:after="120" w:line="288" w:lineRule="auto"/>
              <w:jc w:val="center"/>
              <w:rPr>
                <w:lang w:eastAsia="zh"/>
              </w:rPr>
            </w:pPr>
            <w:r>
              <w:rPr>
                <w:rFonts w:hint="eastAsia"/>
                <w:lang w:eastAsia="zh"/>
              </w:rPr>
              <w:t>输入</w:t>
            </w:r>
          </w:p>
        </w:tc>
      </w:tr>
      <w:tr w:rsidR="004A0890" w14:paraId="1F3638A0" w14:textId="77777777">
        <w:trPr>
          <w:jc w:val="center"/>
        </w:trPr>
        <w:tc>
          <w:tcPr>
            <w:tcW w:w="1698"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6B803E29" w14:textId="77777777" w:rsidR="004A0890" w:rsidRDefault="001968CB">
            <w:pPr>
              <w:spacing w:before="120" w:after="120" w:line="288" w:lineRule="auto"/>
              <w:jc w:val="center"/>
            </w:pPr>
            <w:r>
              <w:lastRenderedPageBreak/>
              <w:t>初始输入</w:t>
            </w:r>
          </w:p>
        </w:tc>
        <w:tc>
          <w:tcPr>
            <w:tcW w:w="6447"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31DDA601" w14:textId="77777777" w:rsidR="004A0890" w:rsidRDefault="001968CB">
            <w:pPr>
              <w:spacing w:before="120" w:after="120" w:line="288" w:lineRule="auto"/>
              <w:jc w:val="center"/>
            </w:pPr>
            <w:r>
              <w:t>用户在预约详情页点击</w:t>
            </w:r>
            <w:r>
              <w:t>“</w:t>
            </w:r>
            <w:r>
              <w:t>评价</w:t>
            </w:r>
            <w:r>
              <w:t>”</w:t>
            </w:r>
            <w:r>
              <w:t>并输入内容</w:t>
            </w:r>
          </w:p>
        </w:tc>
      </w:tr>
      <w:tr w:rsidR="004A0890" w14:paraId="0E57284C" w14:textId="77777777">
        <w:trPr>
          <w:jc w:val="center"/>
        </w:trPr>
        <w:tc>
          <w:tcPr>
            <w:tcW w:w="1698"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7E2717CE" w14:textId="77777777" w:rsidR="004A0890" w:rsidRDefault="001968CB">
            <w:pPr>
              <w:spacing w:before="120" w:after="120" w:line="288" w:lineRule="auto"/>
              <w:jc w:val="center"/>
            </w:pPr>
            <w:r>
              <w:t>预期交互输入、输出</w:t>
            </w:r>
            <w:r>
              <w:t>1</w:t>
            </w:r>
          </w:p>
        </w:tc>
        <w:tc>
          <w:tcPr>
            <w:tcW w:w="6447"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3CC93731" w14:textId="77777777" w:rsidR="004A0890" w:rsidRDefault="001968CB">
            <w:pPr>
              <w:spacing w:before="120" w:after="120" w:line="288" w:lineRule="auto"/>
              <w:jc w:val="center"/>
            </w:pPr>
            <w:r>
              <w:t>输入：评分、评价内容，点击提交</w:t>
            </w:r>
            <w:r>
              <w:t>&lt;</w:t>
            </w:r>
            <w:proofErr w:type="spellStart"/>
            <w:r>
              <w:t>br</w:t>
            </w:r>
            <w:proofErr w:type="spellEnd"/>
            <w:r>
              <w:t>&gt;</w:t>
            </w:r>
            <w:r>
              <w:t>输出：提示</w:t>
            </w:r>
            <w:r>
              <w:t>“</w:t>
            </w:r>
            <w:r>
              <w:t>评价成功</w:t>
            </w:r>
            <w:r>
              <w:t>”</w:t>
            </w:r>
            <w:r>
              <w:t>，评价显示在场地详情页</w:t>
            </w:r>
          </w:p>
        </w:tc>
      </w:tr>
      <w:tr w:rsidR="004A0890" w14:paraId="7AA3AFFA" w14:textId="77777777">
        <w:trPr>
          <w:jc w:val="center"/>
        </w:trPr>
        <w:tc>
          <w:tcPr>
            <w:tcW w:w="8145" w:type="dxa"/>
            <w:gridSpan w:val="2"/>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40B1A8C0" w14:textId="77777777" w:rsidR="004A0890" w:rsidRDefault="001968CB">
            <w:pPr>
              <w:spacing w:before="120" w:after="120" w:line="288" w:lineRule="auto"/>
              <w:jc w:val="center"/>
            </w:pPr>
            <w:r>
              <w:t>最后预期输出</w:t>
            </w:r>
          </w:p>
        </w:tc>
      </w:tr>
      <w:tr w:rsidR="004A0890" w14:paraId="2E84F157" w14:textId="77777777">
        <w:trPr>
          <w:jc w:val="center"/>
        </w:trPr>
        <w:tc>
          <w:tcPr>
            <w:tcW w:w="8145" w:type="dxa"/>
            <w:gridSpan w:val="2"/>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74A30F0A" w14:textId="77777777" w:rsidR="004A0890" w:rsidRDefault="001968CB">
            <w:pPr>
              <w:spacing w:before="120" w:after="120" w:line="288" w:lineRule="auto"/>
              <w:jc w:val="center"/>
            </w:pPr>
            <w:r>
              <w:t>评价被保存并展示</w:t>
            </w:r>
          </w:p>
        </w:tc>
      </w:tr>
    </w:tbl>
    <w:p w14:paraId="3D2B5013" w14:textId="77777777" w:rsidR="004A0890" w:rsidRDefault="004A0890">
      <w:pPr>
        <w:rPr>
          <w:lang w:eastAsia="zh"/>
        </w:rPr>
      </w:pPr>
    </w:p>
    <w:p w14:paraId="41ABCEF4" w14:textId="77777777" w:rsidR="004A0890" w:rsidRDefault="004A0890"/>
    <w:p w14:paraId="772F4F9D" w14:textId="77777777" w:rsidR="004A0890" w:rsidRDefault="004A0890"/>
    <w:tbl>
      <w:tblPr>
        <w:tblW w:w="0" w:type="auto"/>
        <w:jc w:val="center"/>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575"/>
        <w:gridCol w:w="6705"/>
        <w:gridCol w:w="15"/>
      </w:tblGrid>
      <w:tr w:rsidR="004A0890" w14:paraId="1811DF0A" w14:textId="77777777">
        <w:trPr>
          <w:gridAfter w:val="1"/>
          <w:wAfter w:w="15" w:type="dxa"/>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D0E263B" w14:textId="77777777" w:rsidR="004A0890" w:rsidRDefault="001968CB">
            <w:pPr>
              <w:spacing w:before="120" w:after="120" w:line="288" w:lineRule="auto"/>
              <w:jc w:val="center"/>
            </w:pPr>
            <w:r>
              <w:rPr>
                <w:rFonts w:hint="eastAsia"/>
              </w:rPr>
              <w:t>用例编号</w:t>
            </w:r>
          </w:p>
        </w:tc>
        <w:tc>
          <w:tcPr>
            <w:tcW w:w="670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52DD8A5C" w14:textId="77777777" w:rsidR="004A0890" w:rsidRDefault="001968CB">
            <w:pPr>
              <w:spacing w:before="120" w:after="120" w:line="288" w:lineRule="auto"/>
              <w:jc w:val="center"/>
              <w:rPr>
                <w:lang w:eastAsia="zh"/>
              </w:rPr>
            </w:pPr>
            <w:r>
              <w:rPr>
                <w:rFonts w:hint="eastAsia"/>
              </w:rPr>
              <w:t xml:space="preserve"> Sys_Test_case</w:t>
            </w:r>
            <w:r>
              <w:rPr>
                <w:rFonts w:hint="eastAsia"/>
                <w:lang w:eastAsia="zh"/>
              </w:rPr>
              <w:t>_social</w:t>
            </w:r>
            <w:r>
              <w:rPr>
                <w:rFonts w:hint="eastAsia"/>
              </w:rPr>
              <w:t>_00</w:t>
            </w:r>
            <w:r>
              <w:rPr>
                <w:rFonts w:hint="eastAsia"/>
                <w:lang w:eastAsia="zh"/>
              </w:rPr>
              <w:t>1</w:t>
            </w:r>
          </w:p>
        </w:tc>
      </w:tr>
      <w:tr w:rsidR="004A0890" w14:paraId="596733A9" w14:textId="77777777">
        <w:trPr>
          <w:gridAfter w:val="1"/>
          <w:wAfter w:w="15" w:type="dxa"/>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00A64087" w14:textId="77777777" w:rsidR="004A0890" w:rsidRDefault="001968CB">
            <w:pPr>
              <w:spacing w:before="120" w:after="120" w:line="288" w:lineRule="auto"/>
              <w:jc w:val="center"/>
            </w:pPr>
            <w:r>
              <w:rPr>
                <w:rFonts w:hint="eastAsia"/>
              </w:rPr>
              <w:t>测试覆盖的系统业务</w:t>
            </w:r>
          </w:p>
        </w:tc>
        <w:tc>
          <w:tcPr>
            <w:tcW w:w="670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05062FDF" w14:textId="77777777" w:rsidR="004A0890" w:rsidRDefault="001968CB">
            <w:pPr>
              <w:spacing w:before="120" w:after="120" w:line="288" w:lineRule="auto"/>
              <w:jc w:val="center"/>
            </w:pPr>
            <w:r>
              <w:rPr>
                <w:rFonts w:hint="eastAsia"/>
                <w:lang w:eastAsia="zh"/>
              </w:rPr>
              <w:t>发送好友请求</w:t>
            </w:r>
            <w:r>
              <w:rPr>
                <w:rFonts w:hint="eastAsia"/>
              </w:rPr>
              <w:t xml:space="preserve"> (</w:t>
            </w:r>
            <w:r>
              <w:rPr>
                <w:rFonts w:hint="eastAsia"/>
              </w:rPr>
              <w:t>覆盖正常流程</w:t>
            </w:r>
            <w:r>
              <w:rPr>
                <w:rFonts w:hint="eastAsia"/>
              </w:rPr>
              <w:t>)</w:t>
            </w:r>
          </w:p>
        </w:tc>
      </w:tr>
      <w:tr w:rsidR="004A0890" w14:paraId="51DBEE7B" w14:textId="77777777">
        <w:trPr>
          <w:gridAfter w:val="1"/>
          <w:wAfter w:w="15" w:type="dxa"/>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735C1D4" w14:textId="77777777" w:rsidR="004A0890" w:rsidRDefault="001968CB">
            <w:pPr>
              <w:spacing w:before="120" w:after="120" w:line="288" w:lineRule="auto"/>
              <w:jc w:val="center"/>
            </w:pPr>
            <w:r>
              <w:rPr>
                <w:rFonts w:hint="eastAsia"/>
              </w:rPr>
              <w:t>用例设计方法</w:t>
            </w:r>
          </w:p>
        </w:tc>
        <w:tc>
          <w:tcPr>
            <w:tcW w:w="670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1459BE08" w14:textId="77777777" w:rsidR="004A0890" w:rsidRDefault="001968CB">
            <w:pPr>
              <w:spacing w:before="120" w:after="120" w:line="288" w:lineRule="auto"/>
              <w:jc w:val="center"/>
            </w:pPr>
            <w:r>
              <w:rPr>
                <w:rFonts w:hint="eastAsia"/>
              </w:rPr>
              <w:t>场景法，需求规约导出法的综合</w:t>
            </w:r>
          </w:p>
        </w:tc>
      </w:tr>
      <w:tr w:rsidR="004A0890" w14:paraId="09442F45" w14:textId="77777777">
        <w:trPr>
          <w:gridAfter w:val="1"/>
          <w:wAfter w:w="15" w:type="dxa"/>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7D58B9A6" w14:textId="77777777" w:rsidR="004A0890" w:rsidRDefault="001968CB">
            <w:pPr>
              <w:spacing w:before="120" w:after="120" w:line="288" w:lineRule="auto"/>
              <w:jc w:val="center"/>
            </w:pPr>
            <w:r>
              <w:rPr>
                <w:rFonts w:hint="eastAsia"/>
              </w:rPr>
              <w:t>前置条件</w:t>
            </w:r>
          </w:p>
        </w:tc>
        <w:tc>
          <w:tcPr>
            <w:tcW w:w="670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4FD714C2" w14:textId="77777777" w:rsidR="004A0890" w:rsidRDefault="001968CB">
            <w:pPr>
              <w:spacing w:before="120" w:after="120" w:line="288" w:lineRule="auto"/>
              <w:jc w:val="center"/>
              <w:rPr>
                <w:lang w:eastAsia="zh"/>
              </w:rPr>
            </w:pPr>
            <w:r>
              <w:rPr>
                <w:rFonts w:hint="eastAsia"/>
                <w:lang w:eastAsia="zh"/>
              </w:rPr>
              <w:t>已经登录</w:t>
            </w:r>
          </w:p>
        </w:tc>
      </w:tr>
      <w:tr w:rsidR="004A0890" w14:paraId="0D9F7F01" w14:textId="77777777">
        <w:trPr>
          <w:gridAfter w:val="1"/>
          <w:wAfter w:w="15" w:type="dxa"/>
          <w:jc w:val="center"/>
        </w:trPr>
        <w:tc>
          <w:tcPr>
            <w:tcW w:w="8280"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17D626E9" w14:textId="77777777" w:rsidR="004A0890" w:rsidRDefault="001968CB">
            <w:pPr>
              <w:spacing w:before="120" w:after="120" w:line="288" w:lineRule="auto"/>
              <w:jc w:val="center"/>
            </w:pPr>
            <w:r>
              <w:rPr>
                <w:rFonts w:hint="eastAsia"/>
              </w:rPr>
              <w:t>输入</w:t>
            </w:r>
          </w:p>
        </w:tc>
      </w:tr>
      <w:tr w:rsidR="004A0890" w14:paraId="776E834D" w14:textId="77777777">
        <w:trPr>
          <w:trHeight w:val="634"/>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3AD81258" w14:textId="77777777" w:rsidR="004A0890" w:rsidRDefault="001968CB">
            <w:pPr>
              <w:spacing w:before="120" w:after="120" w:line="288" w:lineRule="auto"/>
              <w:jc w:val="center"/>
            </w:pPr>
            <w:r>
              <w:rPr>
                <w:rFonts w:hint="eastAsia"/>
              </w:rPr>
              <w:t>初始输入</w:t>
            </w:r>
          </w:p>
        </w:tc>
        <w:tc>
          <w:tcPr>
            <w:tcW w:w="6720"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0E4490AA" w14:textId="77777777" w:rsidR="004A0890" w:rsidRDefault="001968CB">
            <w:pPr>
              <w:spacing w:before="120" w:after="120" w:line="288" w:lineRule="auto"/>
              <w:jc w:val="center"/>
              <w:rPr>
                <w:lang w:eastAsia="zh"/>
              </w:rPr>
            </w:pPr>
            <w:r>
              <w:rPr>
                <w:rFonts w:hint="eastAsia"/>
                <w:lang w:eastAsia="zh"/>
              </w:rPr>
              <w:t>登录账号并进入好友列表界面</w:t>
            </w:r>
          </w:p>
        </w:tc>
      </w:tr>
      <w:tr w:rsidR="004A0890" w14:paraId="02963F77" w14:textId="77777777">
        <w:trPr>
          <w:trHeight w:val="634"/>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5B00DFE" w14:textId="77777777" w:rsidR="004A0890" w:rsidRDefault="001968CB">
            <w:pPr>
              <w:spacing w:before="120" w:after="120" w:line="288" w:lineRule="auto"/>
              <w:jc w:val="center"/>
            </w:pPr>
            <w:r>
              <w:rPr>
                <w:rFonts w:hint="eastAsia"/>
              </w:rPr>
              <w:t>预期交互输入、输出</w:t>
            </w:r>
            <w:r>
              <w:rPr>
                <w:rFonts w:hint="eastAsia"/>
              </w:rPr>
              <w:t>1</w:t>
            </w:r>
          </w:p>
        </w:tc>
        <w:tc>
          <w:tcPr>
            <w:tcW w:w="6720"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2E15AE34" w14:textId="77777777" w:rsidR="004A0890" w:rsidRDefault="001968CB">
            <w:pPr>
              <w:spacing w:before="120" w:after="120" w:line="288" w:lineRule="auto"/>
              <w:jc w:val="center"/>
              <w:rPr>
                <w:lang w:eastAsia="zh"/>
              </w:rPr>
            </w:pPr>
            <w:r>
              <w:rPr>
                <w:rFonts w:hint="eastAsia"/>
              </w:rPr>
              <w:t>输入：</w:t>
            </w:r>
            <w:r>
              <w:rPr>
                <w:rFonts w:hint="eastAsia"/>
                <w:lang w:eastAsia="zh"/>
              </w:rPr>
              <w:t>点击“添加好友”</w:t>
            </w:r>
          </w:p>
          <w:p w14:paraId="10C8CE12" w14:textId="77777777" w:rsidR="004A0890" w:rsidRDefault="001968CB">
            <w:pPr>
              <w:spacing w:before="120" w:after="120" w:line="288" w:lineRule="auto"/>
              <w:jc w:val="center"/>
              <w:rPr>
                <w:lang w:eastAsia="zh"/>
              </w:rPr>
            </w:pPr>
            <w:r>
              <w:rPr>
                <w:rFonts w:hint="eastAsia"/>
              </w:rPr>
              <w:t>输出：</w:t>
            </w:r>
            <w:r>
              <w:rPr>
                <w:rFonts w:hint="eastAsia"/>
                <w:lang w:eastAsia="zh"/>
              </w:rPr>
              <w:t>显示用户列表</w:t>
            </w:r>
          </w:p>
        </w:tc>
      </w:tr>
      <w:tr w:rsidR="004A0890" w14:paraId="45FA154F" w14:textId="77777777">
        <w:trPr>
          <w:trHeight w:val="634"/>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590D712D" w14:textId="77777777" w:rsidR="004A0890" w:rsidRDefault="001968CB">
            <w:pPr>
              <w:spacing w:before="120" w:after="120" w:line="288" w:lineRule="auto"/>
              <w:jc w:val="center"/>
              <w:rPr>
                <w:lang w:eastAsia="zh"/>
              </w:rPr>
            </w:pPr>
            <w:r>
              <w:rPr>
                <w:rFonts w:hint="eastAsia"/>
              </w:rPr>
              <w:t>预期交互输入、输出</w:t>
            </w:r>
            <w:r>
              <w:rPr>
                <w:rFonts w:hint="eastAsia"/>
                <w:lang w:eastAsia="zh"/>
              </w:rPr>
              <w:t>2</w:t>
            </w:r>
          </w:p>
        </w:tc>
        <w:tc>
          <w:tcPr>
            <w:tcW w:w="6720"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73BBA6FC" w14:textId="77777777" w:rsidR="004A0890" w:rsidRDefault="001968CB">
            <w:pPr>
              <w:spacing w:before="120" w:after="120" w:line="288" w:lineRule="auto"/>
              <w:jc w:val="center"/>
              <w:rPr>
                <w:lang w:eastAsia="zh"/>
              </w:rPr>
            </w:pPr>
            <w:r>
              <w:rPr>
                <w:rFonts w:hint="eastAsia"/>
              </w:rPr>
              <w:t>输入：</w:t>
            </w:r>
            <w:r>
              <w:rPr>
                <w:rFonts w:hint="eastAsia"/>
                <w:lang w:eastAsia="zh"/>
              </w:rPr>
              <w:t>点击待添加用户条目右侧的添加按钮</w:t>
            </w:r>
          </w:p>
          <w:p w14:paraId="01020803" w14:textId="77777777" w:rsidR="004A0890" w:rsidRDefault="001968CB">
            <w:pPr>
              <w:spacing w:before="120" w:after="120" w:line="288" w:lineRule="auto"/>
              <w:jc w:val="center"/>
              <w:rPr>
                <w:lang w:eastAsia="zh"/>
              </w:rPr>
            </w:pPr>
            <w:r>
              <w:rPr>
                <w:rFonts w:hint="eastAsia"/>
              </w:rPr>
              <w:t>输出：</w:t>
            </w:r>
            <w:r>
              <w:rPr>
                <w:rFonts w:hint="eastAsia"/>
                <w:lang w:eastAsia="zh"/>
              </w:rPr>
              <w:t>弹出详情页</w:t>
            </w:r>
            <w:r>
              <w:rPr>
                <w:rFonts w:hint="eastAsia"/>
              </w:rPr>
              <w:t>；</w:t>
            </w:r>
          </w:p>
        </w:tc>
      </w:tr>
      <w:tr w:rsidR="004A0890" w14:paraId="4C978A8F" w14:textId="77777777">
        <w:trPr>
          <w:trHeight w:val="634"/>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261056B6" w14:textId="77777777" w:rsidR="004A0890" w:rsidRDefault="001968CB">
            <w:pPr>
              <w:spacing w:before="120" w:after="120" w:line="288" w:lineRule="auto"/>
              <w:jc w:val="center"/>
              <w:rPr>
                <w:lang w:eastAsia="zh"/>
              </w:rPr>
            </w:pPr>
            <w:r>
              <w:rPr>
                <w:rFonts w:hint="eastAsia"/>
              </w:rPr>
              <w:t>预期交互输入、输出</w:t>
            </w:r>
            <w:r>
              <w:rPr>
                <w:rFonts w:hint="eastAsia"/>
                <w:lang w:eastAsia="zh"/>
              </w:rPr>
              <w:t>3</w:t>
            </w:r>
          </w:p>
        </w:tc>
        <w:tc>
          <w:tcPr>
            <w:tcW w:w="6720"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5BDB4F58" w14:textId="77777777" w:rsidR="004A0890" w:rsidRDefault="001968CB">
            <w:pPr>
              <w:spacing w:before="120" w:after="120" w:line="288" w:lineRule="auto"/>
              <w:jc w:val="center"/>
              <w:rPr>
                <w:lang w:eastAsia="zh"/>
              </w:rPr>
            </w:pPr>
            <w:r>
              <w:rPr>
                <w:rFonts w:hint="eastAsia"/>
              </w:rPr>
              <w:t>输入：</w:t>
            </w:r>
            <w:r>
              <w:rPr>
                <w:rFonts w:hint="eastAsia"/>
                <w:lang w:eastAsia="zh"/>
              </w:rPr>
              <w:t>输入“申请说明”，点击“确定”</w:t>
            </w:r>
          </w:p>
          <w:p w14:paraId="077FCAE6" w14:textId="77777777" w:rsidR="004A0890" w:rsidRDefault="001968CB">
            <w:pPr>
              <w:spacing w:before="120" w:after="120" w:line="288" w:lineRule="auto"/>
              <w:jc w:val="center"/>
              <w:rPr>
                <w:lang w:eastAsia="zh"/>
              </w:rPr>
            </w:pPr>
            <w:r>
              <w:rPr>
                <w:rFonts w:hint="eastAsia"/>
              </w:rPr>
              <w:t>输出：提示</w:t>
            </w:r>
            <w:r>
              <w:rPr>
                <w:rFonts w:hint="eastAsia"/>
                <w:lang w:eastAsia="zh"/>
              </w:rPr>
              <w:t>“已发送好友申请”</w:t>
            </w:r>
            <w:r>
              <w:rPr>
                <w:rFonts w:hint="eastAsia"/>
              </w:rPr>
              <w:t>；</w:t>
            </w:r>
          </w:p>
        </w:tc>
      </w:tr>
      <w:tr w:rsidR="004A0890" w14:paraId="05D589C4" w14:textId="77777777">
        <w:trPr>
          <w:gridAfter w:val="1"/>
          <w:wAfter w:w="15" w:type="dxa"/>
          <w:jc w:val="center"/>
        </w:trPr>
        <w:tc>
          <w:tcPr>
            <w:tcW w:w="8280"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CAB61D8" w14:textId="77777777" w:rsidR="004A0890" w:rsidRDefault="001968CB">
            <w:pPr>
              <w:spacing w:before="120" w:after="120" w:line="288" w:lineRule="auto"/>
              <w:jc w:val="center"/>
            </w:pPr>
            <w:r>
              <w:rPr>
                <w:rFonts w:hint="eastAsia"/>
              </w:rPr>
              <w:t>最后预期输出</w:t>
            </w:r>
          </w:p>
        </w:tc>
      </w:tr>
      <w:tr w:rsidR="004A0890" w14:paraId="2C10E70E" w14:textId="77777777">
        <w:trPr>
          <w:gridAfter w:val="1"/>
          <w:wAfter w:w="15" w:type="dxa"/>
          <w:jc w:val="center"/>
        </w:trPr>
        <w:tc>
          <w:tcPr>
            <w:tcW w:w="8280"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C12E610" w14:textId="77777777" w:rsidR="004A0890" w:rsidRDefault="001968CB">
            <w:pPr>
              <w:spacing w:before="120" w:after="120" w:line="288" w:lineRule="auto"/>
              <w:jc w:val="center"/>
            </w:pPr>
            <w:r>
              <w:rPr>
                <w:rFonts w:hint="eastAsia"/>
                <w:lang w:eastAsia="zh"/>
              </w:rPr>
              <w:t>好友申请已发送到目标用户</w:t>
            </w:r>
            <w:r>
              <w:rPr>
                <w:rFonts w:hint="eastAsia"/>
              </w:rPr>
              <w:t>。</w:t>
            </w:r>
          </w:p>
        </w:tc>
      </w:tr>
    </w:tbl>
    <w:p w14:paraId="1F7CC5A7" w14:textId="77777777" w:rsidR="004A0890" w:rsidRDefault="004A0890"/>
    <w:p w14:paraId="10B748AD" w14:textId="77777777" w:rsidR="004A0890" w:rsidRDefault="004A0890"/>
    <w:p w14:paraId="626BC061" w14:textId="77777777" w:rsidR="004A0890" w:rsidRDefault="004A0890"/>
    <w:p w14:paraId="5AC03788" w14:textId="77777777" w:rsidR="004A0890" w:rsidRDefault="004A0890"/>
    <w:tbl>
      <w:tblPr>
        <w:tblW w:w="0" w:type="auto"/>
        <w:jc w:val="center"/>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545"/>
        <w:gridCol w:w="6750"/>
      </w:tblGrid>
      <w:tr w:rsidR="004A0890" w14:paraId="15331259" w14:textId="77777777">
        <w:trPr>
          <w:jc w:val="center"/>
        </w:trPr>
        <w:tc>
          <w:tcPr>
            <w:tcW w:w="154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1B1F44A2" w14:textId="77777777" w:rsidR="004A0890" w:rsidRDefault="001968CB">
            <w:pPr>
              <w:spacing w:before="120" w:after="120" w:line="288" w:lineRule="auto"/>
              <w:jc w:val="center"/>
            </w:pPr>
            <w:r>
              <w:rPr>
                <w:rFonts w:hint="eastAsia"/>
              </w:rPr>
              <w:t>用例编号</w:t>
            </w:r>
          </w:p>
        </w:tc>
        <w:tc>
          <w:tcPr>
            <w:tcW w:w="675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1998C7BB" w14:textId="77777777" w:rsidR="004A0890" w:rsidRDefault="001968CB">
            <w:pPr>
              <w:spacing w:before="120" w:after="120" w:line="288" w:lineRule="auto"/>
              <w:jc w:val="center"/>
              <w:rPr>
                <w:lang w:eastAsia="zh"/>
              </w:rPr>
            </w:pPr>
            <w:r>
              <w:rPr>
                <w:rFonts w:hint="eastAsia"/>
              </w:rPr>
              <w:t>Sys_Test_case_Social_00</w:t>
            </w:r>
            <w:r>
              <w:rPr>
                <w:rFonts w:hint="eastAsia"/>
                <w:lang w:eastAsia="zh"/>
              </w:rPr>
              <w:t>2</w:t>
            </w:r>
          </w:p>
        </w:tc>
      </w:tr>
      <w:tr w:rsidR="004A0890" w14:paraId="0F9B9F5E" w14:textId="77777777">
        <w:trPr>
          <w:jc w:val="center"/>
        </w:trPr>
        <w:tc>
          <w:tcPr>
            <w:tcW w:w="154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353A9C3" w14:textId="77777777" w:rsidR="004A0890" w:rsidRDefault="001968CB">
            <w:pPr>
              <w:spacing w:before="120" w:after="120" w:line="288" w:lineRule="auto"/>
              <w:jc w:val="center"/>
            </w:pPr>
            <w:r>
              <w:rPr>
                <w:rFonts w:hint="eastAsia"/>
              </w:rPr>
              <w:t>测试覆盖的系统业务</w:t>
            </w:r>
          </w:p>
        </w:tc>
        <w:tc>
          <w:tcPr>
            <w:tcW w:w="675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1BA477FB" w14:textId="77777777" w:rsidR="004A0890" w:rsidRDefault="001968CB">
            <w:pPr>
              <w:spacing w:before="120" w:after="120" w:line="288" w:lineRule="auto"/>
              <w:jc w:val="center"/>
            </w:pPr>
            <w:r>
              <w:rPr>
                <w:rFonts w:hint="eastAsia"/>
              </w:rPr>
              <w:t>拒绝好友申请</w:t>
            </w:r>
          </w:p>
        </w:tc>
      </w:tr>
      <w:tr w:rsidR="004A0890" w14:paraId="1504633B" w14:textId="77777777">
        <w:trPr>
          <w:jc w:val="center"/>
        </w:trPr>
        <w:tc>
          <w:tcPr>
            <w:tcW w:w="154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03DA20D" w14:textId="77777777" w:rsidR="004A0890" w:rsidRDefault="001968CB">
            <w:pPr>
              <w:spacing w:before="120" w:after="120" w:line="288" w:lineRule="auto"/>
              <w:jc w:val="center"/>
            </w:pPr>
            <w:r>
              <w:rPr>
                <w:rFonts w:hint="eastAsia"/>
              </w:rPr>
              <w:t>用例设计方法</w:t>
            </w:r>
          </w:p>
        </w:tc>
        <w:tc>
          <w:tcPr>
            <w:tcW w:w="675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377EC2CF" w14:textId="77777777" w:rsidR="004A0890" w:rsidRDefault="001968CB">
            <w:pPr>
              <w:spacing w:before="120" w:after="120" w:line="288" w:lineRule="auto"/>
              <w:jc w:val="center"/>
            </w:pPr>
            <w:r>
              <w:rPr>
                <w:rFonts w:hint="eastAsia"/>
              </w:rPr>
              <w:t>场景法，需求规约导出法综合</w:t>
            </w:r>
          </w:p>
        </w:tc>
      </w:tr>
      <w:tr w:rsidR="004A0890" w14:paraId="409B645F" w14:textId="77777777">
        <w:trPr>
          <w:jc w:val="center"/>
        </w:trPr>
        <w:tc>
          <w:tcPr>
            <w:tcW w:w="154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45F94B7" w14:textId="77777777" w:rsidR="004A0890" w:rsidRDefault="001968CB">
            <w:pPr>
              <w:spacing w:before="120" w:after="120" w:line="288" w:lineRule="auto"/>
              <w:jc w:val="center"/>
            </w:pPr>
            <w:r>
              <w:rPr>
                <w:rFonts w:hint="eastAsia"/>
              </w:rPr>
              <w:t>前置条件</w:t>
            </w:r>
          </w:p>
        </w:tc>
        <w:tc>
          <w:tcPr>
            <w:tcW w:w="675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41D918DB" w14:textId="77777777" w:rsidR="004A0890" w:rsidRDefault="001968CB">
            <w:pPr>
              <w:spacing w:before="120" w:after="120" w:line="288" w:lineRule="auto"/>
              <w:jc w:val="center"/>
            </w:pPr>
            <w:r>
              <w:rPr>
                <w:rFonts w:hint="eastAsia"/>
              </w:rPr>
              <w:t>用户收到好友申请</w:t>
            </w:r>
          </w:p>
        </w:tc>
      </w:tr>
      <w:tr w:rsidR="004A0890" w14:paraId="08E5468B" w14:textId="77777777">
        <w:trPr>
          <w:jc w:val="center"/>
        </w:trPr>
        <w:tc>
          <w:tcPr>
            <w:tcW w:w="8295"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2466700C" w14:textId="77777777" w:rsidR="004A0890" w:rsidRDefault="001968CB">
            <w:pPr>
              <w:spacing w:before="120" w:after="120" w:line="288" w:lineRule="auto"/>
              <w:jc w:val="center"/>
            </w:pPr>
            <w:r>
              <w:rPr>
                <w:rFonts w:hint="eastAsia"/>
              </w:rPr>
              <w:t>输入</w:t>
            </w:r>
          </w:p>
        </w:tc>
      </w:tr>
      <w:tr w:rsidR="004A0890" w14:paraId="6CBB4837" w14:textId="77777777">
        <w:trPr>
          <w:trHeight w:val="634"/>
          <w:jc w:val="center"/>
        </w:trPr>
        <w:tc>
          <w:tcPr>
            <w:tcW w:w="154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5ECFEF3A" w14:textId="77777777" w:rsidR="004A0890" w:rsidRDefault="001968CB">
            <w:pPr>
              <w:spacing w:before="120" w:after="120" w:line="288" w:lineRule="auto"/>
              <w:jc w:val="center"/>
            </w:pPr>
            <w:r>
              <w:rPr>
                <w:rFonts w:hint="eastAsia"/>
              </w:rPr>
              <w:t>初始输入</w:t>
            </w:r>
          </w:p>
        </w:tc>
        <w:tc>
          <w:tcPr>
            <w:tcW w:w="675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A196EC4" w14:textId="77777777" w:rsidR="004A0890" w:rsidRDefault="001968CB">
            <w:pPr>
              <w:spacing w:before="120" w:after="120" w:line="288" w:lineRule="auto"/>
              <w:jc w:val="center"/>
              <w:rPr>
                <w:lang w:eastAsia="zh"/>
              </w:rPr>
            </w:pPr>
            <w:r>
              <w:rPr>
                <w:rFonts w:hint="eastAsia"/>
                <w:lang w:eastAsia="zh"/>
              </w:rPr>
              <w:t>登录账号并进入好友申请界面</w:t>
            </w:r>
          </w:p>
        </w:tc>
      </w:tr>
      <w:tr w:rsidR="004A0890" w14:paraId="339AA398" w14:textId="77777777">
        <w:trPr>
          <w:trHeight w:val="634"/>
          <w:jc w:val="center"/>
        </w:trPr>
        <w:tc>
          <w:tcPr>
            <w:tcW w:w="154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7CE5F36" w14:textId="77777777" w:rsidR="004A0890" w:rsidRDefault="001968CB">
            <w:pPr>
              <w:spacing w:before="120" w:after="120" w:line="288" w:lineRule="auto"/>
              <w:jc w:val="center"/>
            </w:pPr>
            <w:r>
              <w:rPr>
                <w:rFonts w:hint="eastAsia"/>
              </w:rPr>
              <w:t>预期交互输入、输出</w:t>
            </w:r>
            <w:r>
              <w:rPr>
                <w:rFonts w:hint="eastAsia"/>
              </w:rPr>
              <w:t>1</w:t>
            </w:r>
          </w:p>
        </w:tc>
        <w:tc>
          <w:tcPr>
            <w:tcW w:w="675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732796EC" w14:textId="77777777" w:rsidR="004A0890" w:rsidRDefault="001968CB">
            <w:pPr>
              <w:spacing w:before="120" w:after="120" w:line="288" w:lineRule="auto"/>
              <w:jc w:val="center"/>
            </w:pPr>
            <w:r>
              <w:rPr>
                <w:rFonts w:hint="eastAsia"/>
              </w:rPr>
              <w:t>输入：点击</w:t>
            </w:r>
            <w:r>
              <w:rPr>
                <w:rFonts w:hint="eastAsia"/>
              </w:rPr>
              <w:t>"</w:t>
            </w:r>
            <w:r>
              <w:rPr>
                <w:rFonts w:hint="eastAsia"/>
              </w:rPr>
              <w:t>拒绝</w:t>
            </w:r>
            <w:r>
              <w:rPr>
                <w:rFonts w:hint="eastAsia"/>
              </w:rPr>
              <w:t>"</w:t>
            </w:r>
          </w:p>
          <w:p w14:paraId="50D5C2AF" w14:textId="77777777" w:rsidR="004A0890" w:rsidRDefault="001968CB">
            <w:pPr>
              <w:spacing w:before="120" w:after="120" w:line="288" w:lineRule="auto"/>
              <w:jc w:val="center"/>
              <w:rPr>
                <w:lang w:eastAsia="zh"/>
              </w:rPr>
            </w:pPr>
            <w:r>
              <w:rPr>
                <w:rFonts w:hint="eastAsia"/>
              </w:rPr>
              <w:t>输出：申请状态变</w:t>
            </w:r>
            <w:r>
              <w:rPr>
                <w:rFonts w:hint="eastAsia"/>
              </w:rPr>
              <w:t>"</w:t>
            </w:r>
            <w:r>
              <w:rPr>
                <w:rFonts w:hint="eastAsia"/>
              </w:rPr>
              <w:t>已拒绝</w:t>
            </w:r>
            <w:r>
              <w:rPr>
                <w:rFonts w:hint="eastAsia"/>
              </w:rPr>
              <w:t>"</w:t>
            </w:r>
          </w:p>
        </w:tc>
      </w:tr>
      <w:tr w:rsidR="004A0890" w14:paraId="0A1546BE" w14:textId="77777777">
        <w:trPr>
          <w:jc w:val="center"/>
        </w:trPr>
        <w:tc>
          <w:tcPr>
            <w:tcW w:w="8295"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4E82C6E6" w14:textId="77777777" w:rsidR="004A0890" w:rsidRDefault="001968CB">
            <w:pPr>
              <w:spacing w:before="120" w:after="120" w:line="288" w:lineRule="auto"/>
              <w:jc w:val="center"/>
            </w:pPr>
            <w:r>
              <w:rPr>
                <w:rFonts w:hint="eastAsia"/>
              </w:rPr>
              <w:t>最后预期输出</w:t>
            </w:r>
          </w:p>
        </w:tc>
      </w:tr>
      <w:tr w:rsidR="004A0890" w14:paraId="6CA06D75" w14:textId="77777777">
        <w:trPr>
          <w:jc w:val="center"/>
        </w:trPr>
        <w:tc>
          <w:tcPr>
            <w:tcW w:w="8295"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D478AB0" w14:textId="77777777" w:rsidR="004A0890" w:rsidRDefault="001968CB">
            <w:pPr>
              <w:spacing w:before="120" w:after="120" w:line="288" w:lineRule="auto"/>
              <w:jc w:val="center"/>
            </w:pPr>
            <w:r>
              <w:rPr>
                <w:rFonts w:hint="eastAsia"/>
              </w:rPr>
              <w:t>申请被拒绝，双方无好友关系</w:t>
            </w:r>
          </w:p>
        </w:tc>
      </w:tr>
    </w:tbl>
    <w:p w14:paraId="61941484" w14:textId="77777777" w:rsidR="004A0890" w:rsidRDefault="004A0890"/>
    <w:tbl>
      <w:tblPr>
        <w:tblW w:w="0" w:type="auto"/>
        <w:jc w:val="center"/>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545"/>
        <w:gridCol w:w="6750"/>
      </w:tblGrid>
      <w:tr w:rsidR="004A0890" w14:paraId="66659256" w14:textId="77777777">
        <w:trPr>
          <w:jc w:val="center"/>
        </w:trPr>
        <w:tc>
          <w:tcPr>
            <w:tcW w:w="154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08E40544" w14:textId="77777777" w:rsidR="004A0890" w:rsidRDefault="001968CB">
            <w:pPr>
              <w:spacing w:before="120" w:after="120" w:line="288" w:lineRule="auto"/>
              <w:jc w:val="center"/>
            </w:pPr>
            <w:r>
              <w:rPr>
                <w:rFonts w:hint="eastAsia"/>
              </w:rPr>
              <w:t>用例编号</w:t>
            </w:r>
          </w:p>
        </w:tc>
        <w:tc>
          <w:tcPr>
            <w:tcW w:w="675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2EAAB81A" w14:textId="77777777" w:rsidR="004A0890" w:rsidRDefault="001968CB">
            <w:pPr>
              <w:spacing w:before="120" w:after="120" w:line="288" w:lineRule="auto"/>
              <w:jc w:val="center"/>
              <w:rPr>
                <w:lang w:eastAsia="zh"/>
              </w:rPr>
            </w:pPr>
            <w:r>
              <w:rPr>
                <w:rFonts w:hint="eastAsia"/>
              </w:rPr>
              <w:t>Sys_Test_case_Social_00</w:t>
            </w:r>
            <w:r>
              <w:rPr>
                <w:rFonts w:hint="eastAsia"/>
                <w:lang w:eastAsia="zh"/>
              </w:rPr>
              <w:t>3</w:t>
            </w:r>
          </w:p>
        </w:tc>
      </w:tr>
      <w:tr w:rsidR="004A0890" w14:paraId="77D88AA4" w14:textId="77777777">
        <w:trPr>
          <w:jc w:val="center"/>
        </w:trPr>
        <w:tc>
          <w:tcPr>
            <w:tcW w:w="154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1ABE5BA" w14:textId="77777777" w:rsidR="004A0890" w:rsidRDefault="001968CB">
            <w:pPr>
              <w:spacing w:before="120" w:after="120" w:line="288" w:lineRule="auto"/>
              <w:jc w:val="center"/>
            </w:pPr>
            <w:r>
              <w:rPr>
                <w:rFonts w:hint="eastAsia"/>
              </w:rPr>
              <w:t>测试覆盖的系统业务</w:t>
            </w:r>
          </w:p>
        </w:tc>
        <w:tc>
          <w:tcPr>
            <w:tcW w:w="675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1A98ED69" w14:textId="77777777" w:rsidR="004A0890" w:rsidRDefault="001968CB">
            <w:pPr>
              <w:spacing w:before="120" w:after="120" w:line="288" w:lineRule="auto"/>
              <w:jc w:val="center"/>
            </w:pPr>
            <w:r>
              <w:rPr>
                <w:rFonts w:hint="eastAsia"/>
                <w:lang w:eastAsia="zh"/>
              </w:rPr>
              <w:t>接受</w:t>
            </w:r>
            <w:r>
              <w:rPr>
                <w:rFonts w:hint="eastAsia"/>
              </w:rPr>
              <w:t>好友申请</w:t>
            </w:r>
          </w:p>
        </w:tc>
      </w:tr>
      <w:tr w:rsidR="004A0890" w14:paraId="4040740D" w14:textId="77777777">
        <w:trPr>
          <w:jc w:val="center"/>
        </w:trPr>
        <w:tc>
          <w:tcPr>
            <w:tcW w:w="154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494BA9F1" w14:textId="77777777" w:rsidR="004A0890" w:rsidRDefault="001968CB">
            <w:pPr>
              <w:spacing w:before="120" w:after="120" w:line="288" w:lineRule="auto"/>
              <w:jc w:val="center"/>
            </w:pPr>
            <w:r>
              <w:rPr>
                <w:rFonts w:hint="eastAsia"/>
              </w:rPr>
              <w:t>用例设计方法</w:t>
            </w:r>
          </w:p>
        </w:tc>
        <w:tc>
          <w:tcPr>
            <w:tcW w:w="675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76C35FD5" w14:textId="77777777" w:rsidR="004A0890" w:rsidRDefault="001968CB">
            <w:pPr>
              <w:spacing w:before="120" w:after="120" w:line="288" w:lineRule="auto"/>
              <w:jc w:val="center"/>
            </w:pPr>
            <w:r>
              <w:rPr>
                <w:rFonts w:hint="eastAsia"/>
              </w:rPr>
              <w:t>场景法，需求规约导出法综合</w:t>
            </w:r>
          </w:p>
        </w:tc>
      </w:tr>
      <w:tr w:rsidR="004A0890" w14:paraId="7F65AB4F" w14:textId="77777777">
        <w:trPr>
          <w:jc w:val="center"/>
        </w:trPr>
        <w:tc>
          <w:tcPr>
            <w:tcW w:w="154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03B0F25D" w14:textId="77777777" w:rsidR="004A0890" w:rsidRDefault="001968CB">
            <w:pPr>
              <w:spacing w:before="120" w:after="120" w:line="288" w:lineRule="auto"/>
              <w:jc w:val="center"/>
            </w:pPr>
            <w:r>
              <w:rPr>
                <w:rFonts w:hint="eastAsia"/>
              </w:rPr>
              <w:t>前置条件</w:t>
            </w:r>
          </w:p>
        </w:tc>
        <w:tc>
          <w:tcPr>
            <w:tcW w:w="675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364E92E2" w14:textId="77777777" w:rsidR="004A0890" w:rsidRDefault="001968CB">
            <w:pPr>
              <w:spacing w:before="120" w:after="120" w:line="288" w:lineRule="auto"/>
              <w:jc w:val="center"/>
            </w:pPr>
            <w:r>
              <w:rPr>
                <w:rFonts w:hint="eastAsia"/>
              </w:rPr>
              <w:t>用户收到好友申请</w:t>
            </w:r>
          </w:p>
        </w:tc>
      </w:tr>
      <w:tr w:rsidR="004A0890" w14:paraId="4DA6D51E" w14:textId="77777777">
        <w:trPr>
          <w:jc w:val="center"/>
        </w:trPr>
        <w:tc>
          <w:tcPr>
            <w:tcW w:w="8295"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7A69F347" w14:textId="77777777" w:rsidR="004A0890" w:rsidRDefault="001968CB">
            <w:pPr>
              <w:spacing w:before="120" w:after="120" w:line="288" w:lineRule="auto"/>
              <w:jc w:val="center"/>
            </w:pPr>
            <w:r>
              <w:rPr>
                <w:rFonts w:hint="eastAsia"/>
              </w:rPr>
              <w:t>输入</w:t>
            </w:r>
          </w:p>
        </w:tc>
      </w:tr>
      <w:tr w:rsidR="004A0890" w14:paraId="116EF944" w14:textId="77777777">
        <w:trPr>
          <w:trHeight w:val="634"/>
          <w:jc w:val="center"/>
        </w:trPr>
        <w:tc>
          <w:tcPr>
            <w:tcW w:w="154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144AB026" w14:textId="77777777" w:rsidR="004A0890" w:rsidRDefault="001968CB">
            <w:pPr>
              <w:spacing w:before="120" w:after="120" w:line="288" w:lineRule="auto"/>
              <w:jc w:val="center"/>
            </w:pPr>
            <w:r>
              <w:rPr>
                <w:rFonts w:hint="eastAsia"/>
              </w:rPr>
              <w:t>初始输入</w:t>
            </w:r>
          </w:p>
        </w:tc>
        <w:tc>
          <w:tcPr>
            <w:tcW w:w="675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105469E4" w14:textId="77777777" w:rsidR="004A0890" w:rsidRDefault="001968CB">
            <w:pPr>
              <w:spacing w:before="120" w:after="120" w:line="288" w:lineRule="auto"/>
              <w:jc w:val="center"/>
              <w:rPr>
                <w:lang w:eastAsia="zh"/>
              </w:rPr>
            </w:pPr>
            <w:r>
              <w:rPr>
                <w:rFonts w:hint="eastAsia"/>
                <w:lang w:eastAsia="zh"/>
              </w:rPr>
              <w:t>登录账号并进入好友申请界面</w:t>
            </w:r>
          </w:p>
        </w:tc>
      </w:tr>
      <w:tr w:rsidR="004A0890" w14:paraId="6ED9A7EE" w14:textId="77777777">
        <w:trPr>
          <w:trHeight w:val="634"/>
          <w:jc w:val="center"/>
        </w:trPr>
        <w:tc>
          <w:tcPr>
            <w:tcW w:w="154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95D6A56" w14:textId="77777777" w:rsidR="004A0890" w:rsidRDefault="001968CB">
            <w:pPr>
              <w:spacing w:before="120" w:after="120" w:line="288" w:lineRule="auto"/>
              <w:jc w:val="center"/>
            </w:pPr>
            <w:r>
              <w:rPr>
                <w:rFonts w:hint="eastAsia"/>
              </w:rPr>
              <w:t>预期交互输入、输出</w:t>
            </w:r>
            <w:r>
              <w:rPr>
                <w:rFonts w:hint="eastAsia"/>
              </w:rPr>
              <w:t>1</w:t>
            </w:r>
          </w:p>
        </w:tc>
        <w:tc>
          <w:tcPr>
            <w:tcW w:w="675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3FC54DC4" w14:textId="77777777" w:rsidR="004A0890" w:rsidRDefault="001968CB">
            <w:pPr>
              <w:spacing w:before="120" w:after="120" w:line="288" w:lineRule="auto"/>
              <w:jc w:val="center"/>
            </w:pPr>
            <w:r>
              <w:rPr>
                <w:rFonts w:hint="eastAsia"/>
              </w:rPr>
              <w:t>输入：点击</w:t>
            </w:r>
            <w:r>
              <w:rPr>
                <w:rFonts w:hint="eastAsia"/>
              </w:rPr>
              <w:t>"</w:t>
            </w:r>
            <w:r>
              <w:rPr>
                <w:rFonts w:hint="eastAsia"/>
                <w:lang w:eastAsia="zh"/>
              </w:rPr>
              <w:t>同意</w:t>
            </w:r>
            <w:r>
              <w:rPr>
                <w:rFonts w:hint="eastAsia"/>
              </w:rPr>
              <w:t>"</w:t>
            </w:r>
          </w:p>
          <w:p w14:paraId="0F4540F5" w14:textId="77777777" w:rsidR="004A0890" w:rsidRDefault="001968CB">
            <w:pPr>
              <w:spacing w:before="120" w:after="120" w:line="288" w:lineRule="auto"/>
              <w:jc w:val="center"/>
              <w:rPr>
                <w:lang w:eastAsia="zh"/>
              </w:rPr>
            </w:pPr>
            <w:r>
              <w:rPr>
                <w:rFonts w:hint="eastAsia"/>
              </w:rPr>
              <w:t>输出：申请状态变</w:t>
            </w:r>
            <w:r>
              <w:rPr>
                <w:rFonts w:hint="eastAsia"/>
              </w:rPr>
              <w:t>"</w:t>
            </w:r>
            <w:r>
              <w:rPr>
                <w:rFonts w:hint="eastAsia"/>
              </w:rPr>
              <w:t>已</w:t>
            </w:r>
            <w:r>
              <w:rPr>
                <w:rFonts w:hint="eastAsia"/>
                <w:lang w:eastAsia="zh"/>
              </w:rPr>
              <w:t>同意</w:t>
            </w:r>
            <w:r>
              <w:rPr>
                <w:rFonts w:hint="eastAsia"/>
              </w:rPr>
              <w:t>"</w:t>
            </w:r>
          </w:p>
        </w:tc>
      </w:tr>
      <w:tr w:rsidR="004A0890" w14:paraId="0503262B" w14:textId="77777777">
        <w:trPr>
          <w:jc w:val="center"/>
        </w:trPr>
        <w:tc>
          <w:tcPr>
            <w:tcW w:w="8295"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2F0C46C1" w14:textId="77777777" w:rsidR="004A0890" w:rsidRDefault="001968CB">
            <w:pPr>
              <w:spacing w:before="120" w:after="120" w:line="288" w:lineRule="auto"/>
              <w:jc w:val="center"/>
            </w:pPr>
            <w:r>
              <w:rPr>
                <w:rFonts w:hint="eastAsia"/>
              </w:rPr>
              <w:t>最后预期输出</w:t>
            </w:r>
          </w:p>
        </w:tc>
      </w:tr>
      <w:tr w:rsidR="004A0890" w14:paraId="67235F91" w14:textId="77777777">
        <w:trPr>
          <w:jc w:val="center"/>
        </w:trPr>
        <w:tc>
          <w:tcPr>
            <w:tcW w:w="8295"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4DC011B" w14:textId="77777777" w:rsidR="004A0890" w:rsidRDefault="001968CB">
            <w:pPr>
              <w:spacing w:before="120" w:after="120" w:line="288" w:lineRule="auto"/>
              <w:jc w:val="center"/>
              <w:rPr>
                <w:lang w:eastAsia="zh"/>
              </w:rPr>
            </w:pPr>
            <w:r>
              <w:rPr>
                <w:rFonts w:hint="eastAsia"/>
              </w:rPr>
              <w:lastRenderedPageBreak/>
              <w:t>申请</w:t>
            </w:r>
            <w:r>
              <w:rPr>
                <w:rFonts w:hint="eastAsia"/>
                <w:lang w:eastAsia="zh"/>
              </w:rPr>
              <w:t>通过，双方建立好友关系</w:t>
            </w:r>
          </w:p>
        </w:tc>
      </w:tr>
    </w:tbl>
    <w:p w14:paraId="53163A0E" w14:textId="77777777" w:rsidR="004A0890" w:rsidRDefault="004A0890"/>
    <w:tbl>
      <w:tblPr>
        <w:tblW w:w="8265" w:type="dxa"/>
        <w:jc w:val="center"/>
        <w:shd w:val="clear" w:color="auto" w:fill="141414"/>
        <w:tblLayout w:type="fixed"/>
        <w:tblCellMar>
          <w:top w:w="15" w:type="dxa"/>
          <w:left w:w="15" w:type="dxa"/>
          <w:bottom w:w="15" w:type="dxa"/>
          <w:right w:w="15" w:type="dxa"/>
        </w:tblCellMar>
        <w:tblLook w:val="04A0" w:firstRow="1" w:lastRow="0" w:firstColumn="1" w:lastColumn="0" w:noHBand="0" w:noVBand="1"/>
      </w:tblPr>
      <w:tblGrid>
        <w:gridCol w:w="1667"/>
        <w:gridCol w:w="6598"/>
      </w:tblGrid>
      <w:tr w:rsidR="004A0890" w14:paraId="3A333EA7" w14:textId="77777777">
        <w:trPr>
          <w:jc w:val="center"/>
        </w:trPr>
        <w:tc>
          <w:tcPr>
            <w:tcW w:w="1667"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16BE1902" w14:textId="77777777" w:rsidR="004A0890" w:rsidRDefault="001968CB">
            <w:pPr>
              <w:spacing w:before="120" w:after="120" w:line="288" w:lineRule="auto"/>
              <w:jc w:val="center"/>
              <w:rPr>
                <w:lang w:eastAsia="zh"/>
              </w:rPr>
            </w:pPr>
            <w:r>
              <w:t>用例编号</w:t>
            </w:r>
          </w:p>
        </w:tc>
        <w:tc>
          <w:tcPr>
            <w:tcW w:w="6598"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15D2271D" w14:textId="77777777" w:rsidR="004A0890" w:rsidRDefault="001968CB">
            <w:pPr>
              <w:spacing w:before="120" w:after="120" w:line="288" w:lineRule="auto"/>
              <w:jc w:val="center"/>
              <w:rPr>
                <w:lang w:eastAsia="zh"/>
              </w:rPr>
            </w:pPr>
            <w:r>
              <w:t>Sys_Test_case_Social_00</w:t>
            </w:r>
            <w:r>
              <w:rPr>
                <w:rFonts w:hint="eastAsia"/>
                <w:lang w:eastAsia="zh"/>
              </w:rPr>
              <w:t>4</w:t>
            </w:r>
          </w:p>
        </w:tc>
      </w:tr>
      <w:tr w:rsidR="004A0890" w14:paraId="48089B57" w14:textId="77777777">
        <w:trPr>
          <w:jc w:val="center"/>
        </w:trPr>
        <w:tc>
          <w:tcPr>
            <w:tcW w:w="1667"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5AF77292" w14:textId="77777777" w:rsidR="004A0890" w:rsidRDefault="001968CB">
            <w:pPr>
              <w:spacing w:before="120" w:after="120" w:line="288" w:lineRule="auto"/>
              <w:jc w:val="center"/>
              <w:rPr>
                <w:lang w:eastAsia="zh"/>
              </w:rPr>
            </w:pPr>
            <w:r>
              <w:t>测试覆盖的系统业务</w:t>
            </w:r>
          </w:p>
        </w:tc>
        <w:tc>
          <w:tcPr>
            <w:tcW w:w="6598"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61F32613" w14:textId="77777777" w:rsidR="004A0890" w:rsidRDefault="001968CB">
            <w:pPr>
              <w:spacing w:before="120" w:after="120" w:line="288" w:lineRule="auto"/>
              <w:jc w:val="center"/>
              <w:rPr>
                <w:lang w:eastAsia="zh"/>
              </w:rPr>
            </w:pPr>
            <w:r>
              <w:t>添加好友时输入不存在的用户</w:t>
            </w:r>
            <w:r>
              <w:t>ID</w:t>
            </w:r>
          </w:p>
        </w:tc>
      </w:tr>
      <w:tr w:rsidR="004A0890" w14:paraId="7A59674A" w14:textId="77777777">
        <w:trPr>
          <w:jc w:val="center"/>
        </w:trPr>
        <w:tc>
          <w:tcPr>
            <w:tcW w:w="1667"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0D3C3CCA" w14:textId="77777777" w:rsidR="004A0890" w:rsidRDefault="001968CB">
            <w:pPr>
              <w:spacing w:before="120" w:after="120" w:line="288" w:lineRule="auto"/>
              <w:jc w:val="center"/>
              <w:rPr>
                <w:lang w:eastAsia="zh"/>
              </w:rPr>
            </w:pPr>
            <w:r>
              <w:t>用例设计方法</w:t>
            </w:r>
          </w:p>
        </w:tc>
        <w:tc>
          <w:tcPr>
            <w:tcW w:w="6598"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5AF4BF3D" w14:textId="77777777" w:rsidR="004A0890" w:rsidRDefault="001968CB">
            <w:pPr>
              <w:spacing w:before="120" w:after="120" w:line="288" w:lineRule="auto"/>
              <w:jc w:val="center"/>
              <w:rPr>
                <w:lang w:eastAsia="zh"/>
              </w:rPr>
            </w:pPr>
            <w:r>
              <w:t>错误推测法</w:t>
            </w:r>
          </w:p>
        </w:tc>
      </w:tr>
      <w:tr w:rsidR="004A0890" w14:paraId="15C43160" w14:textId="77777777">
        <w:trPr>
          <w:jc w:val="center"/>
        </w:trPr>
        <w:tc>
          <w:tcPr>
            <w:tcW w:w="1667"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52DC83CF" w14:textId="77777777" w:rsidR="004A0890" w:rsidRDefault="001968CB">
            <w:pPr>
              <w:spacing w:before="120" w:after="120" w:line="288" w:lineRule="auto"/>
              <w:jc w:val="center"/>
              <w:rPr>
                <w:lang w:eastAsia="zh"/>
              </w:rPr>
            </w:pPr>
            <w:r>
              <w:t>前置条件</w:t>
            </w:r>
          </w:p>
        </w:tc>
        <w:tc>
          <w:tcPr>
            <w:tcW w:w="6598"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70B974D6" w14:textId="77777777" w:rsidR="004A0890" w:rsidRDefault="001968CB">
            <w:pPr>
              <w:spacing w:before="120" w:after="120" w:line="288" w:lineRule="auto"/>
              <w:jc w:val="center"/>
              <w:rPr>
                <w:lang w:eastAsia="zh"/>
              </w:rPr>
            </w:pPr>
            <w:r>
              <w:t>无</w:t>
            </w:r>
          </w:p>
        </w:tc>
      </w:tr>
      <w:tr w:rsidR="004A0890" w14:paraId="7B83164A" w14:textId="77777777">
        <w:trPr>
          <w:jc w:val="center"/>
        </w:trPr>
        <w:tc>
          <w:tcPr>
            <w:tcW w:w="8265" w:type="dxa"/>
            <w:gridSpan w:val="2"/>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tcPr>
          <w:p w14:paraId="22A6FEA0" w14:textId="77777777" w:rsidR="004A0890" w:rsidRDefault="001968CB">
            <w:pPr>
              <w:spacing w:before="120" w:after="120" w:line="288" w:lineRule="auto"/>
              <w:jc w:val="center"/>
            </w:pPr>
            <w:r>
              <w:rPr>
                <w:rFonts w:hint="eastAsia"/>
              </w:rPr>
              <w:t>输入</w:t>
            </w:r>
          </w:p>
        </w:tc>
      </w:tr>
      <w:tr w:rsidR="004A0890" w14:paraId="05023B70" w14:textId="77777777">
        <w:trPr>
          <w:jc w:val="center"/>
        </w:trPr>
        <w:tc>
          <w:tcPr>
            <w:tcW w:w="1667"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6EFB10BD" w14:textId="77777777" w:rsidR="004A0890" w:rsidRDefault="001968CB">
            <w:pPr>
              <w:spacing w:before="120" w:after="120" w:line="288" w:lineRule="auto"/>
              <w:jc w:val="center"/>
              <w:rPr>
                <w:lang w:eastAsia="zh"/>
              </w:rPr>
            </w:pPr>
            <w:r>
              <w:t>初始输入</w:t>
            </w:r>
          </w:p>
        </w:tc>
        <w:tc>
          <w:tcPr>
            <w:tcW w:w="6598"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30BE063E" w14:textId="77777777" w:rsidR="004A0890" w:rsidRDefault="001968CB">
            <w:pPr>
              <w:spacing w:before="120" w:after="120" w:line="288" w:lineRule="auto"/>
              <w:jc w:val="center"/>
              <w:rPr>
                <w:lang w:eastAsia="zh"/>
              </w:rPr>
            </w:pPr>
            <w:r>
              <w:t>用户在添加好友界面输入用户</w:t>
            </w:r>
            <w:r>
              <w:t>ID“99999999”</w:t>
            </w:r>
          </w:p>
        </w:tc>
      </w:tr>
      <w:tr w:rsidR="004A0890" w14:paraId="0D00A160" w14:textId="77777777">
        <w:trPr>
          <w:jc w:val="center"/>
        </w:trPr>
        <w:tc>
          <w:tcPr>
            <w:tcW w:w="1667"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41AEF308" w14:textId="77777777" w:rsidR="004A0890" w:rsidRDefault="001968CB">
            <w:pPr>
              <w:spacing w:before="120" w:after="120" w:line="288" w:lineRule="auto"/>
              <w:jc w:val="center"/>
              <w:rPr>
                <w:lang w:eastAsia="zh"/>
              </w:rPr>
            </w:pPr>
            <w:r>
              <w:t>预期交互输入、输出</w:t>
            </w:r>
            <w:r>
              <w:t>1</w:t>
            </w:r>
          </w:p>
        </w:tc>
        <w:tc>
          <w:tcPr>
            <w:tcW w:w="6598"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6FAE4E59" w14:textId="77777777" w:rsidR="004A0890" w:rsidRDefault="001968CB">
            <w:pPr>
              <w:spacing w:before="120" w:after="120" w:line="288" w:lineRule="auto"/>
              <w:jc w:val="center"/>
              <w:rPr>
                <w:lang w:eastAsia="zh"/>
              </w:rPr>
            </w:pPr>
            <w:r>
              <w:t>输出：提示</w:t>
            </w:r>
            <w:r>
              <w:t>“</w:t>
            </w:r>
            <w:r>
              <w:t>用户不存在</w:t>
            </w:r>
            <w:r>
              <w:t>”</w:t>
            </w:r>
          </w:p>
        </w:tc>
      </w:tr>
      <w:tr w:rsidR="004A0890" w14:paraId="3008C7FF" w14:textId="77777777">
        <w:trPr>
          <w:jc w:val="center"/>
        </w:trPr>
        <w:tc>
          <w:tcPr>
            <w:tcW w:w="1667"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6C3B88DC" w14:textId="77777777" w:rsidR="004A0890" w:rsidRDefault="001968CB">
            <w:pPr>
              <w:spacing w:before="120" w:after="120" w:line="288" w:lineRule="auto"/>
              <w:jc w:val="center"/>
              <w:rPr>
                <w:lang w:eastAsia="zh"/>
              </w:rPr>
            </w:pPr>
            <w:r>
              <w:t>最后预期输出</w:t>
            </w:r>
          </w:p>
        </w:tc>
        <w:tc>
          <w:tcPr>
            <w:tcW w:w="6598"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42FE4779" w14:textId="77777777" w:rsidR="004A0890" w:rsidRDefault="001968CB">
            <w:pPr>
              <w:spacing w:before="120" w:after="120" w:line="288" w:lineRule="auto"/>
              <w:jc w:val="center"/>
              <w:rPr>
                <w:lang w:eastAsia="zh"/>
              </w:rPr>
            </w:pPr>
            <w:r>
              <w:t>添加好友失败</w:t>
            </w:r>
          </w:p>
        </w:tc>
      </w:tr>
    </w:tbl>
    <w:p w14:paraId="5BED4FB6" w14:textId="77777777" w:rsidR="004A0890" w:rsidRDefault="004A0890"/>
    <w:p w14:paraId="3A17DD4C" w14:textId="77777777" w:rsidR="004A0890" w:rsidRDefault="004A0890"/>
    <w:tbl>
      <w:tblPr>
        <w:tblW w:w="8370" w:type="dxa"/>
        <w:jc w:val="center"/>
        <w:shd w:val="clear" w:color="auto" w:fill="141414"/>
        <w:tblLayout w:type="fixed"/>
        <w:tblCellMar>
          <w:top w:w="15" w:type="dxa"/>
          <w:left w:w="15" w:type="dxa"/>
          <w:bottom w:w="15" w:type="dxa"/>
          <w:right w:w="15" w:type="dxa"/>
        </w:tblCellMar>
        <w:tblLook w:val="04A0" w:firstRow="1" w:lastRow="0" w:firstColumn="1" w:lastColumn="0" w:noHBand="0" w:noVBand="1"/>
      </w:tblPr>
      <w:tblGrid>
        <w:gridCol w:w="1713"/>
        <w:gridCol w:w="6657"/>
      </w:tblGrid>
      <w:tr w:rsidR="004A0890" w14:paraId="3885FE5E" w14:textId="77777777">
        <w:trPr>
          <w:tblHeader/>
          <w:jc w:val="center"/>
        </w:trPr>
        <w:tc>
          <w:tcPr>
            <w:tcW w:w="1713"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409180D4" w14:textId="77777777" w:rsidR="004A0890" w:rsidRDefault="001968CB">
            <w:pPr>
              <w:spacing w:before="120" w:after="120" w:line="288" w:lineRule="auto"/>
              <w:jc w:val="center"/>
            </w:pPr>
            <w:r>
              <w:t>用例编号</w:t>
            </w:r>
          </w:p>
        </w:tc>
        <w:tc>
          <w:tcPr>
            <w:tcW w:w="6657"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29082526" w14:textId="77777777" w:rsidR="004A0890" w:rsidRDefault="001968CB">
            <w:pPr>
              <w:spacing w:before="120" w:after="120" w:line="288" w:lineRule="auto"/>
              <w:jc w:val="center"/>
            </w:pPr>
            <w:r>
              <w:t>Sys_Test_case_Social_005</w:t>
            </w:r>
          </w:p>
        </w:tc>
      </w:tr>
      <w:tr w:rsidR="004A0890" w14:paraId="6206477C" w14:textId="77777777">
        <w:trPr>
          <w:jc w:val="center"/>
        </w:trPr>
        <w:tc>
          <w:tcPr>
            <w:tcW w:w="1713"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077C34A4" w14:textId="77777777" w:rsidR="004A0890" w:rsidRDefault="001968CB">
            <w:pPr>
              <w:spacing w:before="120" w:after="120" w:line="288" w:lineRule="auto"/>
              <w:jc w:val="center"/>
            </w:pPr>
            <w:r>
              <w:t>测试覆盖的系统业务</w:t>
            </w:r>
          </w:p>
        </w:tc>
        <w:tc>
          <w:tcPr>
            <w:tcW w:w="6657"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42FC3EE9" w14:textId="77777777" w:rsidR="004A0890" w:rsidRDefault="001968CB">
            <w:pPr>
              <w:spacing w:before="120" w:after="120" w:line="288" w:lineRule="auto"/>
              <w:jc w:val="center"/>
            </w:pPr>
            <w:proofErr w:type="gramStart"/>
            <w:r>
              <w:t>在群聊中</w:t>
            </w:r>
            <w:proofErr w:type="gramEnd"/>
            <w:r>
              <w:t>发送信息</w:t>
            </w:r>
          </w:p>
        </w:tc>
      </w:tr>
      <w:tr w:rsidR="004A0890" w14:paraId="5AC507E9" w14:textId="77777777">
        <w:trPr>
          <w:jc w:val="center"/>
        </w:trPr>
        <w:tc>
          <w:tcPr>
            <w:tcW w:w="1713"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25F14DE5" w14:textId="77777777" w:rsidR="004A0890" w:rsidRDefault="001968CB">
            <w:pPr>
              <w:spacing w:before="120" w:after="120" w:line="288" w:lineRule="auto"/>
              <w:jc w:val="center"/>
            </w:pPr>
            <w:r>
              <w:t>用例设计方法</w:t>
            </w:r>
          </w:p>
        </w:tc>
        <w:tc>
          <w:tcPr>
            <w:tcW w:w="6657"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3546089C" w14:textId="77777777" w:rsidR="004A0890" w:rsidRDefault="001968CB">
            <w:pPr>
              <w:spacing w:before="120" w:after="120" w:line="288" w:lineRule="auto"/>
              <w:jc w:val="center"/>
            </w:pPr>
            <w:r>
              <w:t>场景法，需求规约导出法</w:t>
            </w:r>
          </w:p>
        </w:tc>
      </w:tr>
      <w:tr w:rsidR="004A0890" w14:paraId="2223082E" w14:textId="77777777">
        <w:trPr>
          <w:jc w:val="center"/>
        </w:trPr>
        <w:tc>
          <w:tcPr>
            <w:tcW w:w="1713"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53CD5B2C" w14:textId="77777777" w:rsidR="004A0890" w:rsidRDefault="001968CB">
            <w:pPr>
              <w:spacing w:before="120" w:after="120" w:line="288" w:lineRule="auto"/>
              <w:jc w:val="center"/>
            </w:pPr>
            <w:r>
              <w:t>前置条件</w:t>
            </w:r>
          </w:p>
        </w:tc>
        <w:tc>
          <w:tcPr>
            <w:tcW w:w="6657"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082F858C" w14:textId="77777777" w:rsidR="004A0890" w:rsidRDefault="001968CB">
            <w:pPr>
              <w:spacing w:before="120" w:after="120" w:line="288" w:lineRule="auto"/>
              <w:jc w:val="center"/>
            </w:pPr>
            <w:r>
              <w:t>用户已</w:t>
            </w:r>
            <w:proofErr w:type="gramStart"/>
            <w:r>
              <w:t>加入群聊</w:t>
            </w:r>
            <w:proofErr w:type="gramEnd"/>
          </w:p>
        </w:tc>
      </w:tr>
      <w:tr w:rsidR="004A0890" w14:paraId="7D70547E" w14:textId="77777777">
        <w:trPr>
          <w:jc w:val="center"/>
        </w:trPr>
        <w:tc>
          <w:tcPr>
            <w:tcW w:w="8370" w:type="dxa"/>
            <w:gridSpan w:val="2"/>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tcPr>
          <w:p w14:paraId="34FD88A8" w14:textId="77777777" w:rsidR="004A0890" w:rsidRDefault="001968CB">
            <w:pPr>
              <w:spacing w:before="120" w:after="120" w:line="288" w:lineRule="auto"/>
              <w:jc w:val="center"/>
            </w:pPr>
            <w:r>
              <w:rPr>
                <w:rFonts w:hint="eastAsia"/>
              </w:rPr>
              <w:t>输入</w:t>
            </w:r>
          </w:p>
        </w:tc>
      </w:tr>
      <w:tr w:rsidR="004A0890" w14:paraId="6CE21652" w14:textId="77777777">
        <w:trPr>
          <w:jc w:val="center"/>
        </w:trPr>
        <w:tc>
          <w:tcPr>
            <w:tcW w:w="1713"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59666034" w14:textId="77777777" w:rsidR="004A0890" w:rsidRDefault="001968CB">
            <w:pPr>
              <w:spacing w:before="120" w:after="120" w:line="288" w:lineRule="auto"/>
              <w:jc w:val="center"/>
            </w:pPr>
            <w:r>
              <w:t>初始输入</w:t>
            </w:r>
          </w:p>
        </w:tc>
        <w:tc>
          <w:tcPr>
            <w:tcW w:w="6657"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4785A39A" w14:textId="77777777" w:rsidR="004A0890" w:rsidRDefault="001968CB">
            <w:pPr>
              <w:spacing w:before="120" w:after="120" w:line="288" w:lineRule="auto"/>
              <w:jc w:val="center"/>
            </w:pPr>
            <w:r>
              <w:t>用户</w:t>
            </w:r>
            <w:proofErr w:type="gramStart"/>
            <w:r>
              <w:t>在群聊界面</w:t>
            </w:r>
            <w:proofErr w:type="gramEnd"/>
            <w:r>
              <w:t>输入消息内容并发送</w:t>
            </w:r>
          </w:p>
        </w:tc>
      </w:tr>
      <w:tr w:rsidR="004A0890" w14:paraId="647A6443" w14:textId="77777777">
        <w:trPr>
          <w:jc w:val="center"/>
        </w:trPr>
        <w:tc>
          <w:tcPr>
            <w:tcW w:w="1713"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387F3DA7" w14:textId="77777777" w:rsidR="004A0890" w:rsidRDefault="001968CB">
            <w:pPr>
              <w:spacing w:before="120" w:after="120" w:line="288" w:lineRule="auto"/>
              <w:jc w:val="center"/>
            </w:pPr>
            <w:r>
              <w:t>预期交互输</w:t>
            </w:r>
            <w:r>
              <w:lastRenderedPageBreak/>
              <w:t>入、输出</w:t>
            </w:r>
            <w:r>
              <w:t>1</w:t>
            </w:r>
          </w:p>
        </w:tc>
        <w:tc>
          <w:tcPr>
            <w:tcW w:w="6657"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046CFEDF" w14:textId="77777777" w:rsidR="004A0890" w:rsidRDefault="001968CB">
            <w:pPr>
              <w:spacing w:before="120" w:after="120" w:line="288" w:lineRule="auto"/>
              <w:jc w:val="center"/>
            </w:pPr>
            <w:r>
              <w:lastRenderedPageBreak/>
              <w:t>输出：消息显示</w:t>
            </w:r>
            <w:proofErr w:type="gramStart"/>
            <w:r>
              <w:t>在群聊窗口</w:t>
            </w:r>
            <w:proofErr w:type="gramEnd"/>
            <w:r>
              <w:t>，其他成员可见</w:t>
            </w:r>
          </w:p>
        </w:tc>
      </w:tr>
      <w:tr w:rsidR="004A0890" w14:paraId="358D7E59" w14:textId="77777777">
        <w:trPr>
          <w:jc w:val="center"/>
        </w:trPr>
        <w:tc>
          <w:tcPr>
            <w:tcW w:w="8370" w:type="dxa"/>
            <w:gridSpan w:val="2"/>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46654178" w14:textId="77777777" w:rsidR="004A0890" w:rsidRDefault="001968CB">
            <w:pPr>
              <w:spacing w:before="120" w:after="120" w:line="288" w:lineRule="auto"/>
              <w:jc w:val="center"/>
            </w:pPr>
            <w:r>
              <w:t>最后预期输出</w:t>
            </w:r>
          </w:p>
        </w:tc>
      </w:tr>
      <w:tr w:rsidR="004A0890" w14:paraId="58EC1DA4" w14:textId="77777777">
        <w:trPr>
          <w:jc w:val="center"/>
        </w:trPr>
        <w:tc>
          <w:tcPr>
            <w:tcW w:w="8370" w:type="dxa"/>
            <w:gridSpan w:val="2"/>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1034E970" w14:textId="77777777" w:rsidR="004A0890" w:rsidRDefault="001968CB">
            <w:pPr>
              <w:spacing w:before="120" w:after="120" w:line="288" w:lineRule="auto"/>
              <w:jc w:val="center"/>
            </w:pPr>
            <w:r>
              <w:t>消息实时同步，</w:t>
            </w:r>
            <w:proofErr w:type="gramStart"/>
            <w:r>
              <w:t>群聊正常</w:t>
            </w:r>
            <w:proofErr w:type="gramEnd"/>
            <w:r>
              <w:t>互动</w:t>
            </w:r>
          </w:p>
        </w:tc>
      </w:tr>
    </w:tbl>
    <w:p w14:paraId="753A0001" w14:textId="77777777" w:rsidR="004A0890" w:rsidRDefault="004A0890"/>
    <w:tbl>
      <w:tblPr>
        <w:tblW w:w="8370" w:type="dxa"/>
        <w:jc w:val="center"/>
        <w:shd w:val="clear" w:color="auto" w:fill="141414"/>
        <w:tblLayout w:type="fixed"/>
        <w:tblCellMar>
          <w:top w:w="15" w:type="dxa"/>
          <w:left w:w="15" w:type="dxa"/>
          <w:bottom w:w="15" w:type="dxa"/>
          <w:right w:w="15" w:type="dxa"/>
        </w:tblCellMar>
        <w:tblLook w:val="04A0" w:firstRow="1" w:lastRow="0" w:firstColumn="1" w:lastColumn="0" w:noHBand="0" w:noVBand="1"/>
      </w:tblPr>
      <w:tblGrid>
        <w:gridCol w:w="1713"/>
        <w:gridCol w:w="6657"/>
      </w:tblGrid>
      <w:tr w:rsidR="004A0890" w14:paraId="2D317D63" w14:textId="77777777">
        <w:trPr>
          <w:jc w:val="center"/>
        </w:trPr>
        <w:tc>
          <w:tcPr>
            <w:tcW w:w="1713"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4D1F27FD" w14:textId="77777777" w:rsidR="004A0890" w:rsidRDefault="001968CB">
            <w:pPr>
              <w:spacing w:before="120" w:after="120" w:line="288" w:lineRule="auto"/>
              <w:jc w:val="center"/>
            </w:pPr>
            <w:r>
              <w:t>用例编号</w:t>
            </w:r>
          </w:p>
        </w:tc>
        <w:tc>
          <w:tcPr>
            <w:tcW w:w="6657"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3F4DF80A" w14:textId="77777777" w:rsidR="004A0890" w:rsidRDefault="001968CB">
            <w:pPr>
              <w:spacing w:before="120" w:after="120" w:line="288" w:lineRule="auto"/>
              <w:jc w:val="center"/>
              <w:rPr>
                <w:lang w:eastAsia="zh"/>
              </w:rPr>
            </w:pPr>
            <w:r>
              <w:t>Sys_Test_case_Social_00</w:t>
            </w:r>
            <w:r>
              <w:rPr>
                <w:rFonts w:hint="eastAsia"/>
                <w:lang w:eastAsia="zh"/>
              </w:rPr>
              <w:t>6</w:t>
            </w:r>
          </w:p>
        </w:tc>
      </w:tr>
      <w:tr w:rsidR="004A0890" w14:paraId="17EBCB35" w14:textId="77777777">
        <w:trPr>
          <w:jc w:val="center"/>
        </w:trPr>
        <w:tc>
          <w:tcPr>
            <w:tcW w:w="1713"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5EA40C11" w14:textId="77777777" w:rsidR="004A0890" w:rsidRDefault="001968CB">
            <w:pPr>
              <w:spacing w:before="120" w:after="120" w:line="288" w:lineRule="auto"/>
              <w:jc w:val="center"/>
            </w:pPr>
            <w:r>
              <w:t>测试覆盖的系统业务</w:t>
            </w:r>
          </w:p>
        </w:tc>
        <w:tc>
          <w:tcPr>
            <w:tcW w:w="6657"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566FBE7E" w14:textId="77777777" w:rsidR="004A0890" w:rsidRDefault="001968CB">
            <w:pPr>
              <w:spacing w:before="120" w:after="120" w:line="288" w:lineRule="auto"/>
              <w:jc w:val="center"/>
              <w:rPr>
                <w:lang w:eastAsia="zh"/>
              </w:rPr>
            </w:pPr>
            <w:r>
              <w:rPr>
                <w:rFonts w:hint="eastAsia"/>
                <w:lang w:eastAsia="zh"/>
              </w:rPr>
              <w:t>创建群聊</w:t>
            </w:r>
          </w:p>
        </w:tc>
      </w:tr>
      <w:tr w:rsidR="004A0890" w14:paraId="1399C5A0" w14:textId="77777777">
        <w:trPr>
          <w:jc w:val="center"/>
        </w:trPr>
        <w:tc>
          <w:tcPr>
            <w:tcW w:w="1713"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4BDF6527" w14:textId="77777777" w:rsidR="004A0890" w:rsidRDefault="001968CB">
            <w:pPr>
              <w:spacing w:before="120" w:after="120" w:line="288" w:lineRule="auto"/>
              <w:jc w:val="center"/>
            </w:pPr>
            <w:r>
              <w:t>用例设计方法</w:t>
            </w:r>
          </w:p>
        </w:tc>
        <w:tc>
          <w:tcPr>
            <w:tcW w:w="6657"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54386C26" w14:textId="77777777" w:rsidR="004A0890" w:rsidRDefault="001968CB">
            <w:pPr>
              <w:spacing w:before="120" w:after="120" w:line="288" w:lineRule="auto"/>
              <w:jc w:val="center"/>
            </w:pPr>
            <w:r>
              <w:t>场景法，需求规约导出法</w:t>
            </w:r>
          </w:p>
        </w:tc>
      </w:tr>
      <w:tr w:rsidR="004A0890" w14:paraId="4C199459" w14:textId="77777777">
        <w:trPr>
          <w:jc w:val="center"/>
        </w:trPr>
        <w:tc>
          <w:tcPr>
            <w:tcW w:w="1713"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0D3F3A1C" w14:textId="77777777" w:rsidR="004A0890" w:rsidRDefault="001968CB">
            <w:pPr>
              <w:spacing w:before="120" w:after="120" w:line="288" w:lineRule="auto"/>
              <w:jc w:val="center"/>
            </w:pPr>
            <w:r>
              <w:t>前置条件</w:t>
            </w:r>
          </w:p>
        </w:tc>
        <w:tc>
          <w:tcPr>
            <w:tcW w:w="6657"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4DA4F360" w14:textId="77777777" w:rsidR="004A0890" w:rsidRDefault="001968CB">
            <w:pPr>
              <w:spacing w:before="120" w:after="120" w:line="288" w:lineRule="auto"/>
              <w:jc w:val="center"/>
              <w:rPr>
                <w:lang w:eastAsia="zh"/>
              </w:rPr>
            </w:pPr>
            <w:r>
              <w:rPr>
                <w:rFonts w:hint="eastAsia"/>
                <w:lang w:eastAsia="zh"/>
              </w:rPr>
              <w:t>创建者和被拉入群聊的用户是好友关系</w:t>
            </w:r>
          </w:p>
        </w:tc>
      </w:tr>
      <w:tr w:rsidR="004A0890" w14:paraId="65B3E648" w14:textId="77777777">
        <w:trPr>
          <w:jc w:val="center"/>
        </w:trPr>
        <w:tc>
          <w:tcPr>
            <w:tcW w:w="8370" w:type="dxa"/>
            <w:gridSpan w:val="2"/>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tcPr>
          <w:p w14:paraId="0C5CF872" w14:textId="77777777" w:rsidR="004A0890" w:rsidRDefault="001968CB">
            <w:pPr>
              <w:spacing w:before="120" w:after="120" w:line="288" w:lineRule="auto"/>
              <w:jc w:val="center"/>
            </w:pPr>
            <w:r>
              <w:rPr>
                <w:rFonts w:hint="eastAsia"/>
              </w:rPr>
              <w:t>输入</w:t>
            </w:r>
          </w:p>
        </w:tc>
      </w:tr>
      <w:tr w:rsidR="004A0890" w14:paraId="53C54EA7" w14:textId="77777777">
        <w:trPr>
          <w:jc w:val="center"/>
        </w:trPr>
        <w:tc>
          <w:tcPr>
            <w:tcW w:w="1713"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41965330" w14:textId="77777777" w:rsidR="004A0890" w:rsidRDefault="001968CB">
            <w:pPr>
              <w:spacing w:before="120" w:after="120" w:line="288" w:lineRule="auto"/>
              <w:jc w:val="center"/>
            </w:pPr>
            <w:r>
              <w:t>初始输入</w:t>
            </w:r>
          </w:p>
        </w:tc>
        <w:tc>
          <w:tcPr>
            <w:tcW w:w="6657"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3F023C05" w14:textId="77777777" w:rsidR="004A0890" w:rsidRDefault="001968CB">
            <w:pPr>
              <w:spacing w:before="120" w:after="120" w:line="288" w:lineRule="auto"/>
              <w:jc w:val="center"/>
              <w:rPr>
                <w:lang w:eastAsia="zh"/>
              </w:rPr>
            </w:pPr>
            <w:r>
              <w:t>用户</w:t>
            </w:r>
            <w:proofErr w:type="gramStart"/>
            <w:r>
              <w:rPr>
                <w:rFonts w:hint="eastAsia"/>
                <w:lang w:eastAsia="zh"/>
              </w:rPr>
              <w:t>进入群聊界面</w:t>
            </w:r>
            <w:proofErr w:type="gramEnd"/>
          </w:p>
        </w:tc>
      </w:tr>
      <w:tr w:rsidR="004A0890" w14:paraId="46809E93" w14:textId="77777777">
        <w:trPr>
          <w:jc w:val="center"/>
        </w:trPr>
        <w:tc>
          <w:tcPr>
            <w:tcW w:w="1713"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53673768" w14:textId="77777777" w:rsidR="004A0890" w:rsidRDefault="001968CB">
            <w:pPr>
              <w:spacing w:before="120" w:after="120" w:line="288" w:lineRule="auto"/>
              <w:jc w:val="center"/>
            </w:pPr>
            <w:r>
              <w:t>预期交互输入、输出</w:t>
            </w:r>
            <w:r>
              <w:t>1</w:t>
            </w:r>
          </w:p>
        </w:tc>
        <w:tc>
          <w:tcPr>
            <w:tcW w:w="6657"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39C56959" w14:textId="77777777" w:rsidR="004A0890" w:rsidRDefault="001968CB">
            <w:pPr>
              <w:spacing w:before="120" w:after="120" w:line="288" w:lineRule="auto"/>
              <w:jc w:val="center"/>
              <w:rPr>
                <w:lang w:eastAsia="zh"/>
              </w:rPr>
            </w:pPr>
            <w:r>
              <w:rPr>
                <w:rFonts w:hint="eastAsia"/>
                <w:lang w:eastAsia="zh"/>
              </w:rPr>
              <w:t>输入：用户点击创建群聊，选择要拉入群的好友，输入群聊名称和信息，点击创建</w:t>
            </w:r>
          </w:p>
          <w:p w14:paraId="656749A1" w14:textId="77777777" w:rsidR="004A0890" w:rsidRDefault="001968CB">
            <w:pPr>
              <w:spacing w:before="120" w:after="120" w:line="288" w:lineRule="auto"/>
              <w:jc w:val="center"/>
              <w:rPr>
                <w:lang w:eastAsia="zh"/>
              </w:rPr>
            </w:pPr>
            <w:r>
              <w:t>输出：</w:t>
            </w:r>
            <w:r>
              <w:rPr>
                <w:rFonts w:hint="eastAsia"/>
                <w:lang w:eastAsia="zh"/>
              </w:rPr>
              <w:t>相关人员被拉入群聊中</w:t>
            </w:r>
          </w:p>
        </w:tc>
      </w:tr>
      <w:tr w:rsidR="004A0890" w14:paraId="5318063C" w14:textId="77777777">
        <w:trPr>
          <w:jc w:val="center"/>
        </w:trPr>
        <w:tc>
          <w:tcPr>
            <w:tcW w:w="8370" w:type="dxa"/>
            <w:gridSpan w:val="2"/>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4F503542" w14:textId="77777777" w:rsidR="004A0890" w:rsidRDefault="001968CB">
            <w:pPr>
              <w:spacing w:before="120" w:after="120" w:line="288" w:lineRule="auto"/>
              <w:jc w:val="center"/>
            </w:pPr>
            <w:r>
              <w:t>最后预期输出</w:t>
            </w:r>
          </w:p>
        </w:tc>
      </w:tr>
      <w:tr w:rsidR="004A0890" w14:paraId="22F5DF26" w14:textId="77777777">
        <w:trPr>
          <w:jc w:val="center"/>
        </w:trPr>
        <w:tc>
          <w:tcPr>
            <w:tcW w:w="8370" w:type="dxa"/>
            <w:gridSpan w:val="2"/>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5BB3FCCB" w14:textId="77777777" w:rsidR="004A0890" w:rsidRDefault="001968CB">
            <w:pPr>
              <w:spacing w:before="120" w:after="120" w:line="288" w:lineRule="auto"/>
              <w:jc w:val="center"/>
              <w:rPr>
                <w:lang w:eastAsia="zh"/>
              </w:rPr>
            </w:pPr>
            <w:r>
              <w:rPr>
                <w:rFonts w:hint="eastAsia"/>
                <w:lang w:eastAsia="zh"/>
              </w:rPr>
              <w:t>所有选中用户都加入该群聊</w:t>
            </w:r>
          </w:p>
        </w:tc>
      </w:tr>
    </w:tbl>
    <w:p w14:paraId="4D7E81C1" w14:textId="77777777" w:rsidR="004A0890" w:rsidRDefault="004A0890"/>
    <w:p w14:paraId="0944B7DC" w14:textId="77777777" w:rsidR="004A0890" w:rsidRDefault="004A0890"/>
    <w:tbl>
      <w:tblPr>
        <w:tblW w:w="0" w:type="auto"/>
        <w:jc w:val="center"/>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545"/>
        <w:gridCol w:w="6840"/>
      </w:tblGrid>
      <w:tr w:rsidR="004A0890" w14:paraId="7B1A72EF" w14:textId="77777777">
        <w:trPr>
          <w:jc w:val="center"/>
        </w:trPr>
        <w:tc>
          <w:tcPr>
            <w:tcW w:w="154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2C4E383B" w14:textId="77777777" w:rsidR="004A0890" w:rsidRDefault="001968CB">
            <w:pPr>
              <w:spacing w:before="120" w:after="120" w:line="288" w:lineRule="auto"/>
              <w:jc w:val="center"/>
            </w:pPr>
            <w:r>
              <w:rPr>
                <w:rFonts w:hint="eastAsia"/>
              </w:rPr>
              <w:t>用例编号</w:t>
            </w:r>
          </w:p>
        </w:tc>
        <w:tc>
          <w:tcPr>
            <w:tcW w:w="684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4FD009F2" w14:textId="77777777" w:rsidR="004A0890" w:rsidRDefault="001968CB">
            <w:pPr>
              <w:spacing w:before="120" w:after="120" w:line="288" w:lineRule="auto"/>
              <w:jc w:val="center"/>
            </w:pPr>
            <w:r>
              <w:rPr>
                <w:rFonts w:hint="eastAsia"/>
              </w:rPr>
              <w:t xml:space="preserve"> Sys_Test_case_Group_001</w:t>
            </w:r>
          </w:p>
        </w:tc>
      </w:tr>
      <w:tr w:rsidR="004A0890" w14:paraId="14545CE9" w14:textId="77777777">
        <w:trPr>
          <w:jc w:val="center"/>
        </w:trPr>
        <w:tc>
          <w:tcPr>
            <w:tcW w:w="154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40B83BDA" w14:textId="77777777" w:rsidR="004A0890" w:rsidRDefault="001968CB">
            <w:pPr>
              <w:spacing w:before="120" w:after="120" w:line="288" w:lineRule="auto"/>
              <w:jc w:val="center"/>
            </w:pPr>
            <w:r>
              <w:rPr>
                <w:rFonts w:hint="eastAsia"/>
              </w:rPr>
              <w:t>测试覆盖的系统业务</w:t>
            </w:r>
          </w:p>
        </w:tc>
        <w:tc>
          <w:tcPr>
            <w:tcW w:w="684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76DCEBF0" w14:textId="77777777" w:rsidR="004A0890" w:rsidRDefault="001968CB">
            <w:pPr>
              <w:spacing w:before="120" w:after="120" w:line="288" w:lineRule="auto"/>
              <w:jc w:val="center"/>
            </w:pPr>
            <w:r>
              <w:rPr>
                <w:rFonts w:hint="eastAsia"/>
                <w:lang w:eastAsia="zh"/>
              </w:rPr>
              <w:t>创建</w:t>
            </w:r>
            <w:r>
              <w:rPr>
                <w:rFonts w:hint="eastAsia"/>
              </w:rPr>
              <w:t>运动团体</w:t>
            </w:r>
          </w:p>
        </w:tc>
      </w:tr>
      <w:tr w:rsidR="004A0890" w14:paraId="7F3920F9" w14:textId="77777777">
        <w:trPr>
          <w:jc w:val="center"/>
        </w:trPr>
        <w:tc>
          <w:tcPr>
            <w:tcW w:w="154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037D20E7" w14:textId="77777777" w:rsidR="004A0890" w:rsidRDefault="001968CB">
            <w:pPr>
              <w:spacing w:before="120" w:after="120" w:line="288" w:lineRule="auto"/>
              <w:jc w:val="center"/>
            </w:pPr>
            <w:r>
              <w:rPr>
                <w:rFonts w:hint="eastAsia"/>
              </w:rPr>
              <w:lastRenderedPageBreak/>
              <w:t>用例设计方法</w:t>
            </w:r>
          </w:p>
        </w:tc>
        <w:tc>
          <w:tcPr>
            <w:tcW w:w="684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7263F19E" w14:textId="77777777" w:rsidR="004A0890" w:rsidRDefault="001968CB">
            <w:pPr>
              <w:spacing w:before="120" w:after="120" w:line="288" w:lineRule="auto"/>
              <w:jc w:val="center"/>
            </w:pPr>
            <w:r>
              <w:rPr>
                <w:rFonts w:hint="eastAsia"/>
              </w:rPr>
              <w:t>场景法</w:t>
            </w:r>
          </w:p>
        </w:tc>
      </w:tr>
      <w:tr w:rsidR="004A0890" w14:paraId="1357D507" w14:textId="77777777">
        <w:trPr>
          <w:jc w:val="center"/>
        </w:trPr>
        <w:tc>
          <w:tcPr>
            <w:tcW w:w="154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4DB2E3EC" w14:textId="77777777" w:rsidR="004A0890" w:rsidRDefault="001968CB">
            <w:pPr>
              <w:spacing w:before="120" w:after="120" w:line="288" w:lineRule="auto"/>
              <w:jc w:val="center"/>
            </w:pPr>
            <w:r>
              <w:rPr>
                <w:rFonts w:hint="eastAsia"/>
              </w:rPr>
              <w:t>前置条件</w:t>
            </w:r>
          </w:p>
        </w:tc>
        <w:tc>
          <w:tcPr>
            <w:tcW w:w="684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2DEAB20" w14:textId="77777777" w:rsidR="004A0890" w:rsidRDefault="001968CB">
            <w:pPr>
              <w:spacing w:before="120" w:after="120" w:line="288" w:lineRule="auto"/>
              <w:jc w:val="center"/>
              <w:rPr>
                <w:lang w:eastAsia="zh"/>
              </w:rPr>
            </w:pPr>
            <w:r>
              <w:rPr>
                <w:rFonts w:hint="eastAsia"/>
                <w:lang w:eastAsia="zh"/>
              </w:rPr>
              <w:t>无</w:t>
            </w:r>
          </w:p>
        </w:tc>
      </w:tr>
      <w:tr w:rsidR="004A0890" w14:paraId="6C5C1324" w14:textId="77777777">
        <w:trPr>
          <w:jc w:val="center"/>
        </w:trPr>
        <w:tc>
          <w:tcPr>
            <w:tcW w:w="8385"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2B941E53" w14:textId="77777777" w:rsidR="004A0890" w:rsidRDefault="001968CB">
            <w:pPr>
              <w:spacing w:before="120" w:after="120" w:line="288" w:lineRule="auto"/>
              <w:jc w:val="center"/>
            </w:pPr>
            <w:r>
              <w:rPr>
                <w:rFonts w:hint="eastAsia"/>
              </w:rPr>
              <w:t>输入</w:t>
            </w:r>
          </w:p>
        </w:tc>
      </w:tr>
      <w:tr w:rsidR="004A0890" w14:paraId="7A10DD5D" w14:textId="77777777">
        <w:trPr>
          <w:trHeight w:val="634"/>
          <w:jc w:val="center"/>
        </w:trPr>
        <w:tc>
          <w:tcPr>
            <w:tcW w:w="154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235746BD" w14:textId="77777777" w:rsidR="004A0890" w:rsidRDefault="001968CB">
            <w:pPr>
              <w:spacing w:before="120" w:after="120" w:line="288" w:lineRule="auto"/>
              <w:jc w:val="center"/>
            </w:pPr>
            <w:r>
              <w:rPr>
                <w:rFonts w:hint="eastAsia"/>
              </w:rPr>
              <w:t>初始输入</w:t>
            </w:r>
          </w:p>
        </w:tc>
        <w:tc>
          <w:tcPr>
            <w:tcW w:w="684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6418179" w14:textId="77777777" w:rsidR="004A0890" w:rsidRDefault="001968CB">
            <w:pPr>
              <w:spacing w:before="120" w:after="120" w:line="288" w:lineRule="auto"/>
              <w:jc w:val="center"/>
              <w:rPr>
                <w:lang w:eastAsia="zh"/>
              </w:rPr>
            </w:pPr>
            <w:r>
              <w:rPr>
                <w:rFonts w:hint="eastAsia"/>
                <w:lang w:eastAsia="zh"/>
              </w:rPr>
              <w:t>登录账号并进入创建团体界面</w:t>
            </w:r>
          </w:p>
        </w:tc>
      </w:tr>
      <w:tr w:rsidR="004A0890" w14:paraId="316BFC84" w14:textId="77777777">
        <w:trPr>
          <w:trHeight w:val="634"/>
          <w:jc w:val="center"/>
        </w:trPr>
        <w:tc>
          <w:tcPr>
            <w:tcW w:w="154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740933E4" w14:textId="77777777" w:rsidR="004A0890" w:rsidRDefault="001968CB">
            <w:pPr>
              <w:spacing w:before="120" w:after="120" w:line="288" w:lineRule="auto"/>
              <w:jc w:val="center"/>
            </w:pPr>
            <w:r>
              <w:rPr>
                <w:rFonts w:hint="eastAsia"/>
              </w:rPr>
              <w:t>预期交互输入、输出</w:t>
            </w:r>
            <w:r>
              <w:rPr>
                <w:rFonts w:hint="eastAsia"/>
              </w:rPr>
              <w:t>1</w:t>
            </w:r>
          </w:p>
        </w:tc>
        <w:tc>
          <w:tcPr>
            <w:tcW w:w="684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20189C74" w14:textId="77777777" w:rsidR="004A0890" w:rsidRDefault="001968CB">
            <w:pPr>
              <w:spacing w:before="120" w:after="120" w:line="288" w:lineRule="auto"/>
              <w:jc w:val="center"/>
              <w:rPr>
                <w:lang w:eastAsia="zh"/>
              </w:rPr>
            </w:pPr>
            <w:r>
              <w:rPr>
                <w:rFonts w:hint="eastAsia"/>
              </w:rPr>
              <w:t>输入：</w:t>
            </w:r>
            <w:r>
              <w:rPr>
                <w:rFonts w:hint="eastAsia"/>
                <w:lang w:eastAsia="zh"/>
              </w:rPr>
              <w:t>输入团体名称“羽毛球团”，团体描述“羽毛球爱好者”，点击“邀请好友”</w:t>
            </w:r>
          </w:p>
          <w:p w14:paraId="6B36D3E6" w14:textId="77777777" w:rsidR="004A0890" w:rsidRDefault="001968CB">
            <w:pPr>
              <w:spacing w:before="120" w:after="120" w:line="288" w:lineRule="auto"/>
              <w:jc w:val="center"/>
              <w:rPr>
                <w:lang w:eastAsia="zh"/>
              </w:rPr>
            </w:pPr>
            <w:r>
              <w:rPr>
                <w:rFonts w:hint="eastAsia"/>
              </w:rPr>
              <w:t>输出：</w:t>
            </w:r>
            <w:r>
              <w:rPr>
                <w:rFonts w:hint="eastAsia"/>
                <w:lang w:eastAsia="zh"/>
              </w:rPr>
              <w:t>弹出“邀请用户”选择页</w:t>
            </w:r>
          </w:p>
        </w:tc>
      </w:tr>
      <w:tr w:rsidR="004A0890" w14:paraId="14B1A1DC" w14:textId="77777777">
        <w:trPr>
          <w:trHeight w:val="634"/>
          <w:jc w:val="center"/>
        </w:trPr>
        <w:tc>
          <w:tcPr>
            <w:tcW w:w="154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16C32567" w14:textId="77777777" w:rsidR="004A0890" w:rsidRDefault="001968CB">
            <w:pPr>
              <w:spacing w:before="120" w:after="120" w:line="288" w:lineRule="auto"/>
              <w:jc w:val="center"/>
              <w:rPr>
                <w:lang w:eastAsia="zh"/>
              </w:rPr>
            </w:pPr>
            <w:r>
              <w:rPr>
                <w:rFonts w:hint="eastAsia"/>
              </w:rPr>
              <w:t>预期交互输入、输出</w:t>
            </w:r>
            <w:r>
              <w:rPr>
                <w:rFonts w:hint="eastAsia"/>
                <w:lang w:eastAsia="zh"/>
              </w:rPr>
              <w:t>2</w:t>
            </w:r>
          </w:p>
        </w:tc>
        <w:tc>
          <w:tcPr>
            <w:tcW w:w="684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577EA4E7" w14:textId="77777777" w:rsidR="004A0890" w:rsidRDefault="001968CB">
            <w:pPr>
              <w:spacing w:before="120" w:after="120" w:line="288" w:lineRule="auto"/>
              <w:jc w:val="center"/>
              <w:rPr>
                <w:lang w:eastAsia="zh"/>
              </w:rPr>
            </w:pPr>
            <w:r>
              <w:rPr>
                <w:rFonts w:hint="eastAsia"/>
              </w:rPr>
              <w:t>输入：</w:t>
            </w:r>
            <w:r>
              <w:rPr>
                <w:rFonts w:hint="eastAsia"/>
                <w:lang w:eastAsia="zh"/>
              </w:rPr>
              <w:t>选择要邀请的好友，点击确定</w:t>
            </w:r>
          </w:p>
          <w:p w14:paraId="30890C82" w14:textId="77777777" w:rsidR="004A0890" w:rsidRDefault="001968CB">
            <w:pPr>
              <w:spacing w:before="120" w:after="120" w:line="288" w:lineRule="auto"/>
              <w:jc w:val="center"/>
              <w:rPr>
                <w:lang w:eastAsia="zh"/>
              </w:rPr>
            </w:pPr>
            <w:r>
              <w:rPr>
                <w:rFonts w:hint="eastAsia"/>
              </w:rPr>
              <w:t>输出：</w:t>
            </w:r>
            <w:r>
              <w:rPr>
                <w:rFonts w:hint="eastAsia"/>
                <w:lang w:eastAsia="zh"/>
              </w:rPr>
              <w:t>待邀请团体成员增加</w:t>
            </w:r>
          </w:p>
        </w:tc>
      </w:tr>
      <w:tr w:rsidR="004A0890" w14:paraId="04BEAC6A" w14:textId="77777777">
        <w:trPr>
          <w:trHeight w:val="634"/>
          <w:jc w:val="center"/>
        </w:trPr>
        <w:tc>
          <w:tcPr>
            <w:tcW w:w="154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7D9B2519" w14:textId="77777777" w:rsidR="004A0890" w:rsidRDefault="001968CB">
            <w:pPr>
              <w:spacing w:before="120" w:after="120" w:line="288" w:lineRule="auto"/>
              <w:jc w:val="center"/>
              <w:rPr>
                <w:lang w:eastAsia="zh"/>
              </w:rPr>
            </w:pPr>
            <w:r>
              <w:rPr>
                <w:rFonts w:hint="eastAsia"/>
              </w:rPr>
              <w:t>预期交互输入、输出</w:t>
            </w:r>
            <w:r>
              <w:rPr>
                <w:rFonts w:hint="eastAsia"/>
                <w:lang w:eastAsia="zh"/>
              </w:rPr>
              <w:t>3</w:t>
            </w:r>
          </w:p>
        </w:tc>
        <w:tc>
          <w:tcPr>
            <w:tcW w:w="684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43EB286B" w14:textId="77777777" w:rsidR="004A0890" w:rsidRDefault="001968CB">
            <w:pPr>
              <w:spacing w:before="120" w:after="120" w:line="288" w:lineRule="auto"/>
              <w:jc w:val="center"/>
              <w:rPr>
                <w:lang w:eastAsia="zh"/>
              </w:rPr>
            </w:pPr>
            <w:r>
              <w:rPr>
                <w:rFonts w:hint="eastAsia"/>
              </w:rPr>
              <w:t>输入：</w:t>
            </w:r>
            <w:r>
              <w:rPr>
                <w:rFonts w:hint="eastAsia"/>
                <w:lang w:eastAsia="zh"/>
              </w:rPr>
              <w:t>点击“创建团体”</w:t>
            </w:r>
          </w:p>
          <w:p w14:paraId="2F7A5FEC" w14:textId="77777777" w:rsidR="004A0890" w:rsidRDefault="001968CB">
            <w:pPr>
              <w:spacing w:before="120" w:after="120" w:line="288" w:lineRule="auto"/>
              <w:jc w:val="center"/>
              <w:rPr>
                <w:lang w:eastAsia="zh"/>
              </w:rPr>
            </w:pPr>
            <w:r>
              <w:rPr>
                <w:rFonts w:hint="eastAsia"/>
              </w:rPr>
              <w:t>输出：</w:t>
            </w:r>
            <w:r>
              <w:rPr>
                <w:rFonts w:hint="eastAsia"/>
                <w:lang w:eastAsia="zh"/>
              </w:rPr>
              <w:t>团体创建成功</w:t>
            </w:r>
            <w:r>
              <w:rPr>
                <w:rFonts w:hint="eastAsia"/>
              </w:rPr>
              <w:t>；</w:t>
            </w:r>
          </w:p>
        </w:tc>
      </w:tr>
      <w:tr w:rsidR="004A0890" w14:paraId="080463F6" w14:textId="77777777">
        <w:trPr>
          <w:jc w:val="center"/>
        </w:trPr>
        <w:tc>
          <w:tcPr>
            <w:tcW w:w="8385"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21E92385" w14:textId="77777777" w:rsidR="004A0890" w:rsidRDefault="001968CB">
            <w:pPr>
              <w:spacing w:before="120" w:after="120" w:line="288" w:lineRule="auto"/>
              <w:jc w:val="center"/>
            </w:pPr>
            <w:r>
              <w:rPr>
                <w:rFonts w:hint="eastAsia"/>
              </w:rPr>
              <w:t>最后预期输出</w:t>
            </w:r>
          </w:p>
        </w:tc>
      </w:tr>
      <w:tr w:rsidR="004A0890" w14:paraId="3C3CC4F8" w14:textId="77777777">
        <w:trPr>
          <w:jc w:val="center"/>
        </w:trPr>
        <w:tc>
          <w:tcPr>
            <w:tcW w:w="8385"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2B7B8226" w14:textId="77777777" w:rsidR="004A0890" w:rsidRDefault="001968CB">
            <w:pPr>
              <w:spacing w:before="120" w:after="120" w:line="288" w:lineRule="auto"/>
              <w:jc w:val="center"/>
              <w:rPr>
                <w:lang w:eastAsia="zh"/>
              </w:rPr>
            </w:pPr>
            <w:r>
              <w:rPr>
                <w:rFonts w:hint="eastAsia"/>
              </w:rPr>
              <w:t>团体</w:t>
            </w:r>
            <w:r>
              <w:rPr>
                <w:rFonts w:hint="eastAsia"/>
                <w:lang w:eastAsia="zh"/>
              </w:rPr>
              <w:t>创建成功，已经向成员发送邀请</w:t>
            </w:r>
          </w:p>
        </w:tc>
      </w:tr>
    </w:tbl>
    <w:p w14:paraId="025D3DC8" w14:textId="77777777" w:rsidR="004A0890" w:rsidRDefault="004A0890"/>
    <w:p w14:paraId="4E17D368" w14:textId="77777777" w:rsidR="004A0890" w:rsidRDefault="004A0890"/>
    <w:tbl>
      <w:tblPr>
        <w:tblW w:w="0" w:type="auto"/>
        <w:jc w:val="center"/>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575"/>
        <w:gridCol w:w="6810"/>
      </w:tblGrid>
      <w:tr w:rsidR="004A0890" w14:paraId="75C438E6" w14:textId="77777777">
        <w:trPr>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03162E01" w14:textId="77777777" w:rsidR="004A0890" w:rsidRDefault="001968CB">
            <w:pPr>
              <w:spacing w:before="120" w:after="120" w:line="288" w:lineRule="auto"/>
              <w:jc w:val="center"/>
            </w:pPr>
            <w:r>
              <w:rPr>
                <w:rFonts w:hint="eastAsia"/>
              </w:rPr>
              <w:t>用例编号</w:t>
            </w:r>
          </w:p>
        </w:tc>
        <w:tc>
          <w:tcPr>
            <w:tcW w:w="681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04EF9217" w14:textId="77777777" w:rsidR="004A0890" w:rsidRDefault="001968CB">
            <w:pPr>
              <w:spacing w:before="120" w:after="120" w:line="288" w:lineRule="auto"/>
              <w:jc w:val="center"/>
              <w:rPr>
                <w:lang w:eastAsia="zh"/>
              </w:rPr>
            </w:pPr>
            <w:r>
              <w:rPr>
                <w:rFonts w:hint="eastAsia"/>
              </w:rPr>
              <w:t xml:space="preserve"> Sys_Test_case_Group_00</w:t>
            </w:r>
            <w:r>
              <w:rPr>
                <w:rFonts w:hint="eastAsia"/>
                <w:lang w:eastAsia="zh"/>
              </w:rPr>
              <w:t>2</w:t>
            </w:r>
          </w:p>
        </w:tc>
      </w:tr>
      <w:tr w:rsidR="004A0890" w14:paraId="10AE5649" w14:textId="77777777">
        <w:trPr>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03C7B766" w14:textId="77777777" w:rsidR="004A0890" w:rsidRDefault="001968CB">
            <w:pPr>
              <w:spacing w:before="120" w:after="120" w:line="288" w:lineRule="auto"/>
              <w:jc w:val="center"/>
            </w:pPr>
            <w:r>
              <w:rPr>
                <w:rFonts w:hint="eastAsia"/>
              </w:rPr>
              <w:t>测试覆盖的系统业务</w:t>
            </w:r>
          </w:p>
        </w:tc>
        <w:tc>
          <w:tcPr>
            <w:tcW w:w="681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1FD38552" w14:textId="77777777" w:rsidR="004A0890" w:rsidRDefault="001968CB">
            <w:pPr>
              <w:spacing w:before="120" w:after="120" w:line="288" w:lineRule="auto"/>
              <w:jc w:val="center"/>
              <w:rPr>
                <w:lang w:eastAsia="zh"/>
              </w:rPr>
            </w:pPr>
            <w:r>
              <w:rPr>
                <w:rFonts w:hint="eastAsia"/>
                <w:lang w:eastAsia="zh"/>
              </w:rPr>
              <w:t>团体邀请成员</w:t>
            </w:r>
          </w:p>
        </w:tc>
      </w:tr>
      <w:tr w:rsidR="004A0890" w14:paraId="69AB689F" w14:textId="77777777">
        <w:trPr>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0B30EA8A" w14:textId="77777777" w:rsidR="004A0890" w:rsidRDefault="001968CB">
            <w:pPr>
              <w:spacing w:before="120" w:after="120" w:line="288" w:lineRule="auto"/>
              <w:jc w:val="center"/>
            </w:pPr>
            <w:r>
              <w:rPr>
                <w:rFonts w:hint="eastAsia"/>
              </w:rPr>
              <w:t>用例设计方法</w:t>
            </w:r>
          </w:p>
        </w:tc>
        <w:tc>
          <w:tcPr>
            <w:tcW w:w="681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EA27690" w14:textId="77777777" w:rsidR="004A0890" w:rsidRDefault="001968CB">
            <w:pPr>
              <w:spacing w:before="120" w:after="120" w:line="288" w:lineRule="auto"/>
              <w:jc w:val="center"/>
            </w:pPr>
            <w:r>
              <w:rPr>
                <w:rFonts w:hint="eastAsia"/>
              </w:rPr>
              <w:t>场景法</w:t>
            </w:r>
          </w:p>
        </w:tc>
      </w:tr>
      <w:tr w:rsidR="004A0890" w14:paraId="25B6A775" w14:textId="77777777">
        <w:trPr>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FD994C5" w14:textId="77777777" w:rsidR="004A0890" w:rsidRDefault="001968CB">
            <w:pPr>
              <w:spacing w:before="120" w:after="120" w:line="288" w:lineRule="auto"/>
              <w:jc w:val="center"/>
            </w:pPr>
            <w:r>
              <w:rPr>
                <w:rFonts w:hint="eastAsia"/>
              </w:rPr>
              <w:t>前置条件</w:t>
            </w:r>
          </w:p>
        </w:tc>
        <w:tc>
          <w:tcPr>
            <w:tcW w:w="681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092D30D2" w14:textId="77777777" w:rsidR="004A0890" w:rsidRDefault="001968CB">
            <w:pPr>
              <w:spacing w:before="120" w:after="120" w:line="288" w:lineRule="auto"/>
              <w:jc w:val="center"/>
              <w:rPr>
                <w:lang w:eastAsia="zh"/>
              </w:rPr>
            </w:pPr>
            <w:r>
              <w:rPr>
                <w:rFonts w:hint="eastAsia"/>
                <w:lang w:eastAsia="zh"/>
              </w:rPr>
              <w:t>用户是管理员</w:t>
            </w:r>
          </w:p>
        </w:tc>
      </w:tr>
      <w:tr w:rsidR="004A0890" w14:paraId="015914B6" w14:textId="77777777">
        <w:trPr>
          <w:jc w:val="center"/>
        </w:trPr>
        <w:tc>
          <w:tcPr>
            <w:tcW w:w="8385"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B42EBB3" w14:textId="77777777" w:rsidR="004A0890" w:rsidRDefault="001968CB">
            <w:pPr>
              <w:spacing w:before="120" w:after="120" w:line="288" w:lineRule="auto"/>
              <w:jc w:val="center"/>
            </w:pPr>
            <w:r>
              <w:rPr>
                <w:rFonts w:hint="eastAsia"/>
              </w:rPr>
              <w:t>输入</w:t>
            </w:r>
          </w:p>
        </w:tc>
      </w:tr>
      <w:tr w:rsidR="004A0890" w14:paraId="119D5438" w14:textId="77777777">
        <w:trPr>
          <w:trHeight w:val="634"/>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517C4622" w14:textId="77777777" w:rsidR="004A0890" w:rsidRDefault="001968CB">
            <w:pPr>
              <w:spacing w:before="120" w:after="120" w:line="288" w:lineRule="auto"/>
              <w:jc w:val="center"/>
            </w:pPr>
            <w:r>
              <w:rPr>
                <w:rFonts w:hint="eastAsia"/>
              </w:rPr>
              <w:t>初始输入</w:t>
            </w:r>
          </w:p>
        </w:tc>
        <w:tc>
          <w:tcPr>
            <w:tcW w:w="681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279B7327" w14:textId="77777777" w:rsidR="004A0890" w:rsidRDefault="001968CB">
            <w:pPr>
              <w:spacing w:before="120" w:after="120" w:line="288" w:lineRule="auto"/>
              <w:jc w:val="center"/>
              <w:rPr>
                <w:lang w:eastAsia="zh"/>
              </w:rPr>
            </w:pPr>
            <w:r>
              <w:rPr>
                <w:rFonts w:hint="eastAsia"/>
                <w:lang w:eastAsia="zh"/>
              </w:rPr>
              <w:t>登录账号并进入团体列表</w:t>
            </w:r>
            <w:r>
              <w:rPr>
                <w:rFonts w:hint="eastAsia"/>
                <w:lang w:eastAsia="zh"/>
              </w:rPr>
              <w:t>/</w:t>
            </w:r>
            <w:r>
              <w:rPr>
                <w:rFonts w:hint="eastAsia"/>
                <w:lang w:eastAsia="zh"/>
              </w:rPr>
              <w:t>我的团体界面</w:t>
            </w:r>
          </w:p>
        </w:tc>
      </w:tr>
      <w:tr w:rsidR="004A0890" w14:paraId="7856D527" w14:textId="77777777">
        <w:trPr>
          <w:trHeight w:val="634"/>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5BB4B2E5" w14:textId="77777777" w:rsidR="004A0890" w:rsidRDefault="001968CB">
            <w:pPr>
              <w:spacing w:before="120" w:after="120" w:line="288" w:lineRule="auto"/>
              <w:jc w:val="center"/>
            </w:pPr>
            <w:r>
              <w:rPr>
                <w:rFonts w:hint="eastAsia"/>
              </w:rPr>
              <w:t>预期交互输入、输出</w:t>
            </w:r>
            <w:r>
              <w:rPr>
                <w:rFonts w:hint="eastAsia"/>
              </w:rPr>
              <w:t>1</w:t>
            </w:r>
          </w:p>
        </w:tc>
        <w:tc>
          <w:tcPr>
            <w:tcW w:w="681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3E3FF121" w14:textId="77777777" w:rsidR="004A0890" w:rsidRDefault="001968CB">
            <w:pPr>
              <w:spacing w:before="120" w:after="120" w:line="288" w:lineRule="auto"/>
              <w:jc w:val="center"/>
              <w:rPr>
                <w:lang w:eastAsia="zh"/>
              </w:rPr>
            </w:pPr>
            <w:r>
              <w:rPr>
                <w:rFonts w:hint="eastAsia"/>
              </w:rPr>
              <w:t>输入：</w:t>
            </w:r>
            <w:r>
              <w:rPr>
                <w:rFonts w:hint="eastAsia"/>
                <w:lang w:eastAsia="zh"/>
              </w:rPr>
              <w:t>选择团体“羽毛球团”，点击“查看详情”</w:t>
            </w:r>
          </w:p>
          <w:p w14:paraId="36125515" w14:textId="77777777" w:rsidR="004A0890" w:rsidRDefault="001968CB">
            <w:pPr>
              <w:spacing w:before="120" w:after="120" w:line="288" w:lineRule="auto"/>
              <w:jc w:val="center"/>
              <w:rPr>
                <w:lang w:eastAsia="zh"/>
              </w:rPr>
            </w:pPr>
            <w:r>
              <w:rPr>
                <w:rFonts w:hint="eastAsia"/>
              </w:rPr>
              <w:t>输出：</w:t>
            </w:r>
            <w:r>
              <w:rPr>
                <w:rFonts w:hint="eastAsia"/>
                <w:lang w:eastAsia="zh"/>
              </w:rPr>
              <w:t>进入团体详情页</w:t>
            </w:r>
          </w:p>
        </w:tc>
      </w:tr>
      <w:tr w:rsidR="004A0890" w14:paraId="63F939D6" w14:textId="77777777">
        <w:trPr>
          <w:trHeight w:val="634"/>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363C20CB" w14:textId="77777777" w:rsidR="004A0890" w:rsidRDefault="001968CB">
            <w:pPr>
              <w:spacing w:before="120" w:after="120" w:line="288" w:lineRule="auto"/>
              <w:jc w:val="center"/>
              <w:rPr>
                <w:lang w:eastAsia="zh"/>
              </w:rPr>
            </w:pPr>
            <w:r>
              <w:rPr>
                <w:rFonts w:hint="eastAsia"/>
              </w:rPr>
              <w:lastRenderedPageBreak/>
              <w:t>预期交互输入、输出</w:t>
            </w:r>
            <w:r>
              <w:rPr>
                <w:rFonts w:hint="eastAsia"/>
                <w:lang w:eastAsia="zh"/>
              </w:rPr>
              <w:t>2</w:t>
            </w:r>
          </w:p>
        </w:tc>
        <w:tc>
          <w:tcPr>
            <w:tcW w:w="681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3BC2EDAE" w14:textId="77777777" w:rsidR="004A0890" w:rsidRDefault="001968CB">
            <w:pPr>
              <w:spacing w:before="120" w:after="120" w:line="288" w:lineRule="auto"/>
              <w:jc w:val="center"/>
              <w:rPr>
                <w:lang w:eastAsia="zh"/>
              </w:rPr>
            </w:pPr>
            <w:r>
              <w:rPr>
                <w:rFonts w:hint="eastAsia"/>
              </w:rPr>
              <w:t>输入：</w:t>
            </w:r>
            <w:r>
              <w:rPr>
                <w:rFonts w:hint="eastAsia"/>
                <w:lang w:eastAsia="zh"/>
              </w:rPr>
              <w:t>点击“管理成员”</w:t>
            </w:r>
          </w:p>
          <w:p w14:paraId="4024EF32" w14:textId="77777777" w:rsidR="004A0890" w:rsidRDefault="001968CB">
            <w:pPr>
              <w:spacing w:before="120" w:after="120" w:line="288" w:lineRule="auto"/>
              <w:jc w:val="center"/>
              <w:rPr>
                <w:lang w:eastAsia="zh"/>
              </w:rPr>
            </w:pPr>
            <w:r>
              <w:rPr>
                <w:rFonts w:hint="eastAsia"/>
              </w:rPr>
              <w:t>输出：</w:t>
            </w:r>
            <w:r>
              <w:rPr>
                <w:rFonts w:hint="eastAsia"/>
                <w:lang w:eastAsia="zh"/>
              </w:rPr>
              <w:t>进入管理团体成员页面</w:t>
            </w:r>
          </w:p>
        </w:tc>
      </w:tr>
      <w:tr w:rsidR="004A0890" w14:paraId="18174473" w14:textId="77777777">
        <w:trPr>
          <w:trHeight w:val="634"/>
          <w:jc w:val="center"/>
        </w:trPr>
        <w:tc>
          <w:tcPr>
            <w:tcW w:w="157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B2CBD6D" w14:textId="77777777" w:rsidR="004A0890" w:rsidRDefault="001968CB">
            <w:pPr>
              <w:spacing w:before="120" w:after="120" w:line="288" w:lineRule="auto"/>
              <w:jc w:val="center"/>
              <w:rPr>
                <w:lang w:eastAsia="zh"/>
              </w:rPr>
            </w:pPr>
            <w:r>
              <w:rPr>
                <w:rFonts w:hint="eastAsia"/>
              </w:rPr>
              <w:t>预期交互输入、输出</w:t>
            </w:r>
            <w:r>
              <w:rPr>
                <w:rFonts w:hint="eastAsia"/>
                <w:lang w:eastAsia="zh"/>
              </w:rPr>
              <w:t>3</w:t>
            </w:r>
          </w:p>
        </w:tc>
        <w:tc>
          <w:tcPr>
            <w:tcW w:w="681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2E6BF403" w14:textId="77777777" w:rsidR="004A0890" w:rsidRDefault="001968CB">
            <w:pPr>
              <w:spacing w:before="120" w:after="120" w:line="288" w:lineRule="auto"/>
              <w:jc w:val="center"/>
              <w:rPr>
                <w:lang w:eastAsia="zh"/>
              </w:rPr>
            </w:pPr>
            <w:r>
              <w:rPr>
                <w:rFonts w:hint="eastAsia"/>
              </w:rPr>
              <w:t>输入：</w:t>
            </w:r>
            <w:r>
              <w:rPr>
                <w:rFonts w:hint="eastAsia"/>
                <w:lang w:eastAsia="zh"/>
              </w:rPr>
              <w:t>选择好友进行邀请</w:t>
            </w:r>
          </w:p>
          <w:p w14:paraId="7E7CE2D7" w14:textId="77777777" w:rsidR="004A0890" w:rsidRDefault="001968CB">
            <w:pPr>
              <w:spacing w:before="120" w:after="120" w:line="288" w:lineRule="auto"/>
              <w:jc w:val="center"/>
              <w:rPr>
                <w:lang w:eastAsia="zh"/>
              </w:rPr>
            </w:pPr>
            <w:r>
              <w:rPr>
                <w:rFonts w:hint="eastAsia"/>
              </w:rPr>
              <w:t>输出：</w:t>
            </w:r>
            <w:r>
              <w:rPr>
                <w:rFonts w:hint="eastAsia"/>
                <w:lang w:eastAsia="zh"/>
              </w:rPr>
              <w:t>已向好友发送邀请</w:t>
            </w:r>
            <w:r>
              <w:rPr>
                <w:rFonts w:hint="eastAsia"/>
              </w:rPr>
              <w:t>；</w:t>
            </w:r>
          </w:p>
        </w:tc>
      </w:tr>
      <w:tr w:rsidR="004A0890" w14:paraId="3AFCB9DF" w14:textId="77777777">
        <w:trPr>
          <w:jc w:val="center"/>
        </w:trPr>
        <w:tc>
          <w:tcPr>
            <w:tcW w:w="8385"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4FA9AA72" w14:textId="77777777" w:rsidR="004A0890" w:rsidRDefault="001968CB">
            <w:pPr>
              <w:spacing w:before="120" w:after="120" w:line="288" w:lineRule="auto"/>
              <w:jc w:val="center"/>
            </w:pPr>
            <w:r>
              <w:rPr>
                <w:rFonts w:hint="eastAsia"/>
              </w:rPr>
              <w:t>最后预期输出</w:t>
            </w:r>
          </w:p>
        </w:tc>
      </w:tr>
      <w:tr w:rsidR="004A0890" w14:paraId="43394756" w14:textId="77777777">
        <w:trPr>
          <w:jc w:val="center"/>
        </w:trPr>
        <w:tc>
          <w:tcPr>
            <w:tcW w:w="8385"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0C736D6B" w14:textId="77777777" w:rsidR="004A0890" w:rsidRDefault="001968CB">
            <w:pPr>
              <w:spacing w:before="120" w:after="120" w:line="288" w:lineRule="auto"/>
              <w:jc w:val="center"/>
              <w:rPr>
                <w:lang w:eastAsia="zh"/>
              </w:rPr>
            </w:pPr>
            <w:r>
              <w:rPr>
                <w:rFonts w:hint="eastAsia"/>
                <w:lang w:eastAsia="zh"/>
              </w:rPr>
              <w:t>邀请已发送，等待审核</w:t>
            </w:r>
          </w:p>
        </w:tc>
      </w:tr>
    </w:tbl>
    <w:p w14:paraId="07728131" w14:textId="77777777" w:rsidR="004A0890" w:rsidRDefault="004A0890"/>
    <w:p w14:paraId="4ED2EB33" w14:textId="77777777" w:rsidR="004A0890" w:rsidRDefault="004A0890"/>
    <w:tbl>
      <w:tblPr>
        <w:tblW w:w="0" w:type="auto"/>
        <w:jc w:val="center"/>
        <w:shd w:val="clear" w:color="auto" w:fill="141414"/>
        <w:tblLayout w:type="fixed"/>
        <w:tblCellMar>
          <w:top w:w="15" w:type="dxa"/>
          <w:left w:w="15" w:type="dxa"/>
          <w:bottom w:w="15" w:type="dxa"/>
          <w:right w:w="15" w:type="dxa"/>
        </w:tblCellMar>
        <w:tblLook w:val="04A0" w:firstRow="1" w:lastRow="0" w:firstColumn="1" w:lastColumn="0" w:noHBand="0" w:noVBand="1"/>
      </w:tblPr>
      <w:tblGrid>
        <w:gridCol w:w="1657"/>
        <w:gridCol w:w="6472"/>
      </w:tblGrid>
      <w:tr w:rsidR="004A0890" w14:paraId="6CE874E4" w14:textId="77777777">
        <w:trPr>
          <w:tblHeader/>
          <w:jc w:val="center"/>
        </w:trPr>
        <w:tc>
          <w:tcPr>
            <w:tcW w:w="1657"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0C95D86D" w14:textId="77777777" w:rsidR="004A0890" w:rsidRDefault="001968CB">
            <w:pPr>
              <w:spacing w:before="120" w:after="120" w:line="288" w:lineRule="auto"/>
              <w:jc w:val="center"/>
            </w:pPr>
            <w:r>
              <w:t>用例编号</w:t>
            </w:r>
          </w:p>
        </w:tc>
        <w:tc>
          <w:tcPr>
            <w:tcW w:w="6472"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6B9C795A" w14:textId="77777777" w:rsidR="004A0890" w:rsidRDefault="001968CB">
            <w:pPr>
              <w:spacing w:before="120" w:after="120" w:line="288" w:lineRule="auto"/>
              <w:jc w:val="center"/>
              <w:rPr>
                <w:lang w:eastAsia="zh"/>
              </w:rPr>
            </w:pPr>
            <w:r>
              <w:t>Sys_Test_case_Group_00</w:t>
            </w:r>
            <w:r>
              <w:rPr>
                <w:rFonts w:hint="eastAsia"/>
                <w:lang w:eastAsia="zh"/>
              </w:rPr>
              <w:t>3</w:t>
            </w:r>
          </w:p>
        </w:tc>
      </w:tr>
      <w:tr w:rsidR="004A0890" w14:paraId="2A7AF6F7" w14:textId="77777777">
        <w:trPr>
          <w:jc w:val="center"/>
        </w:trPr>
        <w:tc>
          <w:tcPr>
            <w:tcW w:w="1657"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2CD95121" w14:textId="77777777" w:rsidR="004A0890" w:rsidRDefault="001968CB">
            <w:pPr>
              <w:spacing w:before="120" w:after="120" w:line="288" w:lineRule="auto"/>
              <w:jc w:val="center"/>
            </w:pPr>
            <w:r>
              <w:t>测试覆盖的系统业务</w:t>
            </w:r>
          </w:p>
        </w:tc>
        <w:tc>
          <w:tcPr>
            <w:tcW w:w="6472"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280A3409" w14:textId="77777777" w:rsidR="004A0890" w:rsidRDefault="001968CB">
            <w:pPr>
              <w:spacing w:before="120" w:after="120" w:line="288" w:lineRule="auto"/>
              <w:jc w:val="center"/>
            </w:pPr>
            <w:r>
              <w:t>把团体中成员设置为团体管理员</w:t>
            </w:r>
          </w:p>
        </w:tc>
      </w:tr>
      <w:tr w:rsidR="004A0890" w14:paraId="29D42829" w14:textId="77777777">
        <w:trPr>
          <w:jc w:val="center"/>
        </w:trPr>
        <w:tc>
          <w:tcPr>
            <w:tcW w:w="1657"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4A613653" w14:textId="77777777" w:rsidR="004A0890" w:rsidRDefault="001968CB">
            <w:pPr>
              <w:spacing w:before="120" w:after="120" w:line="288" w:lineRule="auto"/>
              <w:jc w:val="center"/>
            </w:pPr>
            <w:r>
              <w:t>用例设计方法</w:t>
            </w:r>
          </w:p>
        </w:tc>
        <w:tc>
          <w:tcPr>
            <w:tcW w:w="6472"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0E6DEAC4" w14:textId="77777777" w:rsidR="004A0890" w:rsidRDefault="001968CB">
            <w:pPr>
              <w:spacing w:before="120" w:after="120" w:line="288" w:lineRule="auto"/>
              <w:jc w:val="center"/>
            </w:pPr>
            <w:r>
              <w:t>场景法，需求规约导出法</w:t>
            </w:r>
          </w:p>
        </w:tc>
      </w:tr>
      <w:tr w:rsidR="004A0890" w14:paraId="13F2CB11" w14:textId="77777777">
        <w:trPr>
          <w:jc w:val="center"/>
        </w:trPr>
        <w:tc>
          <w:tcPr>
            <w:tcW w:w="8129" w:type="dxa"/>
            <w:gridSpan w:val="2"/>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tcPr>
          <w:p w14:paraId="4B158742" w14:textId="77777777" w:rsidR="004A0890" w:rsidRDefault="001968CB">
            <w:pPr>
              <w:spacing w:before="120" w:after="120" w:line="288" w:lineRule="auto"/>
              <w:jc w:val="center"/>
            </w:pPr>
            <w:r>
              <w:rPr>
                <w:rFonts w:hint="eastAsia"/>
              </w:rPr>
              <w:t>输入</w:t>
            </w:r>
          </w:p>
        </w:tc>
      </w:tr>
      <w:tr w:rsidR="004A0890" w14:paraId="1A02D5C5" w14:textId="77777777">
        <w:trPr>
          <w:jc w:val="center"/>
        </w:trPr>
        <w:tc>
          <w:tcPr>
            <w:tcW w:w="1657"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646507B7" w14:textId="77777777" w:rsidR="004A0890" w:rsidRDefault="001968CB">
            <w:pPr>
              <w:spacing w:before="120" w:after="120" w:line="288" w:lineRule="auto"/>
              <w:jc w:val="center"/>
            </w:pPr>
            <w:r>
              <w:t>前置条件</w:t>
            </w:r>
          </w:p>
        </w:tc>
        <w:tc>
          <w:tcPr>
            <w:tcW w:w="6472"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12E5EEB2" w14:textId="77777777" w:rsidR="004A0890" w:rsidRDefault="001968CB">
            <w:pPr>
              <w:spacing w:before="120" w:after="120" w:line="288" w:lineRule="auto"/>
              <w:jc w:val="center"/>
            </w:pPr>
            <w:r>
              <w:t>团体已存在，当前用户为团体管理员</w:t>
            </w:r>
          </w:p>
        </w:tc>
      </w:tr>
      <w:tr w:rsidR="004A0890" w14:paraId="2EB5F94A" w14:textId="77777777">
        <w:trPr>
          <w:jc w:val="center"/>
        </w:trPr>
        <w:tc>
          <w:tcPr>
            <w:tcW w:w="1657"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79CF9565" w14:textId="77777777" w:rsidR="004A0890" w:rsidRDefault="001968CB">
            <w:pPr>
              <w:spacing w:before="120" w:after="120" w:line="288" w:lineRule="auto"/>
              <w:jc w:val="center"/>
            </w:pPr>
            <w:r>
              <w:t>初始输入</w:t>
            </w:r>
          </w:p>
        </w:tc>
        <w:tc>
          <w:tcPr>
            <w:tcW w:w="6472"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2BA331B0" w14:textId="77777777" w:rsidR="004A0890" w:rsidRDefault="001968CB">
            <w:pPr>
              <w:spacing w:before="120" w:after="120" w:line="288" w:lineRule="auto"/>
              <w:jc w:val="center"/>
            </w:pPr>
            <w:r>
              <w:t>管理员在团体成员列表中选择成员并设置为管理员</w:t>
            </w:r>
          </w:p>
        </w:tc>
      </w:tr>
      <w:tr w:rsidR="004A0890" w14:paraId="0D6370FE" w14:textId="77777777">
        <w:trPr>
          <w:jc w:val="center"/>
        </w:trPr>
        <w:tc>
          <w:tcPr>
            <w:tcW w:w="1657"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1629693F" w14:textId="77777777" w:rsidR="004A0890" w:rsidRDefault="001968CB">
            <w:pPr>
              <w:spacing w:before="120" w:after="120" w:line="288" w:lineRule="auto"/>
              <w:jc w:val="center"/>
            </w:pPr>
            <w:r>
              <w:t>预期交互输入、输出</w:t>
            </w:r>
            <w:r>
              <w:t>1</w:t>
            </w:r>
          </w:p>
        </w:tc>
        <w:tc>
          <w:tcPr>
            <w:tcW w:w="6472"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4DB755CD" w14:textId="77777777" w:rsidR="004A0890" w:rsidRDefault="001968CB">
            <w:pPr>
              <w:spacing w:before="120" w:after="120" w:line="288" w:lineRule="auto"/>
              <w:jc w:val="center"/>
            </w:pPr>
            <w:r>
              <w:t>输出：提示</w:t>
            </w:r>
            <w:r>
              <w:t>“</w:t>
            </w:r>
            <w:r>
              <w:t>设置成功</w:t>
            </w:r>
            <w:r>
              <w:t>”</w:t>
            </w:r>
            <w:r>
              <w:t>，成员权限变更</w:t>
            </w:r>
          </w:p>
        </w:tc>
      </w:tr>
      <w:tr w:rsidR="004A0890" w14:paraId="03355414" w14:textId="77777777">
        <w:trPr>
          <w:jc w:val="center"/>
        </w:trPr>
        <w:tc>
          <w:tcPr>
            <w:tcW w:w="8129" w:type="dxa"/>
            <w:gridSpan w:val="2"/>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3AF279BE" w14:textId="77777777" w:rsidR="004A0890" w:rsidRDefault="001968CB">
            <w:pPr>
              <w:spacing w:before="120" w:after="120" w:line="288" w:lineRule="auto"/>
              <w:jc w:val="center"/>
            </w:pPr>
            <w:r>
              <w:t>最后预期输出</w:t>
            </w:r>
          </w:p>
        </w:tc>
      </w:tr>
      <w:tr w:rsidR="004A0890" w14:paraId="56708E93" w14:textId="77777777">
        <w:trPr>
          <w:jc w:val="center"/>
        </w:trPr>
        <w:tc>
          <w:tcPr>
            <w:tcW w:w="8129" w:type="dxa"/>
            <w:gridSpan w:val="2"/>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2FE745E1" w14:textId="77777777" w:rsidR="004A0890" w:rsidRDefault="001968CB">
            <w:pPr>
              <w:spacing w:before="120" w:after="120" w:line="288" w:lineRule="auto"/>
              <w:jc w:val="center"/>
            </w:pPr>
            <w:r>
              <w:t>该成员拥有管理员权限，可进行管理操作</w:t>
            </w:r>
          </w:p>
        </w:tc>
      </w:tr>
    </w:tbl>
    <w:p w14:paraId="371A72F9" w14:textId="77777777" w:rsidR="004A0890" w:rsidRDefault="004A0890">
      <w:pPr>
        <w:spacing w:before="120" w:after="120" w:line="288" w:lineRule="auto"/>
        <w:jc w:val="left"/>
        <w:rPr>
          <w:rFonts w:ascii="Arial" w:eastAsia="等线" w:hAnsi="Arial" w:cs="Arial"/>
          <w:sz w:val="22"/>
          <w:lang w:eastAsia="zh"/>
        </w:rPr>
      </w:pPr>
    </w:p>
    <w:p w14:paraId="0CB97E92" w14:textId="77777777" w:rsidR="004A0890" w:rsidRDefault="004A0890">
      <w:pPr>
        <w:spacing w:before="120" w:after="120" w:line="288" w:lineRule="auto"/>
        <w:jc w:val="left"/>
        <w:rPr>
          <w:rFonts w:ascii="Arial" w:eastAsia="等线" w:hAnsi="Arial" w:cs="Arial"/>
          <w:sz w:val="22"/>
          <w:lang w:eastAsia="zh"/>
        </w:rPr>
      </w:pPr>
    </w:p>
    <w:tbl>
      <w:tblPr>
        <w:tblW w:w="8415" w:type="dxa"/>
        <w:jc w:val="center"/>
        <w:shd w:val="clear" w:color="auto" w:fill="141414"/>
        <w:tblLayout w:type="fixed"/>
        <w:tblCellMar>
          <w:top w:w="15" w:type="dxa"/>
          <w:left w:w="15" w:type="dxa"/>
          <w:bottom w:w="15" w:type="dxa"/>
          <w:right w:w="15" w:type="dxa"/>
        </w:tblCellMar>
        <w:tblLook w:val="04A0" w:firstRow="1" w:lastRow="0" w:firstColumn="1" w:lastColumn="0" w:noHBand="0" w:noVBand="1"/>
      </w:tblPr>
      <w:tblGrid>
        <w:gridCol w:w="1707"/>
        <w:gridCol w:w="6708"/>
      </w:tblGrid>
      <w:tr w:rsidR="004A0890" w14:paraId="1FD9A649" w14:textId="77777777">
        <w:trPr>
          <w:jc w:val="center"/>
        </w:trPr>
        <w:tc>
          <w:tcPr>
            <w:tcW w:w="1707"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43395EC9" w14:textId="77777777" w:rsidR="004A0890" w:rsidRDefault="001968CB">
            <w:pPr>
              <w:spacing w:before="120" w:after="120" w:line="288" w:lineRule="auto"/>
              <w:jc w:val="center"/>
            </w:pPr>
            <w:r>
              <w:t>用例编号</w:t>
            </w:r>
          </w:p>
        </w:tc>
        <w:tc>
          <w:tcPr>
            <w:tcW w:w="6708"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0AF62442" w14:textId="77777777" w:rsidR="004A0890" w:rsidRDefault="001968CB">
            <w:pPr>
              <w:spacing w:before="120" w:after="120" w:line="288" w:lineRule="auto"/>
              <w:jc w:val="center"/>
              <w:rPr>
                <w:lang w:eastAsia="zh"/>
              </w:rPr>
            </w:pPr>
            <w:r>
              <w:t>Sys_Test_case_Group_00</w:t>
            </w:r>
            <w:r>
              <w:rPr>
                <w:rFonts w:hint="eastAsia"/>
                <w:lang w:eastAsia="zh"/>
              </w:rPr>
              <w:t>4</w:t>
            </w:r>
          </w:p>
        </w:tc>
      </w:tr>
      <w:tr w:rsidR="004A0890" w14:paraId="606A96E0" w14:textId="77777777">
        <w:trPr>
          <w:jc w:val="center"/>
        </w:trPr>
        <w:tc>
          <w:tcPr>
            <w:tcW w:w="1707"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7BCCFBBC" w14:textId="77777777" w:rsidR="004A0890" w:rsidRDefault="001968CB">
            <w:pPr>
              <w:spacing w:before="120" w:after="120" w:line="288" w:lineRule="auto"/>
              <w:jc w:val="center"/>
            </w:pPr>
            <w:r>
              <w:lastRenderedPageBreak/>
              <w:t>测试覆盖的系统业务</w:t>
            </w:r>
          </w:p>
        </w:tc>
        <w:tc>
          <w:tcPr>
            <w:tcW w:w="6708"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01E24480" w14:textId="77777777" w:rsidR="004A0890" w:rsidRDefault="001968CB">
            <w:pPr>
              <w:spacing w:before="120" w:after="120" w:line="288" w:lineRule="auto"/>
              <w:jc w:val="center"/>
            </w:pPr>
            <w:r>
              <w:t>用户接收团体邀请</w:t>
            </w:r>
          </w:p>
        </w:tc>
      </w:tr>
      <w:tr w:rsidR="004A0890" w14:paraId="7D81B436" w14:textId="77777777">
        <w:trPr>
          <w:jc w:val="center"/>
        </w:trPr>
        <w:tc>
          <w:tcPr>
            <w:tcW w:w="1707"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742AE7F1" w14:textId="77777777" w:rsidR="004A0890" w:rsidRDefault="001968CB">
            <w:pPr>
              <w:spacing w:before="120" w:after="120" w:line="288" w:lineRule="auto"/>
              <w:jc w:val="center"/>
            </w:pPr>
            <w:r>
              <w:t>用例设计方法</w:t>
            </w:r>
          </w:p>
        </w:tc>
        <w:tc>
          <w:tcPr>
            <w:tcW w:w="6708"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2D10EDDB" w14:textId="77777777" w:rsidR="004A0890" w:rsidRDefault="001968CB">
            <w:pPr>
              <w:spacing w:before="120" w:after="120" w:line="288" w:lineRule="auto"/>
              <w:jc w:val="center"/>
            </w:pPr>
            <w:r>
              <w:t>场景法，需求规约导出法</w:t>
            </w:r>
          </w:p>
        </w:tc>
      </w:tr>
      <w:tr w:rsidR="004A0890" w14:paraId="0AD9D59D" w14:textId="77777777">
        <w:trPr>
          <w:jc w:val="center"/>
        </w:trPr>
        <w:tc>
          <w:tcPr>
            <w:tcW w:w="1707"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73EB6AA8" w14:textId="77777777" w:rsidR="004A0890" w:rsidRDefault="001968CB">
            <w:pPr>
              <w:spacing w:before="120" w:after="120" w:line="288" w:lineRule="auto"/>
              <w:jc w:val="center"/>
            </w:pPr>
            <w:r>
              <w:t>前置条件</w:t>
            </w:r>
          </w:p>
        </w:tc>
        <w:tc>
          <w:tcPr>
            <w:tcW w:w="6708"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2967B6BA" w14:textId="77777777" w:rsidR="004A0890" w:rsidRDefault="001968CB">
            <w:pPr>
              <w:spacing w:before="120" w:after="120" w:line="288" w:lineRule="auto"/>
              <w:jc w:val="center"/>
            </w:pPr>
            <w:r>
              <w:t>用户收到团体邀请通知</w:t>
            </w:r>
          </w:p>
        </w:tc>
      </w:tr>
      <w:tr w:rsidR="004A0890" w14:paraId="1CA445F1" w14:textId="77777777">
        <w:trPr>
          <w:jc w:val="center"/>
        </w:trPr>
        <w:tc>
          <w:tcPr>
            <w:tcW w:w="8415" w:type="dxa"/>
            <w:gridSpan w:val="2"/>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tcPr>
          <w:p w14:paraId="61E4ABEB" w14:textId="77777777" w:rsidR="004A0890" w:rsidRDefault="001968CB">
            <w:pPr>
              <w:spacing w:before="120" w:after="120" w:line="288" w:lineRule="auto"/>
              <w:jc w:val="center"/>
            </w:pPr>
            <w:r>
              <w:rPr>
                <w:rFonts w:hint="eastAsia"/>
              </w:rPr>
              <w:t>输入</w:t>
            </w:r>
          </w:p>
        </w:tc>
      </w:tr>
      <w:tr w:rsidR="004A0890" w14:paraId="2C013775" w14:textId="77777777">
        <w:trPr>
          <w:jc w:val="center"/>
        </w:trPr>
        <w:tc>
          <w:tcPr>
            <w:tcW w:w="1707"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651BF3C8" w14:textId="77777777" w:rsidR="004A0890" w:rsidRDefault="001968CB">
            <w:pPr>
              <w:spacing w:before="120" w:after="120" w:line="288" w:lineRule="auto"/>
              <w:jc w:val="center"/>
            </w:pPr>
            <w:r>
              <w:t>初始输入</w:t>
            </w:r>
          </w:p>
        </w:tc>
        <w:tc>
          <w:tcPr>
            <w:tcW w:w="6708"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7C643990" w14:textId="77777777" w:rsidR="004A0890" w:rsidRDefault="001968CB">
            <w:pPr>
              <w:spacing w:before="120" w:after="120" w:line="288" w:lineRule="auto"/>
              <w:jc w:val="center"/>
            </w:pPr>
            <w:r>
              <w:t>用户在通知中心点击</w:t>
            </w:r>
            <w:r>
              <w:t>“</w:t>
            </w:r>
            <w:r>
              <w:t>同意</w:t>
            </w:r>
            <w:r>
              <w:t>”</w:t>
            </w:r>
          </w:p>
        </w:tc>
      </w:tr>
      <w:tr w:rsidR="004A0890" w14:paraId="3D241E18" w14:textId="77777777">
        <w:trPr>
          <w:jc w:val="center"/>
        </w:trPr>
        <w:tc>
          <w:tcPr>
            <w:tcW w:w="1707"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45B95DF1" w14:textId="77777777" w:rsidR="004A0890" w:rsidRDefault="001968CB">
            <w:pPr>
              <w:spacing w:before="120" w:after="120" w:line="288" w:lineRule="auto"/>
              <w:jc w:val="center"/>
            </w:pPr>
            <w:r>
              <w:t>预期交互输入、输出</w:t>
            </w:r>
            <w:r>
              <w:t>1</w:t>
            </w:r>
          </w:p>
        </w:tc>
        <w:tc>
          <w:tcPr>
            <w:tcW w:w="6708"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7355C99A" w14:textId="77777777" w:rsidR="004A0890" w:rsidRDefault="001968CB">
            <w:pPr>
              <w:spacing w:before="120" w:after="120" w:line="288" w:lineRule="auto"/>
              <w:jc w:val="center"/>
            </w:pPr>
            <w:r>
              <w:t>输出：提示</w:t>
            </w:r>
            <w:r>
              <w:t>“</w:t>
            </w:r>
            <w:r>
              <w:t>加入成功</w:t>
            </w:r>
            <w:r>
              <w:t>”</w:t>
            </w:r>
            <w:r>
              <w:t>，用户成为团体成员</w:t>
            </w:r>
          </w:p>
        </w:tc>
      </w:tr>
      <w:tr w:rsidR="004A0890" w14:paraId="6D41865D" w14:textId="77777777">
        <w:trPr>
          <w:jc w:val="center"/>
        </w:trPr>
        <w:tc>
          <w:tcPr>
            <w:tcW w:w="8415" w:type="dxa"/>
            <w:gridSpan w:val="2"/>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2DA35004" w14:textId="77777777" w:rsidR="004A0890" w:rsidRDefault="001968CB">
            <w:pPr>
              <w:spacing w:before="120" w:after="120" w:line="288" w:lineRule="auto"/>
              <w:jc w:val="center"/>
            </w:pPr>
            <w:r>
              <w:t>最后预期输出</w:t>
            </w:r>
          </w:p>
        </w:tc>
      </w:tr>
      <w:tr w:rsidR="004A0890" w14:paraId="116EF75B" w14:textId="77777777">
        <w:trPr>
          <w:jc w:val="center"/>
        </w:trPr>
        <w:tc>
          <w:tcPr>
            <w:tcW w:w="8415" w:type="dxa"/>
            <w:gridSpan w:val="2"/>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05CC809F" w14:textId="77777777" w:rsidR="004A0890" w:rsidRDefault="001968CB">
            <w:pPr>
              <w:spacing w:before="120" w:after="120" w:line="288" w:lineRule="auto"/>
              <w:jc w:val="center"/>
            </w:pPr>
            <w:r>
              <w:t>用户加入团体，成员列表更新</w:t>
            </w:r>
          </w:p>
        </w:tc>
      </w:tr>
    </w:tbl>
    <w:p w14:paraId="69141C3F" w14:textId="77777777" w:rsidR="004A0890" w:rsidRDefault="004A0890">
      <w:pPr>
        <w:spacing w:before="120" w:after="120" w:line="288" w:lineRule="auto"/>
        <w:jc w:val="left"/>
        <w:rPr>
          <w:rFonts w:ascii="Arial" w:eastAsia="等线" w:hAnsi="Arial" w:cs="Arial"/>
          <w:sz w:val="22"/>
          <w:lang w:eastAsia="zh"/>
        </w:rPr>
      </w:pPr>
    </w:p>
    <w:tbl>
      <w:tblPr>
        <w:tblW w:w="8415" w:type="dxa"/>
        <w:jc w:val="center"/>
        <w:shd w:val="clear" w:color="auto" w:fill="141414"/>
        <w:tblLayout w:type="fixed"/>
        <w:tblCellMar>
          <w:top w:w="15" w:type="dxa"/>
          <w:left w:w="15" w:type="dxa"/>
          <w:bottom w:w="15" w:type="dxa"/>
          <w:right w:w="15" w:type="dxa"/>
        </w:tblCellMar>
        <w:tblLook w:val="04A0" w:firstRow="1" w:lastRow="0" w:firstColumn="1" w:lastColumn="0" w:noHBand="0" w:noVBand="1"/>
      </w:tblPr>
      <w:tblGrid>
        <w:gridCol w:w="1707"/>
        <w:gridCol w:w="6708"/>
      </w:tblGrid>
      <w:tr w:rsidR="004A0890" w14:paraId="48D06845" w14:textId="77777777">
        <w:trPr>
          <w:jc w:val="center"/>
        </w:trPr>
        <w:tc>
          <w:tcPr>
            <w:tcW w:w="1707"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438C93F3" w14:textId="77777777" w:rsidR="004A0890" w:rsidRDefault="001968CB">
            <w:pPr>
              <w:spacing w:before="120" w:after="120" w:line="288" w:lineRule="auto"/>
              <w:jc w:val="center"/>
            </w:pPr>
            <w:r>
              <w:t>用例编号</w:t>
            </w:r>
          </w:p>
        </w:tc>
        <w:tc>
          <w:tcPr>
            <w:tcW w:w="6708"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03149CCF" w14:textId="77777777" w:rsidR="004A0890" w:rsidRDefault="001968CB">
            <w:pPr>
              <w:spacing w:before="120" w:after="120" w:line="288" w:lineRule="auto"/>
              <w:jc w:val="center"/>
              <w:rPr>
                <w:lang w:eastAsia="zh"/>
              </w:rPr>
            </w:pPr>
            <w:r>
              <w:t>Sys_Test_case_Group_00</w:t>
            </w:r>
            <w:r>
              <w:rPr>
                <w:rFonts w:hint="eastAsia"/>
                <w:lang w:eastAsia="zh"/>
              </w:rPr>
              <w:t>5</w:t>
            </w:r>
          </w:p>
        </w:tc>
      </w:tr>
      <w:tr w:rsidR="004A0890" w14:paraId="493EDD02" w14:textId="77777777">
        <w:trPr>
          <w:jc w:val="center"/>
        </w:trPr>
        <w:tc>
          <w:tcPr>
            <w:tcW w:w="1707"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7E3D0C50" w14:textId="77777777" w:rsidR="004A0890" w:rsidRDefault="001968CB">
            <w:pPr>
              <w:spacing w:before="120" w:after="120" w:line="288" w:lineRule="auto"/>
              <w:jc w:val="center"/>
            </w:pPr>
            <w:r>
              <w:t>测试覆盖的系统业务</w:t>
            </w:r>
          </w:p>
        </w:tc>
        <w:tc>
          <w:tcPr>
            <w:tcW w:w="6708"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070E4377" w14:textId="77777777" w:rsidR="004A0890" w:rsidRDefault="001968CB">
            <w:pPr>
              <w:spacing w:before="120" w:after="120" w:line="288" w:lineRule="auto"/>
              <w:jc w:val="center"/>
            </w:pPr>
            <w:r>
              <w:t>用户</w:t>
            </w:r>
            <w:r>
              <w:rPr>
                <w:rFonts w:hint="eastAsia"/>
                <w:lang w:eastAsia="zh"/>
              </w:rPr>
              <w:t>申请加入</w:t>
            </w:r>
            <w:r>
              <w:t>团体</w:t>
            </w:r>
          </w:p>
        </w:tc>
      </w:tr>
      <w:tr w:rsidR="004A0890" w14:paraId="4AA0BAD6" w14:textId="77777777">
        <w:trPr>
          <w:jc w:val="center"/>
        </w:trPr>
        <w:tc>
          <w:tcPr>
            <w:tcW w:w="1707"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0BB17916" w14:textId="77777777" w:rsidR="004A0890" w:rsidRDefault="001968CB">
            <w:pPr>
              <w:spacing w:before="120" w:after="120" w:line="288" w:lineRule="auto"/>
              <w:jc w:val="center"/>
            </w:pPr>
            <w:r>
              <w:t>用例设计方法</w:t>
            </w:r>
          </w:p>
        </w:tc>
        <w:tc>
          <w:tcPr>
            <w:tcW w:w="6708"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327EEEED" w14:textId="77777777" w:rsidR="004A0890" w:rsidRDefault="001968CB">
            <w:pPr>
              <w:spacing w:before="120" w:after="120" w:line="288" w:lineRule="auto"/>
              <w:jc w:val="center"/>
            </w:pPr>
            <w:r>
              <w:t>场景法，需求规约导出法</w:t>
            </w:r>
          </w:p>
        </w:tc>
      </w:tr>
      <w:tr w:rsidR="004A0890" w14:paraId="0ED7EB5D" w14:textId="77777777">
        <w:trPr>
          <w:jc w:val="center"/>
        </w:trPr>
        <w:tc>
          <w:tcPr>
            <w:tcW w:w="1707"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132C7B30" w14:textId="77777777" w:rsidR="004A0890" w:rsidRDefault="001968CB">
            <w:pPr>
              <w:spacing w:before="120" w:after="120" w:line="288" w:lineRule="auto"/>
              <w:jc w:val="center"/>
            </w:pPr>
            <w:r>
              <w:t>前置条件</w:t>
            </w:r>
          </w:p>
        </w:tc>
        <w:tc>
          <w:tcPr>
            <w:tcW w:w="6708"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2C7E92F1" w14:textId="77777777" w:rsidR="004A0890" w:rsidRDefault="001968CB">
            <w:pPr>
              <w:spacing w:before="120" w:after="120" w:line="288" w:lineRule="auto"/>
              <w:jc w:val="center"/>
              <w:rPr>
                <w:lang w:eastAsia="zh"/>
              </w:rPr>
            </w:pPr>
            <w:r>
              <w:t>用户</w:t>
            </w:r>
            <w:r>
              <w:rPr>
                <w:rFonts w:hint="eastAsia"/>
                <w:lang w:eastAsia="zh"/>
              </w:rPr>
              <w:t>未加入该团体</w:t>
            </w:r>
          </w:p>
        </w:tc>
      </w:tr>
      <w:tr w:rsidR="004A0890" w14:paraId="4F32DC89" w14:textId="77777777">
        <w:trPr>
          <w:jc w:val="center"/>
        </w:trPr>
        <w:tc>
          <w:tcPr>
            <w:tcW w:w="8415" w:type="dxa"/>
            <w:gridSpan w:val="2"/>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tcPr>
          <w:p w14:paraId="0C6D1106" w14:textId="77777777" w:rsidR="004A0890" w:rsidRDefault="001968CB">
            <w:pPr>
              <w:spacing w:before="120" w:after="120" w:line="288" w:lineRule="auto"/>
              <w:jc w:val="center"/>
            </w:pPr>
            <w:r>
              <w:rPr>
                <w:rFonts w:hint="eastAsia"/>
              </w:rPr>
              <w:t>输入</w:t>
            </w:r>
          </w:p>
        </w:tc>
      </w:tr>
      <w:tr w:rsidR="004A0890" w14:paraId="6CE1D829" w14:textId="77777777">
        <w:trPr>
          <w:jc w:val="center"/>
        </w:trPr>
        <w:tc>
          <w:tcPr>
            <w:tcW w:w="1707"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6D4346F0" w14:textId="77777777" w:rsidR="004A0890" w:rsidRDefault="001968CB">
            <w:pPr>
              <w:spacing w:before="120" w:after="120" w:line="288" w:lineRule="auto"/>
              <w:jc w:val="center"/>
            </w:pPr>
            <w:r>
              <w:t>初始输入</w:t>
            </w:r>
          </w:p>
        </w:tc>
        <w:tc>
          <w:tcPr>
            <w:tcW w:w="6708"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490556DA" w14:textId="77777777" w:rsidR="004A0890" w:rsidRDefault="001968CB">
            <w:pPr>
              <w:spacing w:before="120" w:after="120" w:line="288" w:lineRule="auto"/>
              <w:jc w:val="center"/>
              <w:rPr>
                <w:lang w:eastAsia="zh"/>
              </w:rPr>
            </w:pPr>
            <w:r>
              <w:t>用户</w:t>
            </w:r>
            <w:r>
              <w:rPr>
                <w:rFonts w:hint="eastAsia"/>
                <w:lang w:eastAsia="zh"/>
              </w:rPr>
              <w:t>登录</w:t>
            </w:r>
          </w:p>
        </w:tc>
      </w:tr>
      <w:tr w:rsidR="004A0890" w14:paraId="64EA661A" w14:textId="77777777">
        <w:trPr>
          <w:jc w:val="center"/>
        </w:trPr>
        <w:tc>
          <w:tcPr>
            <w:tcW w:w="1707"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2F2E9D79" w14:textId="77777777" w:rsidR="004A0890" w:rsidRDefault="001968CB">
            <w:pPr>
              <w:spacing w:before="120" w:after="120" w:line="288" w:lineRule="auto"/>
              <w:jc w:val="center"/>
            </w:pPr>
            <w:r>
              <w:t>预期交互输入、输出</w:t>
            </w:r>
            <w:r>
              <w:t>1</w:t>
            </w:r>
          </w:p>
        </w:tc>
        <w:tc>
          <w:tcPr>
            <w:tcW w:w="6708"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2A5BF91C" w14:textId="77777777" w:rsidR="004A0890" w:rsidRDefault="001968CB">
            <w:pPr>
              <w:spacing w:before="120" w:after="120" w:line="288" w:lineRule="auto"/>
              <w:jc w:val="center"/>
              <w:rPr>
                <w:lang w:eastAsia="zh"/>
              </w:rPr>
            </w:pPr>
            <w:r>
              <w:rPr>
                <w:rFonts w:hint="eastAsia"/>
                <w:lang w:eastAsia="zh"/>
              </w:rPr>
              <w:t>输入：用户进入团体列表界面，搜素要加入的团体</w:t>
            </w:r>
          </w:p>
          <w:p w14:paraId="25706BF5" w14:textId="77777777" w:rsidR="004A0890" w:rsidRDefault="001968CB">
            <w:pPr>
              <w:spacing w:before="120" w:after="120" w:line="288" w:lineRule="auto"/>
              <w:jc w:val="center"/>
              <w:rPr>
                <w:lang w:eastAsia="zh"/>
              </w:rPr>
            </w:pPr>
            <w:r>
              <w:rPr>
                <w:rFonts w:hint="eastAsia"/>
                <w:lang w:eastAsia="zh"/>
              </w:rPr>
              <w:t>输出：页面展示搜索到的团体</w:t>
            </w:r>
          </w:p>
        </w:tc>
      </w:tr>
      <w:tr w:rsidR="004A0890" w14:paraId="200C2813" w14:textId="77777777">
        <w:trPr>
          <w:jc w:val="center"/>
        </w:trPr>
        <w:tc>
          <w:tcPr>
            <w:tcW w:w="1707"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0F5BD3F5" w14:textId="77777777" w:rsidR="004A0890" w:rsidRDefault="001968CB">
            <w:pPr>
              <w:spacing w:before="120" w:after="120" w:line="288" w:lineRule="auto"/>
              <w:jc w:val="center"/>
              <w:rPr>
                <w:lang w:eastAsia="zh"/>
              </w:rPr>
            </w:pPr>
            <w:r>
              <w:lastRenderedPageBreak/>
              <w:t>预期交互输入、输出</w:t>
            </w:r>
            <w:r>
              <w:rPr>
                <w:rFonts w:hint="eastAsia"/>
                <w:lang w:eastAsia="zh"/>
              </w:rPr>
              <w:t>2</w:t>
            </w:r>
          </w:p>
        </w:tc>
        <w:tc>
          <w:tcPr>
            <w:tcW w:w="6708" w:type="dxa"/>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50DF0FAE" w14:textId="77777777" w:rsidR="004A0890" w:rsidRDefault="001968CB">
            <w:pPr>
              <w:spacing w:before="120" w:after="120" w:line="288" w:lineRule="auto"/>
              <w:jc w:val="center"/>
              <w:rPr>
                <w:lang w:eastAsia="zh"/>
              </w:rPr>
            </w:pPr>
            <w:r>
              <w:rPr>
                <w:rFonts w:hint="eastAsia"/>
                <w:lang w:eastAsia="zh"/>
              </w:rPr>
              <w:t>输入：用户点击加入该团体，填写申请理由，确认发送申请</w:t>
            </w:r>
          </w:p>
          <w:p w14:paraId="18697076" w14:textId="77777777" w:rsidR="004A0890" w:rsidRDefault="001968CB">
            <w:pPr>
              <w:spacing w:before="120" w:after="120" w:line="288" w:lineRule="auto"/>
              <w:jc w:val="center"/>
              <w:rPr>
                <w:lang w:eastAsia="zh"/>
              </w:rPr>
            </w:pPr>
            <w:r>
              <w:rPr>
                <w:rFonts w:hint="eastAsia"/>
                <w:lang w:eastAsia="zh"/>
              </w:rPr>
              <w:t>输出：申请被送给团体管理员</w:t>
            </w:r>
          </w:p>
        </w:tc>
      </w:tr>
      <w:tr w:rsidR="004A0890" w14:paraId="3C45E043" w14:textId="77777777">
        <w:trPr>
          <w:jc w:val="center"/>
        </w:trPr>
        <w:tc>
          <w:tcPr>
            <w:tcW w:w="8415" w:type="dxa"/>
            <w:gridSpan w:val="2"/>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0D6A2624" w14:textId="77777777" w:rsidR="004A0890" w:rsidRDefault="001968CB">
            <w:pPr>
              <w:spacing w:before="120" w:after="120" w:line="288" w:lineRule="auto"/>
              <w:jc w:val="center"/>
            </w:pPr>
            <w:r>
              <w:t>最后预期输出</w:t>
            </w:r>
          </w:p>
        </w:tc>
      </w:tr>
      <w:tr w:rsidR="004A0890" w14:paraId="5EC4A98C" w14:textId="77777777">
        <w:trPr>
          <w:jc w:val="center"/>
        </w:trPr>
        <w:tc>
          <w:tcPr>
            <w:tcW w:w="8415" w:type="dxa"/>
            <w:gridSpan w:val="2"/>
            <w:tcBorders>
              <w:top w:val="single" w:sz="4" w:space="0" w:color="000000"/>
              <w:left w:val="single" w:sz="4" w:space="0" w:color="000000"/>
              <w:bottom w:val="single" w:sz="4" w:space="0" w:color="000000"/>
              <w:right w:val="single" w:sz="4" w:space="0" w:color="000000"/>
            </w:tcBorders>
            <w:shd w:val="clear" w:color="auto" w:fill="FFFFFF"/>
            <w:tcMar>
              <w:top w:w="90" w:type="dxa"/>
              <w:left w:w="195" w:type="dxa"/>
              <w:bottom w:w="90" w:type="dxa"/>
              <w:right w:w="195" w:type="dxa"/>
            </w:tcMar>
            <w:vAlign w:val="center"/>
          </w:tcPr>
          <w:p w14:paraId="5FB9321F" w14:textId="77777777" w:rsidR="004A0890" w:rsidRDefault="001968CB">
            <w:pPr>
              <w:spacing w:before="120" w:after="120" w:line="288" w:lineRule="auto"/>
              <w:jc w:val="center"/>
              <w:rPr>
                <w:lang w:eastAsia="zh"/>
              </w:rPr>
            </w:pPr>
            <w:r>
              <w:rPr>
                <w:rFonts w:hint="eastAsia"/>
                <w:lang w:eastAsia="zh"/>
              </w:rPr>
              <w:t>申请等待团体管理员审核</w:t>
            </w:r>
          </w:p>
        </w:tc>
      </w:tr>
    </w:tbl>
    <w:p w14:paraId="39A95B58" w14:textId="77777777" w:rsidR="004A0890" w:rsidRDefault="004A0890">
      <w:pPr>
        <w:spacing w:before="120" w:after="120" w:line="288" w:lineRule="auto"/>
        <w:jc w:val="left"/>
        <w:rPr>
          <w:rFonts w:ascii="Arial" w:eastAsia="等线" w:hAnsi="Arial" w:cs="Arial"/>
          <w:sz w:val="22"/>
          <w:lang w:eastAsia="zh"/>
        </w:rPr>
      </w:pPr>
    </w:p>
    <w:p w14:paraId="3121FFA2" w14:textId="77777777" w:rsidR="004A0890" w:rsidRDefault="001968CB">
      <w:pPr>
        <w:pStyle w:val="3"/>
        <w:spacing w:line="288" w:lineRule="auto"/>
        <w:rPr>
          <w:rFonts w:ascii="Cambria" w:hAnsi="Cambria" w:hint="default"/>
        </w:rPr>
      </w:pPr>
      <w:bookmarkStart w:id="36" w:name="_Toc1571954689"/>
      <w:bookmarkStart w:id="37" w:name="_Toc215899483"/>
      <w:r>
        <w:rPr>
          <w:rFonts w:ascii="Cambria" w:hAnsi="Cambria"/>
        </w:rPr>
        <w:t xml:space="preserve">5.3 </w:t>
      </w:r>
      <w:r>
        <w:rPr>
          <w:rFonts w:ascii="Cambria" w:hAnsi="Cambria"/>
        </w:rPr>
        <w:t>基于系统业务流测试分析与用例设计</w:t>
      </w:r>
      <w:bookmarkEnd w:id="36"/>
      <w:bookmarkEnd w:id="37"/>
    </w:p>
    <w:tbl>
      <w:tblPr>
        <w:tblW w:w="8305" w:type="dxa"/>
        <w:tblInd w:w="10" w:type="dxa"/>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574"/>
        <w:gridCol w:w="75"/>
        <w:gridCol w:w="6640"/>
        <w:gridCol w:w="16"/>
      </w:tblGrid>
      <w:tr w:rsidR="004A0890" w14:paraId="41AD2B84" w14:textId="77777777">
        <w:trPr>
          <w:gridAfter w:val="1"/>
          <w:wAfter w:w="16" w:type="dxa"/>
        </w:trPr>
        <w:tc>
          <w:tcPr>
            <w:tcW w:w="1649"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0058BA54" w14:textId="77777777" w:rsidR="004A0890" w:rsidRDefault="001968CB">
            <w:pPr>
              <w:spacing w:before="120" w:after="120" w:line="288" w:lineRule="auto"/>
              <w:jc w:val="center"/>
            </w:pPr>
            <w:r>
              <w:t>用例编号</w:t>
            </w:r>
          </w:p>
        </w:tc>
        <w:tc>
          <w:tcPr>
            <w:tcW w:w="664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6F0DF23" w14:textId="77777777" w:rsidR="004A0890" w:rsidRDefault="001968CB">
            <w:pPr>
              <w:spacing w:before="120" w:after="120" w:line="288" w:lineRule="auto"/>
              <w:jc w:val="center"/>
            </w:pPr>
            <w:r>
              <w:t>Sys_Test_case_business_001</w:t>
            </w:r>
          </w:p>
        </w:tc>
      </w:tr>
      <w:tr w:rsidR="004A0890" w14:paraId="2D6DDB92" w14:textId="77777777">
        <w:trPr>
          <w:gridAfter w:val="1"/>
          <w:wAfter w:w="16" w:type="dxa"/>
        </w:trPr>
        <w:tc>
          <w:tcPr>
            <w:tcW w:w="1649"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2B6B3B19" w14:textId="77777777" w:rsidR="004A0890" w:rsidRDefault="001968CB">
            <w:pPr>
              <w:spacing w:before="120" w:after="120" w:line="288" w:lineRule="auto"/>
              <w:jc w:val="center"/>
            </w:pPr>
            <w:r>
              <w:t>测试覆盖的系统业务</w:t>
            </w:r>
          </w:p>
        </w:tc>
        <w:tc>
          <w:tcPr>
            <w:tcW w:w="664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4BC7073F" w14:textId="77777777" w:rsidR="004A0890" w:rsidRDefault="001968CB">
            <w:pPr>
              <w:spacing w:before="120" w:after="120" w:line="288" w:lineRule="auto"/>
              <w:jc w:val="center"/>
              <w:rPr>
                <w:lang w:eastAsia="zh"/>
              </w:rPr>
            </w:pPr>
            <w:r>
              <w:rPr>
                <w:rFonts w:hint="eastAsia"/>
              </w:rPr>
              <w:t>用</w:t>
            </w:r>
            <w:r>
              <w:rPr>
                <w:rFonts w:hint="eastAsia"/>
                <w:lang w:eastAsia="zh"/>
              </w:rPr>
              <w:t>户登录</w:t>
            </w:r>
            <w:r>
              <w:rPr>
                <w:rFonts w:hint="eastAsia"/>
              </w:rPr>
              <w:t xml:space="preserve"> -&gt; </w:t>
            </w:r>
            <w:r>
              <w:rPr>
                <w:rFonts w:hint="eastAsia"/>
                <w:lang w:eastAsia="zh"/>
              </w:rPr>
              <w:t>选择场地</w:t>
            </w:r>
            <w:r>
              <w:rPr>
                <w:rFonts w:hint="eastAsia"/>
              </w:rPr>
              <w:t xml:space="preserve"> -&gt; </w:t>
            </w:r>
            <w:r>
              <w:rPr>
                <w:rFonts w:hint="eastAsia"/>
                <w:lang w:eastAsia="zh"/>
              </w:rPr>
              <w:t>发起个人预约</w:t>
            </w:r>
            <w:r>
              <w:rPr>
                <w:rFonts w:hint="eastAsia"/>
              </w:rPr>
              <w:t xml:space="preserve"> -&gt; </w:t>
            </w:r>
            <w:r>
              <w:rPr>
                <w:rFonts w:hint="eastAsia"/>
                <w:lang w:eastAsia="zh"/>
              </w:rPr>
              <w:t>预约成功</w:t>
            </w:r>
            <w:r>
              <w:rPr>
                <w:rFonts w:hint="eastAsia"/>
              </w:rPr>
              <w:t xml:space="preserve"> </w:t>
            </w:r>
            <w:r>
              <w:rPr>
                <w:rFonts w:hint="eastAsia"/>
                <w:lang w:eastAsia="zh"/>
              </w:rPr>
              <w:t>-&gt;</w:t>
            </w:r>
            <w:r>
              <w:rPr>
                <w:rFonts w:hint="eastAsia"/>
                <w:lang w:eastAsia="zh"/>
              </w:rPr>
              <w:t>取消预约</w:t>
            </w:r>
            <w:r>
              <w:rPr>
                <w:rFonts w:hint="eastAsia"/>
                <w:lang w:eastAsia="zh"/>
              </w:rPr>
              <w:t>-&gt;</w:t>
            </w:r>
            <w:r>
              <w:rPr>
                <w:rFonts w:hint="eastAsia"/>
                <w:lang w:eastAsia="zh"/>
              </w:rPr>
              <w:t>再次预约</w:t>
            </w:r>
            <w:r>
              <w:rPr>
                <w:rFonts w:hint="eastAsia"/>
              </w:rPr>
              <w:t xml:space="preserve">-&gt; </w:t>
            </w:r>
            <w:r>
              <w:rPr>
                <w:rFonts w:hint="eastAsia"/>
                <w:lang w:eastAsia="zh"/>
              </w:rPr>
              <w:t>用户进行</w:t>
            </w:r>
            <w:r>
              <w:rPr>
                <w:rFonts w:hint="eastAsia"/>
              </w:rPr>
              <w:t>场地评价</w:t>
            </w:r>
            <w:r>
              <w:rPr>
                <w:rFonts w:hint="eastAsia"/>
                <w:lang w:eastAsia="zh"/>
              </w:rPr>
              <w:t>-&gt;</w:t>
            </w:r>
            <w:r>
              <w:rPr>
                <w:rFonts w:hint="eastAsia"/>
                <w:lang w:eastAsia="zh"/>
              </w:rPr>
              <w:t>退出登录</w:t>
            </w:r>
          </w:p>
        </w:tc>
      </w:tr>
      <w:tr w:rsidR="004A0890" w14:paraId="69DA280C" w14:textId="77777777">
        <w:trPr>
          <w:gridAfter w:val="1"/>
          <w:wAfter w:w="16" w:type="dxa"/>
        </w:trPr>
        <w:tc>
          <w:tcPr>
            <w:tcW w:w="1649"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A8D4827" w14:textId="77777777" w:rsidR="004A0890" w:rsidRDefault="001968CB">
            <w:pPr>
              <w:spacing w:before="120" w:after="120" w:line="288" w:lineRule="auto"/>
              <w:jc w:val="center"/>
            </w:pPr>
            <w:r>
              <w:rPr>
                <w:rFonts w:hint="eastAsia"/>
                <w:lang w:eastAsia="zh"/>
              </w:rPr>
              <w:t>-</w:t>
            </w:r>
            <w:r>
              <w:t>用例设计方法</w:t>
            </w:r>
          </w:p>
        </w:tc>
        <w:tc>
          <w:tcPr>
            <w:tcW w:w="664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4915F162" w14:textId="77777777" w:rsidR="004A0890" w:rsidRDefault="001968CB">
            <w:pPr>
              <w:spacing w:before="120" w:after="120" w:line="288" w:lineRule="auto"/>
              <w:jc w:val="center"/>
            </w:pPr>
            <w:r>
              <w:t>场景法，需求规约导出法的综合</w:t>
            </w:r>
          </w:p>
        </w:tc>
      </w:tr>
      <w:tr w:rsidR="004A0890" w14:paraId="1B289376" w14:textId="77777777">
        <w:trPr>
          <w:gridAfter w:val="1"/>
          <w:wAfter w:w="16" w:type="dxa"/>
        </w:trPr>
        <w:tc>
          <w:tcPr>
            <w:tcW w:w="1649"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713F4054" w14:textId="77777777" w:rsidR="004A0890" w:rsidRDefault="001968CB">
            <w:pPr>
              <w:spacing w:before="120" w:after="120" w:line="288" w:lineRule="auto"/>
              <w:jc w:val="center"/>
            </w:pPr>
            <w:r>
              <w:t>前置条件</w:t>
            </w:r>
          </w:p>
        </w:tc>
        <w:tc>
          <w:tcPr>
            <w:tcW w:w="664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2293CCE8" w14:textId="77777777" w:rsidR="004A0890" w:rsidRDefault="001968CB">
            <w:pPr>
              <w:spacing w:before="120" w:after="120" w:line="288" w:lineRule="auto"/>
              <w:jc w:val="center"/>
            </w:pPr>
            <w:r>
              <w:rPr>
                <w:rFonts w:hint="eastAsia"/>
              </w:rPr>
              <w:t>场地在对应时间段内可用；用户已注册。</w:t>
            </w:r>
          </w:p>
        </w:tc>
      </w:tr>
      <w:tr w:rsidR="004A0890" w14:paraId="6C6B22A1" w14:textId="77777777">
        <w:trPr>
          <w:gridAfter w:val="1"/>
          <w:wAfter w:w="16" w:type="dxa"/>
        </w:trPr>
        <w:tc>
          <w:tcPr>
            <w:tcW w:w="8289" w:type="dxa"/>
            <w:gridSpan w:val="3"/>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7EADCBAA" w14:textId="77777777" w:rsidR="004A0890" w:rsidRDefault="001968CB">
            <w:pPr>
              <w:spacing w:before="120" w:after="120" w:line="288" w:lineRule="auto"/>
              <w:jc w:val="center"/>
            </w:pPr>
            <w:r>
              <w:t>输入</w:t>
            </w:r>
          </w:p>
        </w:tc>
      </w:tr>
      <w:tr w:rsidR="004A0890" w14:paraId="4AFB75BE" w14:textId="77777777">
        <w:tblPrEx>
          <w:jc w:val="center"/>
          <w:tblInd w:w="0" w:type="dxa"/>
        </w:tblPrEx>
        <w:trPr>
          <w:trHeight w:val="634"/>
          <w:jc w:val="center"/>
        </w:trPr>
        <w:tc>
          <w:tcPr>
            <w:tcW w:w="1574"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51C6DA7" w14:textId="77777777" w:rsidR="004A0890" w:rsidRDefault="001968CB">
            <w:pPr>
              <w:spacing w:before="120" w:after="120" w:line="288" w:lineRule="auto"/>
              <w:jc w:val="center"/>
            </w:pPr>
            <w:r>
              <w:rPr>
                <w:rFonts w:hint="eastAsia"/>
              </w:rPr>
              <w:t>初始输入</w:t>
            </w:r>
          </w:p>
        </w:tc>
        <w:tc>
          <w:tcPr>
            <w:tcW w:w="6731" w:type="dxa"/>
            <w:gridSpan w:val="3"/>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0EA7808E" w14:textId="77777777" w:rsidR="004A0890" w:rsidRDefault="001968CB">
            <w:pPr>
              <w:spacing w:before="120" w:after="120" w:line="288" w:lineRule="auto"/>
              <w:jc w:val="center"/>
              <w:rPr>
                <w:lang w:eastAsia="zh"/>
              </w:rPr>
            </w:pPr>
            <w:r>
              <w:t>用户进入网站</w:t>
            </w:r>
          </w:p>
        </w:tc>
      </w:tr>
      <w:tr w:rsidR="004A0890" w14:paraId="198B7B90" w14:textId="77777777">
        <w:tblPrEx>
          <w:jc w:val="center"/>
          <w:tblInd w:w="0" w:type="dxa"/>
        </w:tblPrEx>
        <w:trPr>
          <w:trHeight w:val="634"/>
          <w:jc w:val="center"/>
        </w:trPr>
        <w:tc>
          <w:tcPr>
            <w:tcW w:w="1574"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2BE0CFAB" w14:textId="77777777" w:rsidR="004A0890" w:rsidRDefault="001968CB">
            <w:pPr>
              <w:spacing w:before="120" w:after="120" w:line="288" w:lineRule="auto"/>
              <w:jc w:val="center"/>
            </w:pPr>
            <w:r>
              <w:rPr>
                <w:rFonts w:hint="eastAsia"/>
              </w:rPr>
              <w:t>预期交互输入、输出</w:t>
            </w:r>
            <w:r>
              <w:rPr>
                <w:rFonts w:hint="eastAsia"/>
              </w:rPr>
              <w:t>1</w:t>
            </w:r>
          </w:p>
        </w:tc>
        <w:tc>
          <w:tcPr>
            <w:tcW w:w="6731" w:type="dxa"/>
            <w:gridSpan w:val="3"/>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A8B9E32" w14:textId="77777777" w:rsidR="004A0890" w:rsidRDefault="001968CB">
            <w:pPr>
              <w:spacing w:before="120" w:after="120" w:line="288" w:lineRule="auto"/>
              <w:jc w:val="center"/>
            </w:pPr>
            <w:r>
              <w:rPr>
                <w:rFonts w:hint="eastAsia"/>
              </w:rPr>
              <w:t>输入：</w:t>
            </w:r>
            <w:r>
              <w:rPr>
                <w:rFonts w:hint="eastAsia"/>
                <w:lang w:eastAsia="zh"/>
              </w:rPr>
              <w:t>用户名</w:t>
            </w:r>
            <w:r>
              <w:rPr>
                <w:rFonts w:hint="eastAsia"/>
              </w:rPr>
              <w:t>1234</w:t>
            </w:r>
            <w:r>
              <w:rPr>
                <w:rFonts w:hint="eastAsia"/>
                <w:lang w:eastAsia="zh"/>
              </w:rPr>
              <w:t>56</w:t>
            </w:r>
            <w:r>
              <w:rPr>
                <w:rFonts w:hint="eastAsia"/>
              </w:rPr>
              <w:t xml:space="preserve">, </w:t>
            </w:r>
            <w:r>
              <w:rPr>
                <w:rFonts w:hint="eastAsia"/>
              </w:rPr>
              <w:t>密码</w:t>
            </w:r>
            <w:r>
              <w:rPr>
                <w:rFonts w:hint="eastAsia"/>
              </w:rPr>
              <w:t>1234</w:t>
            </w:r>
            <w:r>
              <w:rPr>
                <w:rFonts w:hint="eastAsia"/>
                <w:lang w:eastAsia="zh"/>
              </w:rPr>
              <w:t>56</w:t>
            </w:r>
            <w:r>
              <w:rPr>
                <w:rFonts w:hint="eastAsia"/>
              </w:rPr>
              <w:t>;</w:t>
            </w:r>
          </w:p>
          <w:p w14:paraId="0940E485" w14:textId="77777777" w:rsidR="004A0890" w:rsidRDefault="001968CB">
            <w:pPr>
              <w:spacing w:before="120" w:after="120" w:line="288" w:lineRule="auto"/>
              <w:jc w:val="center"/>
              <w:rPr>
                <w:lang w:eastAsia="zh"/>
              </w:rPr>
            </w:pPr>
            <w:r>
              <w:rPr>
                <w:rFonts w:hint="eastAsia"/>
              </w:rPr>
              <w:t>输出：登录</w:t>
            </w:r>
            <w:r>
              <w:rPr>
                <w:rFonts w:hint="eastAsia"/>
                <w:lang w:eastAsia="zh"/>
              </w:rPr>
              <w:t>成功</w:t>
            </w:r>
            <w:r>
              <w:rPr>
                <w:rFonts w:hint="eastAsia"/>
              </w:rPr>
              <w:t>;</w:t>
            </w:r>
          </w:p>
        </w:tc>
      </w:tr>
      <w:tr w:rsidR="004A0890" w14:paraId="3CD4EDD7" w14:textId="77777777">
        <w:tblPrEx>
          <w:jc w:val="center"/>
          <w:tblInd w:w="0" w:type="dxa"/>
        </w:tblPrEx>
        <w:trPr>
          <w:trHeight w:val="634"/>
          <w:jc w:val="center"/>
        </w:trPr>
        <w:tc>
          <w:tcPr>
            <w:tcW w:w="1574"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17101476" w14:textId="77777777" w:rsidR="004A0890" w:rsidRDefault="001968CB">
            <w:pPr>
              <w:spacing w:before="120" w:after="120" w:line="288" w:lineRule="auto"/>
              <w:jc w:val="center"/>
              <w:rPr>
                <w:lang w:eastAsia="zh"/>
              </w:rPr>
            </w:pPr>
            <w:r>
              <w:rPr>
                <w:rFonts w:hint="eastAsia"/>
              </w:rPr>
              <w:t>预期交互输入、输出</w:t>
            </w:r>
            <w:r>
              <w:rPr>
                <w:rFonts w:hint="eastAsia"/>
                <w:lang w:eastAsia="zh"/>
              </w:rPr>
              <w:t>2</w:t>
            </w:r>
          </w:p>
        </w:tc>
        <w:tc>
          <w:tcPr>
            <w:tcW w:w="6731" w:type="dxa"/>
            <w:gridSpan w:val="3"/>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5EEDC1D7" w14:textId="77777777" w:rsidR="004A0890" w:rsidRDefault="001968CB">
            <w:pPr>
              <w:spacing w:before="120" w:after="120" w:line="288" w:lineRule="auto"/>
              <w:jc w:val="center"/>
              <w:rPr>
                <w:lang w:eastAsia="zh"/>
              </w:rPr>
            </w:pPr>
            <w:r>
              <w:rPr>
                <w:rFonts w:hint="eastAsia"/>
              </w:rPr>
              <w:t>输入：</w:t>
            </w:r>
            <w:r>
              <w:rPr>
                <w:rFonts w:hint="eastAsia"/>
                <w:lang w:eastAsia="zh"/>
              </w:rPr>
              <w:t>点击“篮球场”</w:t>
            </w:r>
          </w:p>
          <w:p w14:paraId="6232402D" w14:textId="77777777" w:rsidR="004A0890" w:rsidRDefault="001968CB">
            <w:pPr>
              <w:spacing w:before="120" w:after="120" w:line="288" w:lineRule="auto"/>
              <w:jc w:val="center"/>
              <w:rPr>
                <w:lang w:eastAsia="zh"/>
              </w:rPr>
            </w:pPr>
            <w:r>
              <w:rPr>
                <w:rFonts w:hint="eastAsia"/>
              </w:rPr>
              <w:t>输出：</w:t>
            </w:r>
            <w:r>
              <w:rPr>
                <w:rFonts w:hint="eastAsia"/>
                <w:lang w:eastAsia="zh"/>
              </w:rPr>
              <w:t>进入“篮球场”详情页</w:t>
            </w:r>
          </w:p>
        </w:tc>
      </w:tr>
      <w:tr w:rsidR="004A0890" w14:paraId="06A73F9B" w14:textId="77777777">
        <w:tblPrEx>
          <w:jc w:val="center"/>
          <w:tblInd w:w="0" w:type="dxa"/>
        </w:tblPrEx>
        <w:trPr>
          <w:trHeight w:val="634"/>
          <w:jc w:val="center"/>
        </w:trPr>
        <w:tc>
          <w:tcPr>
            <w:tcW w:w="1574"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4FB535BC" w14:textId="77777777" w:rsidR="004A0890" w:rsidRDefault="001968CB">
            <w:pPr>
              <w:spacing w:before="120" w:after="120" w:line="288" w:lineRule="auto"/>
              <w:jc w:val="center"/>
              <w:rPr>
                <w:lang w:eastAsia="zh"/>
              </w:rPr>
            </w:pPr>
            <w:r>
              <w:rPr>
                <w:rFonts w:hint="eastAsia"/>
              </w:rPr>
              <w:t>预期交互输入、输出</w:t>
            </w:r>
            <w:r>
              <w:rPr>
                <w:rFonts w:hint="eastAsia"/>
                <w:lang w:eastAsia="zh"/>
              </w:rPr>
              <w:t>3</w:t>
            </w:r>
          </w:p>
        </w:tc>
        <w:tc>
          <w:tcPr>
            <w:tcW w:w="6731" w:type="dxa"/>
            <w:gridSpan w:val="3"/>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75DB44F6" w14:textId="77777777" w:rsidR="004A0890" w:rsidRDefault="001968CB">
            <w:pPr>
              <w:spacing w:before="120" w:after="120" w:line="288" w:lineRule="auto"/>
              <w:jc w:val="center"/>
              <w:rPr>
                <w:lang w:eastAsia="zh"/>
              </w:rPr>
            </w:pPr>
            <w:r>
              <w:rPr>
                <w:rFonts w:hint="eastAsia"/>
              </w:rPr>
              <w:t>输入：</w:t>
            </w:r>
            <w:r>
              <w:rPr>
                <w:rFonts w:hint="eastAsia"/>
                <w:lang w:eastAsia="zh"/>
              </w:rPr>
              <w:t>选择当前时间后两天的</w:t>
            </w:r>
            <w:r>
              <w:rPr>
                <w:rFonts w:hint="eastAsia"/>
                <w:lang w:eastAsia="zh"/>
              </w:rPr>
              <w:t>11</w:t>
            </w:r>
            <w:r>
              <w:rPr>
                <w:rFonts w:hint="eastAsia"/>
                <w:lang w:eastAsia="zh"/>
              </w:rPr>
              <w:t>：</w:t>
            </w:r>
            <w:r>
              <w:rPr>
                <w:rFonts w:hint="eastAsia"/>
                <w:lang w:eastAsia="zh"/>
              </w:rPr>
              <w:t>00-14</w:t>
            </w:r>
            <w:r>
              <w:rPr>
                <w:rFonts w:hint="eastAsia"/>
                <w:lang w:eastAsia="zh"/>
              </w:rPr>
              <w:t>：</w:t>
            </w:r>
            <w:r>
              <w:rPr>
                <w:rFonts w:hint="eastAsia"/>
                <w:lang w:eastAsia="zh"/>
              </w:rPr>
              <w:t>00</w:t>
            </w:r>
            <w:r>
              <w:rPr>
                <w:rFonts w:hint="eastAsia"/>
                <w:lang w:eastAsia="zh"/>
              </w:rPr>
              <w:t>时间段的场地进行个人预约</w:t>
            </w:r>
          </w:p>
          <w:p w14:paraId="77F17F22" w14:textId="77777777" w:rsidR="004A0890" w:rsidRDefault="001968CB">
            <w:pPr>
              <w:spacing w:before="120" w:after="120" w:line="288" w:lineRule="auto"/>
              <w:jc w:val="center"/>
              <w:rPr>
                <w:lang w:eastAsia="zh"/>
              </w:rPr>
            </w:pPr>
            <w:r>
              <w:rPr>
                <w:rFonts w:hint="eastAsia"/>
              </w:rPr>
              <w:t>输出：</w:t>
            </w:r>
            <w:r>
              <w:rPr>
                <w:rFonts w:hint="eastAsia"/>
                <w:lang w:eastAsia="zh"/>
              </w:rPr>
              <w:t>预约成功</w:t>
            </w:r>
            <w:r>
              <w:rPr>
                <w:rFonts w:hint="eastAsia"/>
              </w:rPr>
              <w:t>；</w:t>
            </w:r>
          </w:p>
        </w:tc>
      </w:tr>
      <w:tr w:rsidR="004A0890" w14:paraId="49CBCDD5" w14:textId="77777777">
        <w:tblPrEx>
          <w:jc w:val="center"/>
          <w:tblInd w:w="0" w:type="dxa"/>
        </w:tblPrEx>
        <w:trPr>
          <w:trHeight w:val="634"/>
          <w:jc w:val="center"/>
        </w:trPr>
        <w:tc>
          <w:tcPr>
            <w:tcW w:w="1574"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593FC159" w14:textId="77777777" w:rsidR="004A0890" w:rsidRDefault="001968CB">
            <w:pPr>
              <w:spacing w:before="120" w:after="120" w:line="288" w:lineRule="auto"/>
              <w:jc w:val="center"/>
              <w:rPr>
                <w:lang w:eastAsia="zh"/>
              </w:rPr>
            </w:pPr>
            <w:r>
              <w:rPr>
                <w:rFonts w:hint="eastAsia"/>
              </w:rPr>
              <w:t>预期交互输入、输出</w:t>
            </w:r>
            <w:r>
              <w:rPr>
                <w:rFonts w:hint="eastAsia"/>
                <w:lang w:eastAsia="zh"/>
              </w:rPr>
              <w:t>4</w:t>
            </w:r>
          </w:p>
        </w:tc>
        <w:tc>
          <w:tcPr>
            <w:tcW w:w="6731" w:type="dxa"/>
            <w:gridSpan w:val="3"/>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7DE95B54" w14:textId="77777777" w:rsidR="004A0890" w:rsidRDefault="001968CB">
            <w:pPr>
              <w:spacing w:before="120" w:after="120" w:line="288" w:lineRule="auto"/>
              <w:jc w:val="center"/>
              <w:rPr>
                <w:lang w:eastAsia="zh"/>
              </w:rPr>
            </w:pPr>
            <w:r>
              <w:rPr>
                <w:rFonts w:hint="eastAsia"/>
                <w:lang w:eastAsia="zh"/>
              </w:rPr>
              <w:t>输入：进入预约记录，点击刚才的预约记录，取消预约</w:t>
            </w:r>
          </w:p>
          <w:p w14:paraId="7C61AA36" w14:textId="77777777" w:rsidR="004A0890" w:rsidRDefault="001968CB">
            <w:pPr>
              <w:spacing w:before="120" w:after="120" w:line="288" w:lineRule="auto"/>
              <w:jc w:val="center"/>
              <w:rPr>
                <w:lang w:eastAsia="zh"/>
              </w:rPr>
            </w:pPr>
            <w:r>
              <w:rPr>
                <w:rFonts w:hint="eastAsia"/>
                <w:lang w:eastAsia="zh"/>
              </w:rPr>
              <w:t>输出：预约被取消，场地状态被重置</w:t>
            </w:r>
          </w:p>
        </w:tc>
      </w:tr>
      <w:tr w:rsidR="004A0890" w14:paraId="166A5662" w14:textId="77777777">
        <w:tblPrEx>
          <w:jc w:val="center"/>
          <w:tblInd w:w="0" w:type="dxa"/>
        </w:tblPrEx>
        <w:trPr>
          <w:trHeight w:val="634"/>
          <w:jc w:val="center"/>
        </w:trPr>
        <w:tc>
          <w:tcPr>
            <w:tcW w:w="1574"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2AA433BB" w14:textId="77777777" w:rsidR="004A0890" w:rsidRDefault="001968CB">
            <w:pPr>
              <w:spacing w:before="120" w:after="120" w:line="288" w:lineRule="auto"/>
              <w:jc w:val="center"/>
              <w:rPr>
                <w:lang w:eastAsia="zh"/>
              </w:rPr>
            </w:pPr>
            <w:r>
              <w:rPr>
                <w:rFonts w:hint="eastAsia"/>
              </w:rPr>
              <w:lastRenderedPageBreak/>
              <w:t>预期交互输入、输出</w:t>
            </w:r>
            <w:r>
              <w:rPr>
                <w:rFonts w:hint="eastAsia"/>
                <w:lang w:eastAsia="zh"/>
              </w:rPr>
              <w:t>5</w:t>
            </w:r>
          </w:p>
        </w:tc>
        <w:tc>
          <w:tcPr>
            <w:tcW w:w="6731" w:type="dxa"/>
            <w:gridSpan w:val="3"/>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78614E1E" w14:textId="77777777" w:rsidR="004A0890" w:rsidRDefault="001968CB">
            <w:pPr>
              <w:spacing w:before="120" w:after="120" w:line="288" w:lineRule="auto"/>
              <w:jc w:val="center"/>
              <w:rPr>
                <w:lang w:eastAsia="zh"/>
              </w:rPr>
            </w:pPr>
            <w:r>
              <w:rPr>
                <w:rFonts w:hint="eastAsia"/>
                <w:lang w:eastAsia="zh"/>
              </w:rPr>
              <w:t>输入：再次进入相同的场馆，找到刚才预约过的场地，再次预约</w:t>
            </w:r>
          </w:p>
          <w:p w14:paraId="47FED626" w14:textId="77777777" w:rsidR="004A0890" w:rsidRDefault="001968CB">
            <w:pPr>
              <w:spacing w:before="120" w:after="120" w:line="288" w:lineRule="auto"/>
              <w:jc w:val="center"/>
              <w:rPr>
                <w:lang w:eastAsia="zh"/>
              </w:rPr>
            </w:pPr>
            <w:r>
              <w:rPr>
                <w:rFonts w:hint="eastAsia"/>
                <w:lang w:eastAsia="zh"/>
              </w:rPr>
              <w:t>输出：预约成功</w:t>
            </w:r>
          </w:p>
        </w:tc>
      </w:tr>
      <w:tr w:rsidR="004A0890" w14:paraId="16AAD623" w14:textId="77777777">
        <w:tblPrEx>
          <w:jc w:val="center"/>
          <w:tblInd w:w="0" w:type="dxa"/>
        </w:tblPrEx>
        <w:trPr>
          <w:trHeight w:val="634"/>
          <w:jc w:val="center"/>
        </w:trPr>
        <w:tc>
          <w:tcPr>
            <w:tcW w:w="1574"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0880BAA2" w14:textId="77777777" w:rsidR="004A0890" w:rsidRDefault="001968CB">
            <w:pPr>
              <w:spacing w:before="120" w:after="120" w:line="288" w:lineRule="auto"/>
              <w:jc w:val="center"/>
              <w:rPr>
                <w:lang w:eastAsia="zh"/>
              </w:rPr>
            </w:pPr>
            <w:r>
              <w:rPr>
                <w:rFonts w:hint="eastAsia"/>
              </w:rPr>
              <w:t>预期交互输入、输出</w:t>
            </w:r>
            <w:r>
              <w:rPr>
                <w:rFonts w:hint="eastAsia"/>
                <w:lang w:eastAsia="zh"/>
              </w:rPr>
              <w:t>6</w:t>
            </w:r>
          </w:p>
        </w:tc>
        <w:tc>
          <w:tcPr>
            <w:tcW w:w="6731" w:type="dxa"/>
            <w:gridSpan w:val="3"/>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4D8481D6" w14:textId="77777777" w:rsidR="004A0890" w:rsidRDefault="001968CB">
            <w:pPr>
              <w:spacing w:before="120" w:after="120" w:line="288" w:lineRule="auto"/>
              <w:jc w:val="center"/>
              <w:rPr>
                <w:lang w:eastAsia="zh"/>
              </w:rPr>
            </w:pPr>
            <w:r>
              <w:rPr>
                <w:rFonts w:hint="eastAsia"/>
                <w:lang w:eastAsia="zh"/>
              </w:rPr>
              <w:t>输入：进入场地详情页，发表评论“场地很好，值得推荐”，推荐指数</w:t>
            </w:r>
            <w:r>
              <w:rPr>
                <w:rFonts w:hint="eastAsia"/>
                <w:lang w:eastAsia="zh"/>
              </w:rPr>
              <w:t>4</w:t>
            </w:r>
            <w:r>
              <w:rPr>
                <w:rFonts w:hint="eastAsia"/>
                <w:lang w:eastAsia="zh"/>
              </w:rPr>
              <w:t>颗星，点击发表</w:t>
            </w:r>
          </w:p>
          <w:p w14:paraId="6F75D64A" w14:textId="77777777" w:rsidR="004A0890" w:rsidRDefault="001968CB">
            <w:pPr>
              <w:spacing w:before="120" w:after="120" w:line="288" w:lineRule="auto"/>
              <w:jc w:val="center"/>
              <w:rPr>
                <w:lang w:eastAsia="zh"/>
              </w:rPr>
            </w:pPr>
            <w:r>
              <w:rPr>
                <w:rFonts w:hint="eastAsia"/>
                <w:lang w:eastAsia="zh"/>
              </w:rPr>
              <w:t>输出：评论发布成功</w:t>
            </w:r>
          </w:p>
        </w:tc>
      </w:tr>
      <w:tr w:rsidR="004A0890" w14:paraId="7B603706" w14:textId="77777777">
        <w:tblPrEx>
          <w:jc w:val="center"/>
          <w:tblInd w:w="0" w:type="dxa"/>
        </w:tblPrEx>
        <w:trPr>
          <w:trHeight w:val="634"/>
          <w:jc w:val="center"/>
        </w:trPr>
        <w:tc>
          <w:tcPr>
            <w:tcW w:w="1574"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32E5BCEE" w14:textId="77777777" w:rsidR="004A0890" w:rsidRDefault="001968CB">
            <w:pPr>
              <w:spacing w:before="120" w:after="120" w:line="288" w:lineRule="auto"/>
              <w:jc w:val="center"/>
              <w:rPr>
                <w:lang w:eastAsia="zh"/>
              </w:rPr>
            </w:pPr>
            <w:r>
              <w:rPr>
                <w:rFonts w:hint="eastAsia"/>
              </w:rPr>
              <w:t>预期交互输入、输出</w:t>
            </w:r>
            <w:r>
              <w:rPr>
                <w:rFonts w:hint="eastAsia"/>
                <w:lang w:eastAsia="zh"/>
              </w:rPr>
              <w:t>7</w:t>
            </w:r>
          </w:p>
        </w:tc>
        <w:tc>
          <w:tcPr>
            <w:tcW w:w="6731" w:type="dxa"/>
            <w:gridSpan w:val="3"/>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328DC37D" w14:textId="77777777" w:rsidR="004A0890" w:rsidRDefault="001968CB">
            <w:pPr>
              <w:spacing w:before="120" w:after="120" w:line="288" w:lineRule="auto"/>
              <w:jc w:val="center"/>
              <w:rPr>
                <w:lang w:eastAsia="zh"/>
              </w:rPr>
            </w:pPr>
            <w:r>
              <w:rPr>
                <w:rFonts w:hint="eastAsia"/>
                <w:lang w:eastAsia="zh"/>
              </w:rPr>
              <w:t>输入：进入个人信息页面，点击“退出登录”</w:t>
            </w:r>
          </w:p>
          <w:p w14:paraId="039161C3" w14:textId="77777777" w:rsidR="004A0890" w:rsidRDefault="001968CB">
            <w:pPr>
              <w:spacing w:before="120" w:after="120" w:line="288" w:lineRule="auto"/>
              <w:jc w:val="center"/>
              <w:rPr>
                <w:lang w:eastAsia="zh"/>
              </w:rPr>
            </w:pPr>
            <w:r>
              <w:rPr>
                <w:rFonts w:hint="eastAsia"/>
                <w:lang w:eastAsia="zh"/>
              </w:rPr>
              <w:t>输出：登录退出成功</w:t>
            </w:r>
          </w:p>
        </w:tc>
      </w:tr>
      <w:tr w:rsidR="004A0890" w14:paraId="6F9A7C89" w14:textId="77777777">
        <w:trPr>
          <w:gridAfter w:val="1"/>
          <w:wAfter w:w="16" w:type="dxa"/>
        </w:trPr>
        <w:tc>
          <w:tcPr>
            <w:tcW w:w="8289" w:type="dxa"/>
            <w:gridSpan w:val="3"/>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352BE26F" w14:textId="77777777" w:rsidR="004A0890" w:rsidRDefault="001968CB">
            <w:pPr>
              <w:spacing w:before="120" w:after="120" w:line="288" w:lineRule="auto"/>
              <w:jc w:val="center"/>
            </w:pPr>
            <w:r>
              <w:t>最后预期输出</w:t>
            </w:r>
          </w:p>
        </w:tc>
      </w:tr>
      <w:tr w:rsidR="004A0890" w14:paraId="2055FF3F" w14:textId="77777777">
        <w:trPr>
          <w:gridAfter w:val="1"/>
          <w:wAfter w:w="16" w:type="dxa"/>
        </w:trPr>
        <w:tc>
          <w:tcPr>
            <w:tcW w:w="8289" w:type="dxa"/>
            <w:gridSpan w:val="3"/>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14A88729" w14:textId="77777777" w:rsidR="004A0890" w:rsidRDefault="001968CB">
            <w:pPr>
              <w:spacing w:before="120" w:after="120" w:line="288" w:lineRule="auto"/>
              <w:jc w:val="center"/>
            </w:pPr>
            <w:r>
              <w:rPr>
                <w:rFonts w:hint="eastAsia"/>
              </w:rPr>
              <w:t xml:space="preserve"> </w:t>
            </w:r>
            <w:r>
              <w:rPr>
                <w:rFonts w:hint="eastAsia"/>
              </w:rPr>
              <w:t>整个</w:t>
            </w:r>
            <w:r>
              <w:rPr>
                <w:rFonts w:hint="eastAsia"/>
                <w:lang w:eastAsia="zh"/>
              </w:rPr>
              <w:t>个人预约</w:t>
            </w:r>
            <w:r>
              <w:rPr>
                <w:rFonts w:hint="eastAsia"/>
              </w:rPr>
              <w:t>流程（</w:t>
            </w:r>
            <w:r>
              <w:rPr>
                <w:rFonts w:hint="eastAsia"/>
                <w:lang w:eastAsia="zh"/>
              </w:rPr>
              <w:t>预约</w:t>
            </w:r>
            <w:r>
              <w:rPr>
                <w:rFonts w:hint="eastAsia"/>
              </w:rPr>
              <w:t>-&gt;</w:t>
            </w:r>
            <w:r>
              <w:rPr>
                <w:rFonts w:hint="eastAsia"/>
                <w:lang w:eastAsia="zh"/>
              </w:rPr>
              <w:t>取消预约</w:t>
            </w:r>
            <w:r>
              <w:rPr>
                <w:rFonts w:hint="eastAsia"/>
              </w:rPr>
              <w:t>-&gt;</w:t>
            </w:r>
            <w:r>
              <w:rPr>
                <w:rFonts w:hint="eastAsia"/>
                <w:lang w:eastAsia="zh"/>
              </w:rPr>
              <w:t>预约</w:t>
            </w:r>
            <w:r>
              <w:rPr>
                <w:rFonts w:hint="eastAsia"/>
              </w:rPr>
              <w:t>-&gt;-&gt;</w:t>
            </w:r>
            <w:r>
              <w:rPr>
                <w:rFonts w:hint="eastAsia"/>
              </w:rPr>
              <w:t>评价）顺利完成，所有相关状态更新正确。</w:t>
            </w:r>
          </w:p>
        </w:tc>
      </w:tr>
    </w:tbl>
    <w:p w14:paraId="1E2DD514" w14:textId="77777777" w:rsidR="004A0890" w:rsidRDefault="004A0890"/>
    <w:p w14:paraId="5F5414CA" w14:textId="77777777" w:rsidR="004A0890" w:rsidRDefault="004A0890"/>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650"/>
        <w:gridCol w:w="6645"/>
      </w:tblGrid>
      <w:tr w:rsidR="004A0890" w14:paraId="3E047126" w14:textId="77777777">
        <w:tc>
          <w:tcPr>
            <w:tcW w:w="165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37AE6FE3" w14:textId="77777777" w:rsidR="004A0890" w:rsidRDefault="001968CB">
            <w:pPr>
              <w:spacing w:before="120" w:after="120" w:line="288" w:lineRule="auto"/>
              <w:jc w:val="center"/>
            </w:pPr>
            <w:r>
              <w:rPr>
                <w:rFonts w:hint="eastAsia"/>
              </w:rPr>
              <w:t>用例编号</w:t>
            </w:r>
          </w:p>
        </w:tc>
        <w:tc>
          <w:tcPr>
            <w:tcW w:w="664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3A071D86" w14:textId="77777777" w:rsidR="004A0890" w:rsidRDefault="001968CB">
            <w:pPr>
              <w:spacing w:before="120" w:after="120" w:line="288" w:lineRule="auto"/>
              <w:jc w:val="center"/>
              <w:rPr>
                <w:lang w:eastAsia="zh"/>
              </w:rPr>
            </w:pPr>
            <w:r>
              <w:rPr>
                <w:rFonts w:hint="eastAsia"/>
              </w:rPr>
              <w:t>Sys_Test_case_business_00</w:t>
            </w:r>
            <w:r>
              <w:rPr>
                <w:rFonts w:hint="eastAsia"/>
                <w:lang w:eastAsia="zh"/>
              </w:rPr>
              <w:t>2</w:t>
            </w:r>
          </w:p>
        </w:tc>
      </w:tr>
      <w:tr w:rsidR="004A0890" w14:paraId="2FEBD7F7" w14:textId="77777777">
        <w:tc>
          <w:tcPr>
            <w:tcW w:w="165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4B75A5FB" w14:textId="77777777" w:rsidR="004A0890" w:rsidRDefault="001968CB">
            <w:pPr>
              <w:spacing w:before="120" w:after="120" w:line="288" w:lineRule="auto"/>
              <w:jc w:val="center"/>
            </w:pPr>
            <w:r>
              <w:rPr>
                <w:rFonts w:hint="eastAsia"/>
              </w:rPr>
              <w:t>测试覆盖的系统业务</w:t>
            </w:r>
          </w:p>
        </w:tc>
        <w:tc>
          <w:tcPr>
            <w:tcW w:w="664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7B6D6C97" w14:textId="77777777" w:rsidR="004A0890" w:rsidRDefault="001968CB">
            <w:pPr>
              <w:spacing w:before="120" w:after="120" w:line="288" w:lineRule="auto"/>
              <w:jc w:val="center"/>
              <w:rPr>
                <w:lang w:eastAsia="zh"/>
              </w:rPr>
            </w:pPr>
            <w:r>
              <w:rPr>
                <w:rFonts w:hint="eastAsia"/>
                <w:lang w:eastAsia="zh"/>
              </w:rPr>
              <w:t>用户登录</w:t>
            </w:r>
            <w:r>
              <w:rPr>
                <w:rFonts w:hint="eastAsia"/>
                <w:lang w:eastAsia="zh"/>
              </w:rPr>
              <w:t>-&gt;</w:t>
            </w:r>
            <w:r>
              <w:rPr>
                <w:rFonts w:hint="eastAsia"/>
                <w:lang w:eastAsia="zh"/>
              </w:rPr>
              <w:t>添加好友</w:t>
            </w:r>
            <w:r>
              <w:rPr>
                <w:rFonts w:hint="eastAsia"/>
                <w:lang w:eastAsia="zh"/>
              </w:rPr>
              <w:t>-&gt;</w:t>
            </w:r>
            <w:r>
              <w:rPr>
                <w:rFonts w:hint="eastAsia"/>
                <w:lang w:eastAsia="zh"/>
              </w:rPr>
              <w:t>同意好友请求</w:t>
            </w:r>
            <w:r>
              <w:rPr>
                <w:rFonts w:hint="eastAsia"/>
                <w:lang w:eastAsia="zh"/>
              </w:rPr>
              <w:t>-&gt;</w:t>
            </w:r>
            <w:r>
              <w:rPr>
                <w:rFonts w:hint="eastAsia"/>
                <w:lang w:eastAsia="zh"/>
              </w:rPr>
              <w:t>发消息</w:t>
            </w:r>
            <w:r>
              <w:rPr>
                <w:rFonts w:hint="eastAsia"/>
                <w:lang w:eastAsia="zh"/>
              </w:rPr>
              <w:t>-&gt;</w:t>
            </w:r>
            <w:r>
              <w:rPr>
                <w:rFonts w:hint="eastAsia"/>
                <w:lang w:eastAsia="zh"/>
              </w:rPr>
              <w:t>回复消息</w:t>
            </w:r>
            <w:r>
              <w:rPr>
                <w:rFonts w:hint="eastAsia"/>
                <w:lang w:eastAsia="zh"/>
              </w:rPr>
              <w:t>-&gt;</w:t>
            </w:r>
            <w:r>
              <w:rPr>
                <w:rFonts w:hint="eastAsia"/>
                <w:lang w:eastAsia="zh"/>
              </w:rPr>
              <w:t>用户退出</w:t>
            </w:r>
          </w:p>
        </w:tc>
      </w:tr>
      <w:tr w:rsidR="004A0890" w14:paraId="7FDA60FE" w14:textId="77777777">
        <w:tc>
          <w:tcPr>
            <w:tcW w:w="165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05C8E2FE" w14:textId="77777777" w:rsidR="004A0890" w:rsidRDefault="001968CB">
            <w:pPr>
              <w:spacing w:before="120" w:after="120" w:line="288" w:lineRule="auto"/>
              <w:jc w:val="center"/>
            </w:pPr>
            <w:r>
              <w:rPr>
                <w:rFonts w:hint="eastAsia"/>
              </w:rPr>
              <w:t>用例设计方法</w:t>
            </w:r>
          </w:p>
        </w:tc>
        <w:tc>
          <w:tcPr>
            <w:tcW w:w="664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06B8EFF6" w14:textId="77777777" w:rsidR="004A0890" w:rsidRDefault="001968CB">
            <w:pPr>
              <w:spacing w:before="120" w:after="120" w:line="288" w:lineRule="auto"/>
              <w:jc w:val="center"/>
              <w:rPr>
                <w:lang w:eastAsia="zh"/>
              </w:rPr>
            </w:pPr>
            <w:r>
              <w:rPr>
                <w:rFonts w:hint="eastAsia"/>
                <w:lang w:eastAsia="zh"/>
              </w:rPr>
              <w:t>场景法，需求规约导出法的综合</w:t>
            </w:r>
          </w:p>
        </w:tc>
      </w:tr>
      <w:tr w:rsidR="004A0890" w14:paraId="61260730" w14:textId="77777777">
        <w:tc>
          <w:tcPr>
            <w:tcW w:w="165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77C7EC0D" w14:textId="77777777" w:rsidR="004A0890" w:rsidRDefault="001968CB">
            <w:pPr>
              <w:spacing w:before="120" w:after="120" w:line="288" w:lineRule="auto"/>
              <w:jc w:val="center"/>
            </w:pPr>
            <w:r>
              <w:rPr>
                <w:rFonts w:hint="eastAsia"/>
              </w:rPr>
              <w:t>前置条件</w:t>
            </w:r>
          </w:p>
        </w:tc>
        <w:tc>
          <w:tcPr>
            <w:tcW w:w="664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4BB7B19F" w14:textId="77777777" w:rsidR="004A0890" w:rsidRDefault="001968CB">
            <w:pPr>
              <w:spacing w:before="120" w:after="120" w:line="288" w:lineRule="auto"/>
              <w:jc w:val="center"/>
              <w:rPr>
                <w:lang w:eastAsia="zh"/>
              </w:rPr>
            </w:pPr>
            <w:r>
              <w:rPr>
                <w:rFonts w:hint="eastAsia"/>
                <w:lang w:eastAsia="zh"/>
              </w:rPr>
              <w:t>两人不是好友关系</w:t>
            </w:r>
          </w:p>
        </w:tc>
      </w:tr>
      <w:tr w:rsidR="004A0890" w14:paraId="7FC57F6A" w14:textId="77777777">
        <w:tc>
          <w:tcPr>
            <w:tcW w:w="8295"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0AEEA1E5" w14:textId="77777777" w:rsidR="004A0890" w:rsidRDefault="001968CB">
            <w:pPr>
              <w:spacing w:before="120" w:after="120" w:line="288" w:lineRule="auto"/>
              <w:jc w:val="center"/>
              <w:rPr>
                <w:lang w:eastAsia="zh"/>
              </w:rPr>
            </w:pPr>
            <w:r>
              <w:rPr>
                <w:rFonts w:hint="eastAsia"/>
                <w:lang w:eastAsia="zh"/>
              </w:rPr>
              <w:t>输入</w:t>
            </w:r>
          </w:p>
        </w:tc>
      </w:tr>
      <w:tr w:rsidR="004A0890" w14:paraId="2355F5DC" w14:textId="77777777">
        <w:trPr>
          <w:trHeight w:val="630"/>
        </w:trPr>
        <w:tc>
          <w:tcPr>
            <w:tcW w:w="165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56B612AC" w14:textId="77777777" w:rsidR="004A0890" w:rsidRDefault="001968CB">
            <w:pPr>
              <w:spacing w:before="120" w:after="120" w:line="288" w:lineRule="auto"/>
              <w:jc w:val="center"/>
              <w:rPr>
                <w:lang w:eastAsia="zh"/>
              </w:rPr>
            </w:pPr>
            <w:r>
              <w:rPr>
                <w:rFonts w:hint="eastAsia"/>
                <w:lang w:eastAsia="zh"/>
              </w:rPr>
              <w:t>初始输入</w:t>
            </w:r>
          </w:p>
        </w:tc>
        <w:tc>
          <w:tcPr>
            <w:tcW w:w="664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21F7326B" w14:textId="77777777" w:rsidR="004A0890" w:rsidRDefault="001968CB">
            <w:pPr>
              <w:spacing w:before="120" w:after="120" w:line="288" w:lineRule="auto"/>
              <w:jc w:val="center"/>
              <w:rPr>
                <w:lang w:eastAsia="zh"/>
              </w:rPr>
            </w:pPr>
            <w:r>
              <w:rPr>
                <w:rFonts w:hint="eastAsia"/>
                <w:lang w:eastAsia="zh"/>
              </w:rPr>
              <w:t>用户登录系统</w:t>
            </w:r>
          </w:p>
        </w:tc>
      </w:tr>
      <w:tr w:rsidR="004A0890" w14:paraId="34D151BE" w14:textId="77777777">
        <w:trPr>
          <w:trHeight w:val="630"/>
        </w:trPr>
        <w:tc>
          <w:tcPr>
            <w:tcW w:w="165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33C5BB3C" w14:textId="77777777" w:rsidR="004A0890" w:rsidRDefault="001968CB">
            <w:pPr>
              <w:spacing w:before="120" w:after="120" w:line="288" w:lineRule="auto"/>
              <w:jc w:val="center"/>
              <w:rPr>
                <w:lang w:eastAsia="zh"/>
              </w:rPr>
            </w:pPr>
            <w:r>
              <w:rPr>
                <w:rFonts w:hint="eastAsia"/>
              </w:rPr>
              <w:t>预期交互输入、输出</w:t>
            </w:r>
            <w:r>
              <w:rPr>
                <w:rFonts w:hint="eastAsia"/>
              </w:rPr>
              <w:t>1</w:t>
            </w:r>
          </w:p>
        </w:tc>
        <w:tc>
          <w:tcPr>
            <w:tcW w:w="664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43ACBD1F" w14:textId="77777777" w:rsidR="004A0890" w:rsidRDefault="001968CB">
            <w:pPr>
              <w:spacing w:before="120" w:after="120" w:line="288" w:lineRule="auto"/>
              <w:jc w:val="center"/>
              <w:rPr>
                <w:lang w:eastAsia="zh"/>
              </w:rPr>
            </w:pPr>
            <w:r>
              <w:rPr>
                <w:rFonts w:hint="eastAsia"/>
                <w:lang w:eastAsia="zh"/>
              </w:rPr>
              <w:t>输入：用户进入好友列表，点击添加好友，输入用户名称“</w:t>
            </w:r>
            <w:r>
              <w:rPr>
                <w:rFonts w:hint="eastAsia"/>
                <w:lang w:eastAsia="zh"/>
              </w:rPr>
              <w:t>testuser14</w:t>
            </w:r>
            <w:r>
              <w:rPr>
                <w:rFonts w:hint="eastAsia"/>
                <w:lang w:eastAsia="zh"/>
              </w:rPr>
              <w:t>”，点击搜索</w:t>
            </w:r>
          </w:p>
          <w:p w14:paraId="54E01D4F" w14:textId="77777777" w:rsidR="004A0890" w:rsidRDefault="001968CB">
            <w:pPr>
              <w:spacing w:before="120" w:after="120" w:line="288" w:lineRule="auto"/>
              <w:jc w:val="center"/>
              <w:rPr>
                <w:lang w:eastAsia="zh"/>
              </w:rPr>
            </w:pPr>
            <w:r>
              <w:rPr>
                <w:rFonts w:hint="eastAsia"/>
                <w:lang w:eastAsia="zh"/>
              </w:rPr>
              <w:t>输出：找到该用户，并且可以添加好友</w:t>
            </w:r>
          </w:p>
        </w:tc>
      </w:tr>
      <w:tr w:rsidR="004A0890" w14:paraId="307A8A8C" w14:textId="77777777">
        <w:trPr>
          <w:trHeight w:val="630"/>
        </w:trPr>
        <w:tc>
          <w:tcPr>
            <w:tcW w:w="165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5D39AB08" w14:textId="77777777" w:rsidR="004A0890" w:rsidRDefault="001968CB">
            <w:pPr>
              <w:spacing w:before="120" w:after="120" w:line="288" w:lineRule="auto"/>
              <w:jc w:val="center"/>
              <w:rPr>
                <w:lang w:eastAsia="zh"/>
              </w:rPr>
            </w:pPr>
            <w:r>
              <w:rPr>
                <w:rFonts w:hint="eastAsia"/>
              </w:rPr>
              <w:t>预期交互输入、输出</w:t>
            </w:r>
            <w:r>
              <w:rPr>
                <w:rFonts w:hint="eastAsia"/>
                <w:lang w:eastAsia="zh"/>
              </w:rPr>
              <w:t>2</w:t>
            </w:r>
          </w:p>
        </w:tc>
        <w:tc>
          <w:tcPr>
            <w:tcW w:w="664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086336EA" w14:textId="77777777" w:rsidR="004A0890" w:rsidRDefault="001968CB">
            <w:pPr>
              <w:spacing w:before="120" w:after="120" w:line="288" w:lineRule="auto"/>
              <w:jc w:val="center"/>
              <w:rPr>
                <w:lang w:eastAsia="zh"/>
              </w:rPr>
            </w:pPr>
            <w:r>
              <w:rPr>
                <w:rFonts w:hint="eastAsia"/>
                <w:lang w:eastAsia="zh"/>
              </w:rPr>
              <w:t>输入：点击添加，填写原因“我是</w:t>
            </w:r>
            <w:r>
              <w:rPr>
                <w:rFonts w:hint="eastAsia"/>
                <w:lang w:eastAsia="zh"/>
              </w:rPr>
              <w:t>testuser01</w:t>
            </w:r>
            <w:r>
              <w:rPr>
                <w:rFonts w:hint="eastAsia"/>
                <w:lang w:eastAsia="zh"/>
              </w:rPr>
              <w:t>”</w:t>
            </w:r>
            <w:r>
              <w:rPr>
                <w:rFonts w:hint="eastAsia"/>
                <w:lang w:eastAsia="zh"/>
              </w:rPr>
              <w:t>,</w:t>
            </w:r>
            <w:r>
              <w:rPr>
                <w:rFonts w:hint="eastAsia"/>
                <w:lang w:eastAsia="zh"/>
              </w:rPr>
              <w:t>点击确认</w:t>
            </w:r>
          </w:p>
          <w:p w14:paraId="613E5CCA" w14:textId="77777777" w:rsidR="004A0890" w:rsidRDefault="001968CB">
            <w:pPr>
              <w:spacing w:before="120" w:after="120" w:line="288" w:lineRule="auto"/>
              <w:jc w:val="center"/>
              <w:rPr>
                <w:lang w:eastAsia="zh"/>
              </w:rPr>
            </w:pPr>
            <w:r>
              <w:rPr>
                <w:rFonts w:hint="eastAsia"/>
                <w:lang w:eastAsia="zh"/>
              </w:rPr>
              <w:t>输出：好友申请已发送给</w:t>
            </w:r>
            <w:r>
              <w:rPr>
                <w:rFonts w:hint="eastAsia"/>
                <w:lang w:eastAsia="zh"/>
              </w:rPr>
              <w:t>testuser14</w:t>
            </w:r>
          </w:p>
        </w:tc>
      </w:tr>
      <w:tr w:rsidR="004A0890" w14:paraId="225C54FD" w14:textId="77777777">
        <w:trPr>
          <w:trHeight w:val="630"/>
        </w:trPr>
        <w:tc>
          <w:tcPr>
            <w:tcW w:w="165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821FC8A" w14:textId="77777777" w:rsidR="004A0890" w:rsidRDefault="001968CB">
            <w:pPr>
              <w:spacing w:before="120" w:after="120" w:line="288" w:lineRule="auto"/>
              <w:jc w:val="center"/>
              <w:rPr>
                <w:lang w:eastAsia="zh"/>
              </w:rPr>
            </w:pPr>
            <w:r>
              <w:rPr>
                <w:rFonts w:hint="eastAsia"/>
              </w:rPr>
              <w:t>预期交互输</w:t>
            </w:r>
            <w:r>
              <w:rPr>
                <w:rFonts w:hint="eastAsia"/>
              </w:rPr>
              <w:lastRenderedPageBreak/>
              <w:t>入、输出</w:t>
            </w:r>
            <w:r>
              <w:rPr>
                <w:rFonts w:hint="eastAsia"/>
                <w:lang w:eastAsia="zh"/>
              </w:rPr>
              <w:t>3</w:t>
            </w:r>
          </w:p>
        </w:tc>
        <w:tc>
          <w:tcPr>
            <w:tcW w:w="664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7AE2389C" w14:textId="77777777" w:rsidR="004A0890" w:rsidRDefault="001968CB">
            <w:pPr>
              <w:spacing w:before="120" w:after="120" w:line="288" w:lineRule="auto"/>
              <w:jc w:val="center"/>
              <w:rPr>
                <w:lang w:eastAsia="zh"/>
              </w:rPr>
            </w:pPr>
            <w:r>
              <w:rPr>
                <w:rFonts w:hint="eastAsia"/>
                <w:lang w:eastAsia="zh"/>
              </w:rPr>
              <w:lastRenderedPageBreak/>
              <w:t>输入：</w:t>
            </w:r>
            <w:r>
              <w:rPr>
                <w:rFonts w:hint="eastAsia"/>
                <w:lang w:eastAsia="zh"/>
              </w:rPr>
              <w:t>testuser14</w:t>
            </w:r>
            <w:r>
              <w:rPr>
                <w:rFonts w:hint="eastAsia"/>
                <w:lang w:eastAsia="zh"/>
              </w:rPr>
              <w:t>进入好友申请界面，同意</w:t>
            </w:r>
            <w:r>
              <w:rPr>
                <w:rFonts w:hint="eastAsia"/>
                <w:lang w:eastAsia="zh"/>
              </w:rPr>
              <w:t>testuser01</w:t>
            </w:r>
            <w:r>
              <w:rPr>
                <w:rFonts w:hint="eastAsia"/>
                <w:lang w:eastAsia="zh"/>
              </w:rPr>
              <w:t>的好友申请</w:t>
            </w:r>
          </w:p>
          <w:p w14:paraId="53A2A9E3" w14:textId="77777777" w:rsidR="004A0890" w:rsidRDefault="001968CB">
            <w:pPr>
              <w:spacing w:before="120" w:after="120" w:line="288" w:lineRule="auto"/>
              <w:jc w:val="center"/>
              <w:rPr>
                <w:lang w:eastAsia="zh"/>
              </w:rPr>
            </w:pPr>
            <w:r>
              <w:rPr>
                <w:rFonts w:hint="eastAsia"/>
                <w:lang w:eastAsia="zh"/>
              </w:rPr>
              <w:lastRenderedPageBreak/>
              <w:t>输出：</w:t>
            </w:r>
            <w:r>
              <w:rPr>
                <w:rFonts w:hint="eastAsia"/>
                <w:lang w:eastAsia="zh"/>
              </w:rPr>
              <w:t>testuser01</w:t>
            </w:r>
            <w:r>
              <w:rPr>
                <w:rFonts w:hint="eastAsia"/>
                <w:lang w:eastAsia="zh"/>
              </w:rPr>
              <w:t>和</w:t>
            </w:r>
            <w:r>
              <w:rPr>
                <w:rFonts w:hint="eastAsia"/>
                <w:lang w:eastAsia="zh"/>
              </w:rPr>
              <w:t>testuser14</w:t>
            </w:r>
            <w:r>
              <w:rPr>
                <w:rFonts w:hint="eastAsia"/>
                <w:lang w:eastAsia="zh"/>
              </w:rPr>
              <w:t>成为好友</w:t>
            </w:r>
          </w:p>
        </w:tc>
      </w:tr>
      <w:tr w:rsidR="004A0890" w14:paraId="49C22E76" w14:textId="77777777">
        <w:trPr>
          <w:trHeight w:val="630"/>
        </w:trPr>
        <w:tc>
          <w:tcPr>
            <w:tcW w:w="165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4B353A7D" w14:textId="77777777" w:rsidR="004A0890" w:rsidRDefault="001968CB">
            <w:pPr>
              <w:spacing w:before="120" w:after="120" w:line="288" w:lineRule="auto"/>
              <w:jc w:val="center"/>
              <w:rPr>
                <w:lang w:eastAsia="zh"/>
              </w:rPr>
            </w:pPr>
            <w:r>
              <w:rPr>
                <w:rFonts w:hint="eastAsia"/>
              </w:rPr>
              <w:t>预期交互输入、输出</w:t>
            </w:r>
            <w:r>
              <w:rPr>
                <w:rFonts w:hint="eastAsia"/>
                <w:lang w:eastAsia="zh"/>
              </w:rPr>
              <w:t>4</w:t>
            </w:r>
          </w:p>
        </w:tc>
        <w:tc>
          <w:tcPr>
            <w:tcW w:w="664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54119950" w14:textId="77777777" w:rsidR="004A0890" w:rsidRDefault="001968CB">
            <w:pPr>
              <w:spacing w:before="120" w:after="120" w:line="288" w:lineRule="auto"/>
              <w:jc w:val="center"/>
              <w:rPr>
                <w:lang w:eastAsia="zh"/>
              </w:rPr>
            </w:pPr>
            <w:r>
              <w:rPr>
                <w:rFonts w:hint="eastAsia"/>
                <w:lang w:eastAsia="zh"/>
              </w:rPr>
              <w:t>输入：</w:t>
            </w:r>
            <w:r>
              <w:rPr>
                <w:rFonts w:hint="eastAsia"/>
                <w:lang w:eastAsia="zh"/>
              </w:rPr>
              <w:t>testuser14</w:t>
            </w:r>
            <w:r>
              <w:rPr>
                <w:rFonts w:hint="eastAsia"/>
                <w:lang w:eastAsia="zh"/>
              </w:rPr>
              <w:t>进入好友列表，找到</w:t>
            </w:r>
            <w:r>
              <w:rPr>
                <w:rFonts w:hint="eastAsia"/>
                <w:lang w:eastAsia="zh"/>
              </w:rPr>
              <w:t>testuser01</w:t>
            </w:r>
            <w:r>
              <w:rPr>
                <w:rFonts w:hint="eastAsia"/>
                <w:lang w:eastAsia="zh"/>
              </w:rPr>
              <w:t>，发送消</w:t>
            </w:r>
            <w:r>
              <w:rPr>
                <w:rFonts w:hint="eastAsia"/>
                <w:lang w:eastAsia="zh"/>
              </w:rPr>
              <w:t>息“你好你好”，“我是</w:t>
            </w:r>
            <w:r>
              <w:rPr>
                <w:rFonts w:hint="eastAsia"/>
                <w:lang w:eastAsia="zh"/>
              </w:rPr>
              <w:t>testuser14</w:t>
            </w:r>
            <w:r>
              <w:rPr>
                <w:rFonts w:hint="eastAsia"/>
                <w:lang w:eastAsia="zh"/>
              </w:rPr>
              <w:t>”</w:t>
            </w:r>
          </w:p>
          <w:p w14:paraId="42336BFA" w14:textId="77777777" w:rsidR="004A0890" w:rsidRDefault="001968CB">
            <w:pPr>
              <w:spacing w:before="120" w:after="120" w:line="288" w:lineRule="auto"/>
              <w:jc w:val="center"/>
              <w:rPr>
                <w:lang w:eastAsia="zh"/>
              </w:rPr>
            </w:pPr>
            <w:r>
              <w:rPr>
                <w:rFonts w:hint="eastAsia"/>
                <w:lang w:eastAsia="zh"/>
              </w:rPr>
              <w:t>输出：消息成功发送</w:t>
            </w:r>
          </w:p>
        </w:tc>
      </w:tr>
      <w:tr w:rsidR="004A0890" w14:paraId="309CC0C5" w14:textId="77777777">
        <w:trPr>
          <w:trHeight w:val="630"/>
        </w:trPr>
        <w:tc>
          <w:tcPr>
            <w:tcW w:w="165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397D3A23" w14:textId="77777777" w:rsidR="004A0890" w:rsidRDefault="001968CB">
            <w:pPr>
              <w:spacing w:before="120" w:after="120" w:line="288" w:lineRule="auto"/>
              <w:jc w:val="center"/>
              <w:rPr>
                <w:lang w:eastAsia="zh"/>
              </w:rPr>
            </w:pPr>
            <w:r>
              <w:rPr>
                <w:rFonts w:hint="eastAsia"/>
              </w:rPr>
              <w:t>预期交互输入、输出</w:t>
            </w:r>
            <w:r>
              <w:rPr>
                <w:rFonts w:hint="eastAsia"/>
                <w:lang w:eastAsia="zh"/>
              </w:rPr>
              <w:t>5</w:t>
            </w:r>
          </w:p>
        </w:tc>
        <w:tc>
          <w:tcPr>
            <w:tcW w:w="664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142C1F51" w14:textId="77777777" w:rsidR="004A0890" w:rsidRDefault="001968CB">
            <w:pPr>
              <w:spacing w:before="120" w:after="120" w:line="288" w:lineRule="auto"/>
              <w:jc w:val="center"/>
              <w:rPr>
                <w:lang w:eastAsia="zh"/>
              </w:rPr>
            </w:pPr>
            <w:r>
              <w:rPr>
                <w:rFonts w:hint="eastAsia"/>
                <w:lang w:eastAsia="zh"/>
              </w:rPr>
              <w:t>输入：</w:t>
            </w:r>
            <w:r>
              <w:rPr>
                <w:rFonts w:hint="eastAsia"/>
                <w:lang w:eastAsia="zh"/>
              </w:rPr>
              <w:t>testuser01</w:t>
            </w:r>
            <w:r>
              <w:rPr>
                <w:rFonts w:hint="eastAsia"/>
                <w:lang w:eastAsia="zh"/>
              </w:rPr>
              <w:t>接收到消息，回复消息“收到”，“我是</w:t>
            </w:r>
            <w:r>
              <w:rPr>
                <w:rFonts w:hint="eastAsia"/>
                <w:lang w:eastAsia="zh"/>
              </w:rPr>
              <w:t>testuser01</w:t>
            </w:r>
            <w:r>
              <w:rPr>
                <w:rFonts w:hint="eastAsia"/>
                <w:lang w:eastAsia="zh"/>
              </w:rPr>
              <w:t>”</w:t>
            </w:r>
          </w:p>
          <w:p w14:paraId="7BBA2EA7" w14:textId="77777777" w:rsidR="004A0890" w:rsidRDefault="001968CB">
            <w:pPr>
              <w:spacing w:before="120" w:after="120" w:line="288" w:lineRule="auto"/>
              <w:jc w:val="center"/>
              <w:rPr>
                <w:lang w:eastAsia="zh"/>
              </w:rPr>
            </w:pPr>
            <w:r>
              <w:rPr>
                <w:rFonts w:hint="eastAsia"/>
                <w:lang w:eastAsia="zh"/>
              </w:rPr>
              <w:t>输出：消息成功发送</w:t>
            </w:r>
          </w:p>
        </w:tc>
      </w:tr>
      <w:tr w:rsidR="004A0890" w14:paraId="6406DD26" w14:textId="77777777">
        <w:trPr>
          <w:trHeight w:val="630"/>
        </w:trPr>
        <w:tc>
          <w:tcPr>
            <w:tcW w:w="8295"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089C020A" w14:textId="77777777" w:rsidR="004A0890" w:rsidRDefault="001968CB">
            <w:pPr>
              <w:spacing w:before="120" w:after="120" w:line="288" w:lineRule="auto"/>
              <w:jc w:val="center"/>
              <w:rPr>
                <w:lang w:eastAsia="zh"/>
              </w:rPr>
            </w:pPr>
            <w:r>
              <w:rPr>
                <w:rFonts w:hint="eastAsia"/>
                <w:lang w:eastAsia="zh"/>
              </w:rPr>
              <w:t>最后预期输出</w:t>
            </w:r>
          </w:p>
        </w:tc>
      </w:tr>
      <w:tr w:rsidR="004A0890" w14:paraId="2FA04926" w14:textId="77777777">
        <w:trPr>
          <w:trHeight w:val="630"/>
        </w:trPr>
        <w:tc>
          <w:tcPr>
            <w:tcW w:w="8295"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765ED863" w14:textId="77777777" w:rsidR="004A0890" w:rsidRDefault="001968CB">
            <w:pPr>
              <w:spacing w:before="120" w:after="120" w:line="288" w:lineRule="auto"/>
              <w:jc w:val="center"/>
              <w:rPr>
                <w:lang w:eastAsia="zh"/>
              </w:rPr>
            </w:pPr>
            <w:r>
              <w:rPr>
                <w:rFonts w:hint="eastAsia"/>
                <w:lang w:eastAsia="zh"/>
              </w:rPr>
              <w:t>整个好友社交流程（发送申请</w:t>
            </w:r>
            <w:r>
              <w:rPr>
                <w:rFonts w:hint="eastAsia"/>
                <w:lang w:eastAsia="zh"/>
              </w:rPr>
              <w:t>-&gt;</w:t>
            </w:r>
            <w:r>
              <w:rPr>
                <w:rFonts w:hint="eastAsia"/>
                <w:lang w:eastAsia="zh"/>
              </w:rPr>
              <w:t>同意申请</w:t>
            </w:r>
            <w:r>
              <w:rPr>
                <w:rFonts w:hint="eastAsia"/>
                <w:lang w:eastAsia="zh"/>
              </w:rPr>
              <w:t>-&gt;</w:t>
            </w:r>
            <w:r>
              <w:rPr>
                <w:rFonts w:hint="eastAsia"/>
                <w:lang w:eastAsia="zh"/>
              </w:rPr>
              <w:t>发送消息</w:t>
            </w:r>
            <w:r>
              <w:rPr>
                <w:rFonts w:hint="eastAsia"/>
                <w:lang w:eastAsia="zh"/>
              </w:rPr>
              <w:t>-&gt;</w:t>
            </w:r>
            <w:r>
              <w:rPr>
                <w:rFonts w:hint="eastAsia"/>
                <w:lang w:eastAsia="zh"/>
              </w:rPr>
              <w:t>收到消息）顺利完成，</w:t>
            </w:r>
            <w:r>
              <w:rPr>
                <w:rFonts w:hint="eastAsia"/>
              </w:rPr>
              <w:t>所有相关状态更新正确。</w:t>
            </w:r>
          </w:p>
        </w:tc>
      </w:tr>
    </w:tbl>
    <w:p w14:paraId="332301F5" w14:textId="77777777" w:rsidR="004A0890" w:rsidRDefault="004A0890"/>
    <w:p w14:paraId="610EF4F6" w14:textId="77777777" w:rsidR="004A0890" w:rsidRDefault="004A0890"/>
    <w:p w14:paraId="15D85CDC" w14:textId="77777777" w:rsidR="004A0890" w:rsidRDefault="004A0890"/>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650"/>
        <w:gridCol w:w="6645"/>
      </w:tblGrid>
      <w:tr w:rsidR="004A0890" w14:paraId="3BE65019" w14:textId="77777777">
        <w:tc>
          <w:tcPr>
            <w:tcW w:w="165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286F0F15" w14:textId="77777777" w:rsidR="004A0890" w:rsidRDefault="001968CB">
            <w:pPr>
              <w:spacing w:before="120" w:after="120" w:line="288" w:lineRule="auto"/>
              <w:jc w:val="center"/>
            </w:pPr>
            <w:r>
              <w:rPr>
                <w:rFonts w:hint="eastAsia"/>
              </w:rPr>
              <w:t>用例编号</w:t>
            </w:r>
          </w:p>
        </w:tc>
        <w:tc>
          <w:tcPr>
            <w:tcW w:w="664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47A26415" w14:textId="77777777" w:rsidR="004A0890" w:rsidRDefault="001968CB">
            <w:pPr>
              <w:spacing w:before="120" w:after="120" w:line="288" w:lineRule="auto"/>
              <w:jc w:val="center"/>
              <w:rPr>
                <w:lang w:eastAsia="zh"/>
              </w:rPr>
            </w:pPr>
            <w:r>
              <w:rPr>
                <w:rFonts w:hint="eastAsia"/>
              </w:rPr>
              <w:t>Sys_Test_case_business_00</w:t>
            </w:r>
            <w:r>
              <w:rPr>
                <w:rFonts w:hint="eastAsia"/>
                <w:lang w:eastAsia="zh"/>
              </w:rPr>
              <w:t>3</w:t>
            </w:r>
          </w:p>
        </w:tc>
      </w:tr>
      <w:tr w:rsidR="004A0890" w14:paraId="4A6083D2" w14:textId="77777777">
        <w:tc>
          <w:tcPr>
            <w:tcW w:w="165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0D9B9A17" w14:textId="77777777" w:rsidR="004A0890" w:rsidRDefault="001968CB">
            <w:pPr>
              <w:spacing w:before="120" w:after="120" w:line="288" w:lineRule="auto"/>
              <w:jc w:val="center"/>
            </w:pPr>
            <w:r>
              <w:rPr>
                <w:rFonts w:hint="eastAsia"/>
              </w:rPr>
              <w:t>测试覆盖的系统业务</w:t>
            </w:r>
          </w:p>
        </w:tc>
        <w:tc>
          <w:tcPr>
            <w:tcW w:w="664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25731104" w14:textId="77777777" w:rsidR="004A0890" w:rsidRDefault="001968CB">
            <w:pPr>
              <w:spacing w:before="120" w:after="120" w:line="288" w:lineRule="auto"/>
              <w:jc w:val="center"/>
            </w:pPr>
            <w:r>
              <w:rPr>
                <w:rFonts w:hint="eastAsia"/>
              </w:rPr>
              <w:t>用户创建团体</w:t>
            </w:r>
            <w:r>
              <w:rPr>
                <w:rFonts w:hint="eastAsia"/>
              </w:rPr>
              <w:t xml:space="preserve"> -&gt; </w:t>
            </w:r>
            <w:r>
              <w:rPr>
                <w:rFonts w:hint="eastAsia"/>
              </w:rPr>
              <w:t>邀请成员加入</w:t>
            </w:r>
            <w:r>
              <w:rPr>
                <w:rFonts w:hint="eastAsia"/>
              </w:rPr>
              <w:t xml:space="preserve"> -&gt;</w:t>
            </w:r>
            <w:r>
              <w:rPr>
                <w:rFonts w:hint="eastAsia"/>
              </w:rPr>
              <w:t>成员确认加入</w:t>
            </w:r>
            <w:r>
              <w:rPr>
                <w:rFonts w:hint="eastAsia"/>
              </w:rPr>
              <w:t xml:space="preserve">-&gt; </w:t>
            </w:r>
            <w:proofErr w:type="gramStart"/>
            <w:r>
              <w:rPr>
                <w:rFonts w:hint="eastAsia"/>
              </w:rPr>
              <w:t>在群聊中</w:t>
            </w:r>
            <w:proofErr w:type="gramEnd"/>
            <w:r>
              <w:rPr>
                <w:rFonts w:hint="eastAsia"/>
              </w:rPr>
              <w:t>发送信息</w:t>
            </w:r>
            <w:r>
              <w:rPr>
                <w:rFonts w:hint="eastAsia"/>
              </w:rPr>
              <w:t xml:space="preserve"> -&gt; </w:t>
            </w:r>
            <w:r>
              <w:rPr>
                <w:rFonts w:hint="eastAsia"/>
              </w:rPr>
              <w:t>进行团体预约</w:t>
            </w:r>
            <w:r>
              <w:rPr>
                <w:rFonts w:hint="eastAsia"/>
              </w:rPr>
              <w:t xml:space="preserve"> -&gt; </w:t>
            </w:r>
            <w:r>
              <w:rPr>
                <w:rFonts w:hint="eastAsia"/>
              </w:rPr>
              <w:t>团体成员查看预约</w:t>
            </w:r>
          </w:p>
        </w:tc>
      </w:tr>
      <w:tr w:rsidR="004A0890" w14:paraId="03D4E818" w14:textId="77777777">
        <w:tc>
          <w:tcPr>
            <w:tcW w:w="165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73ADE00F" w14:textId="77777777" w:rsidR="004A0890" w:rsidRDefault="001968CB">
            <w:pPr>
              <w:spacing w:before="120" w:after="120" w:line="288" w:lineRule="auto"/>
              <w:jc w:val="center"/>
            </w:pPr>
            <w:r>
              <w:rPr>
                <w:rFonts w:hint="eastAsia"/>
              </w:rPr>
              <w:t>用例设计方法</w:t>
            </w:r>
          </w:p>
        </w:tc>
        <w:tc>
          <w:tcPr>
            <w:tcW w:w="664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7079984E" w14:textId="77777777" w:rsidR="004A0890" w:rsidRDefault="001968CB">
            <w:pPr>
              <w:spacing w:before="120" w:after="120" w:line="288" w:lineRule="auto"/>
              <w:jc w:val="center"/>
            </w:pPr>
            <w:r>
              <w:rPr>
                <w:rFonts w:hint="eastAsia"/>
              </w:rPr>
              <w:t>场景法，需求规约导出法的综合</w:t>
            </w:r>
          </w:p>
        </w:tc>
      </w:tr>
      <w:tr w:rsidR="004A0890" w14:paraId="3B3C1EF8" w14:textId="77777777">
        <w:tc>
          <w:tcPr>
            <w:tcW w:w="165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19D888A8" w14:textId="77777777" w:rsidR="004A0890" w:rsidRDefault="001968CB">
            <w:pPr>
              <w:spacing w:before="120" w:after="120" w:line="288" w:lineRule="auto"/>
              <w:jc w:val="center"/>
            </w:pPr>
            <w:r>
              <w:rPr>
                <w:rFonts w:hint="eastAsia"/>
              </w:rPr>
              <w:t>前置条件</w:t>
            </w:r>
          </w:p>
        </w:tc>
        <w:tc>
          <w:tcPr>
            <w:tcW w:w="664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22FF67C1" w14:textId="77777777" w:rsidR="004A0890" w:rsidRDefault="001968CB">
            <w:pPr>
              <w:spacing w:before="120" w:after="120" w:line="288" w:lineRule="auto"/>
              <w:jc w:val="center"/>
            </w:pPr>
            <w:r>
              <w:rPr>
                <w:rFonts w:hint="eastAsia"/>
              </w:rPr>
              <w:t>用户</w:t>
            </w:r>
            <w:r>
              <w:rPr>
                <w:rFonts w:hint="eastAsia"/>
                <w:lang w:eastAsia="zh"/>
              </w:rPr>
              <w:t>已和备选团员成为好友</w:t>
            </w:r>
            <w:r>
              <w:rPr>
                <w:rFonts w:hint="eastAsia"/>
              </w:rPr>
              <w:t>；场地</w:t>
            </w:r>
            <w:r>
              <w:rPr>
                <w:rFonts w:hint="eastAsia"/>
              </w:rPr>
              <w:t>F</w:t>
            </w:r>
            <w:r>
              <w:rPr>
                <w:rFonts w:hint="eastAsia"/>
              </w:rPr>
              <w:t>在时间段内可用。</w:t>
            </w:r>
          </w:p>
        </w:tc>
      </w:tr>
      <w:tr w:rsidR="004A0890" w14:paraId="3043DAB2" w14:textId="77777777">
        <w:tc>
          <w:tcPr>
            <w:tcW w:w="8295"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0C7CF15B" w14:textId="77777777" w:rsidR="004A0890" w:rsidRDefault="001968CB">
            <w:pPr>
              <w:spacing w:before="120" w:after="120" w:line="288" w:lineRule="auto"/>
              <w:jc w:val="center"/>
            </w:pPr>
            <w:r>
              <w:rPr>
                <w:rFonts w:hint="eastAsia"/>
              </w:rPr>
              <w:t>输入</w:t>
            </w:r>
          </w:p>
        </w:tc>
      </w:tr>
      <w:tr w:rsidR="004A0890" w14:paraId="4201BD5A" w14:textId="77777777">
        <w:trPr>
          <w:trHeight w:val="630"/>
        </w:trPr>
        <w:tc>
          <w:tcPr>
            <w:tcW w:w="165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36299FB4" w14:textId="77777777" w:rsidR="004A0890" w:rsidRDefault="001968CB">
            <w:pPr>
              <w:spacing w:before="120" w:after="120" w:line="288" w:lineRule="auto"/>
              <w:jc w:val="center"/>
              <w:rPr>
                <w:lang w:eastAsia="zh"/>
              </w:rPr>
            </w:pPr>
            <w:r>
              <w:rPr>
                <w:rFonts w:hint="eastAsia"/>
                <w:lang w:eastAsia="zh"/>
              </w:rPr>
              <w:t>初始输入</w:t>
            </w:r>
          </w:p>
        </w:tc>
        <w:tc>
          <w:tcPr>
            <w:tcW w:w="664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75E08957" w14:textId="77777777" w:rsidR="004A0890" w:rsidRDefault="001968CB">
            <w:pPr>
              <w:spacing w:before="120" w:after="120" w:line="288" w:lineRule="auto"/>
              <w:jc w:val="center"/>
              <w:rPr>
                <w:lang w:eastAsia="zh"/>
              </w:rPr>
            </w:pPr>
            <w:r>
              <w:rPr>
                <w:rFonts w:hint="eastAsia"/>
                <w:lang w:eastAsia="zh"/>
              </w:rPr>
              <w:t>用户登录系统</w:t>
            </w:r>
          </w:p>
        </w:tc>
      </w:tr>
      <w:tr w:rsidR="004A0890" w14:paraId="65980A32" w14:textId="77777777">
        <w:trPr>
          <w:trHeight w:val="630"/>
        </w:trPr>
        <w:tc>
          <w:tcPr>
            <w:tcW w:w="165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57C9EB27" w14:textId="77777777" w:rsidR="004A0890" w:rsidRDefault="001968CB">
            <w:pPr>
              <w:spacing w:before="120" w:after="120" w:line="288" w:lineRule="auto"/>
              <w:jc w:val="center"/>
              <w:rPr>
                <w:lang w:eastAsia="zh"/>
              </w:rPr>
            </w:pPr>
            <w:r>
              <w:rPr>
                <w:rFonts w:hint="eastAsia"/>
              </w:rPr>
              <w:t>预期交互输入、输出</w:t>
            </w:r>
            <w:r>
              <w:rPr>
                <w:rFonts w:hint="eastAsia"/>
              </w:rPr>
              <w:t>1</w:t>
            </w:r>
          </w:p>
        </w:tc>
        <w:tc>
          <w:tcPr>
            <w:tcW w:w="664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784F1F9D" w14:textId="77777777" w:rsidR="004A0890" w:rsidRDefault="001968CB">
            <w:pPr>
              <w:spacing w:before="120" w:after="120" w:line="288" w:lineRule="auto"/>
              <w:jc w:val="center"/>
              <w:rPr>
                <w:lang w:eastAsia="zh"/>
              </w:rPr>
            </w:pPr>
            <w:r>
              <w:rPr>
                <w:rFonts w:hint="eastAsia"/>
                <w:lang w:eastAsia="zh"/>
              </w:rPr>
              <w:t>输入：用户点击创建团体，团体名“测试团体”，邀请团员“</w:t>
            </w:r>
            <w:r>
              <w:rPr>
                <w:rFonts w:hint="eastAsia"/>
                <w:lang w:eastAsia="zh"/>
              </w:rPr>
              <w:t>testuser11</w:t>
            </w:r>
            <w:r>
              <w:rPr>
                <w:rFonts w:hint="eastAsia"/>
                <w:lang w:eastAsia="zh"/>
              </w:rPr>
              <w:t>”“</w:t>
            </w:r>
            <w:r>
              <w:rPr>
                <w:rFonts w:hint="eastAsia"/>
                <w:lang w:eastAsia="zh"/>
              </w:rPr>
              <w:t>testuser12</w:t>
            </w:r>
            <w:r>
              <w:rPr>
                <w:rFonts w:hint="eastAsia"/>
                <w:lang w:eastAsia="zh"/>
              </w:rPr>
              <w:t>”“</w:t>
            </w:r>
            <w:r>
              <w:rPr>
                <w:rFonts w:hint="eastAsia"/>
                <w:lang w:eastAsia="zh"/>
              </w:rPr>
              <w:t>testuser13</w:t>
            </w:r>
            <w:r>
              <w:rPr>
                <w:rFonts w:hint="eastAsia"/>
                <w:lang w:eastAsia="zh"/>
              </w:rPr>
              <w:t>”，点击确认</w:t>
            </w:r>
          </w:p>
          <w:p w14:paraId="0E7CD22F" w14:textId="77777777" w:rsidR="004A0890" w:rsidRDefault="001968CB">
            <w:pPr>
              <w:spacing w:before="120" w:after="120" w:line="288" w:lineRule="auto"/>
              <w:jc w:val="center"/>
              <w:rPr>
                <w:lang w:eastAsia="zh"/>
              </w:rPr>
            </w:pPr>
            <w:r>
              <w:rPr>
                <w:rFonts w:hint="eastAsia"/>
                <w:lang w:eastAsia="zh"/>
              </w:rPr>
              <w:t>输出：团体邀请已发送给受邀用户</w:t>
            </w:r>
          </w:p>
        </w:tc>
      </w:tr>
      <w:tr w:rsidR="004A0890" w14:paraId="5ED68714" w14:textId="77777777">
        <w:trPr>
          <w:trHeight w:val="630"/>
        </w:trPr>
        <w:tc>
          <w:tcPr>
            <w:tcW w:w="165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14CC180D" w14:textId="77777777" w:rsidR="004A0890" w:rsidRDefault="001968CB">
            <w:pPr>
              <w:spacing w:before="120" w:after="120" w:line="288" w:lineRule="auto"/>
              <w:jc w:val="center"/>
              <w:rPr>
                <w:lang w:eastAsia="zh"/>
              </w:rPr>
            </w:pPr>
            <w:r>
              <w:rPr>
                <w:rFonts w:hint="eastAsia"/>
              </w:rPr>
              <w:t>预期交互输入、输出</w:t>
            </w:r>
            <w:r>
              <w:rPr>
                <w:rFonts w:hint="eastAsia"/>
                <w:lang w:eastAsia="zh"/>
              </w:rPr>
              <w:t>2</w:t>
            </w:r>
          </w:p>
        </w:tc>
        <w:tc>
          <w:tcPr>
            <w:tcW w:w="664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74C3762C" w14:textId="77777777" w:rsidR="004A0890" w:rsidRDefault="001968CB">
            <w:pPr>
              <w:spacing w:before="120" w:after="120" w:line="288" w:lineRule="auto"/>
              <w:jc w:val="center"/>
              <w:rPr>
                <w:lang w:eastAsia="zh"/>
              </w:rPr>
            </w:pPr>
            <w:r>
              <w:rPr>
                <w:rFonts w:hint="eastAsia"/>
                <w:lang w:eastAsia="zh"/>
              </w:rPr>
              <w:t>输入：</w:t>
            </w:r>
            <w:r>
              <w:rPr>
                <w:rFonts w:hint="eastAsia"/>
                <w:lang w:eastAsia="zh"/>
              </w:rPr>
              <w:t>3</w:t>
            </w:r>
            <w:r>
              <w:rPr>
                <w:rFonts w:hint="eastAsia"/>
                <w:lang w:eastAsia="zh"/>
              </w:rPr>
              <w:t>名用户分别接受，拒绝，接受团体邀请</w:t>
            </w:r>
          </w:p>
          <w:p w14:paraId="099972D2" w14:textId="77777777" w:rsidR="004A0890" w:rsidRDefault="001968CB">
            <w:pPr>
              <w:spacing w:before="120" w:after="120" w:line="288" w:lineRule="auto"/>
              <w:jc w:val="center"/>
              <w:rPr>
                <w:lang w:eastAsia="zh"/>
              </w:rPr>
            </w:pPr>
            <w:r>
              <w:rPr>
                <w:rFonts w:hint="eastAsia"/>
                <w:lang w:eastAsia="zh"/>
              </w:rPr>
              <w:t>输出：团体成员已更新</w:t>
            </w:r>
          </w:p>
        </w:tc>
      </w:tr>
      <w:tr w:rsidR="004A0890" w14:paraId="4B218B64" w14:textId="77777777">
        <w:trPr>
          <w:trHeight w:val="630"/>
        </w:trPr>
        <w:tc>
          <w:tcPr>
            <w:tcW w:w="165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708EB39" w14:textId="77777777" w:rsidR="004A0890" w:rsidRDefault="001968CB">
            <w:pPr>
              <w:spacing w:before="120" w:after="120" w:line="288" w:lineRule="auto"/>
              <w:jc w:val="center"/>
              <w:rPr>
                <w:lang w:eastAsia="zh"/>
              </w:rPr>
            </w:pPr>
            <w:r>
              <w:rPr>
                <w:rFonts w:hint="eastAsia"/>
              </w:rPr>
              <w:t>预期交互输</w:t>
            </w:r>
            <w:r>
              <w:rPr>
                <w:rFonts w:hint="eastAsia"/>
              </w:rPr>
              <w:lastRenderedPageBreak/>
              <w:t>入、输出</w:t>
            </w:r>
            <w:r>
              <w:rPr>
                <w:rFonts w:hint="eastAsia"/>
                <w:lang w:eastAsia="zh"/>
              </w:rPr>
              <w:t>3</w:t>
            </w:r>
          </w:p>
        </w:tc>
        <w:tc>
          <w:tcPr>
            <w:tcW w:w="664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5C34C531" w14:textId="77777777" w:rsidR="004A0890" w:rsidRDefault="001968CB">
            <w:pPr>
              <w:spacing w:before="120" w:after="120" w:line="288" w:lineRule="auto"/>
              <w:jc w:val="center"/>
              <w:rPr>
                <w:lang w:eastAsia="zh"/>
              </w:rPr>
            </w:pPr>
            <w:r>
              <w:rPr>
                <w:rFonts w:hint="eastAsia"/>
                <w:lang w:eastAsia="zh"/>
              </w:rPr>
              <w:lastRenderedPageBreak/>
              <w:t>输入：加入团体的成员在团体专属群聊中发消息</w:t>
            </w:r>
          </w:p>
          <w:p w14:paraId="6F7DE0AF" w14:textId="77777777" w:rsidR="004A0890" w:rsidRDefault="001968CB">
            <w:pPr>
              <w:spacing w:before="120" w:after="120" w:line="288" w:lineRule="auto"/>
              <w:jc w:val="center"/>
              <w:rPr>
                <w:lang w:eastAsia="zh"/>
              </w:rPr>
            </w:pPr>
            <w:r>
              <w:rPr>
                <w:rFonts w:hint="eastAsia"/>
                <w:lang w:eastAsia="zh"/>
              </w:rPr>
              <w:lastRenderedPageBreak/>
              <w:t>输出：团员都能收到消息</w:t>
            </w:r>
          </w:p>
        </w:tc>
      </w:tr>
      <w:tr w:rsidR="004A0890" w14:paraId="4AACB485" w14:textId="77777777">
        <w:trPr>
          <w:trHeight w:val="630"/>
        </w:trPr>
        <w:tc>
          <w:tcPr>
            <w:tcW w:w="165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0ED51DE" w14:textId="77777777" w:rsidR="004A0890" w:rsidRDefault="001968CB">
            <w:pPr>
              <w:spacing w:before="120" w:after="120" w:line="288" w:lineRule="auto"/>
              <w:jc w:val="center"/>
              <w:rPr>
                <w:lang w:eastAsia="zh"/>
              </w:rPr>
            </w:pPr>
            <w:r>
              <w:rPr>
                <w:rFonts w:hint="eastAsia"/>
              </w:rPr>
              <w:t>预期交互输入、输出</w:t>
            </w:r>
            <w:r>
              <w:rPr>
                <w:rFonts w:hint="eastAsia"/>
                <w:lang w:eastAsia="zh"/>
              </w:rPr>
              <w:t>4</w:t>
            </w:r>
          </w:p>
        </w:tc>
        <w:tc>
          <w:tcPr>
            <w:tcW w:w="664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0B6AA9FD" w14:textId="77777777" w:rsidR="004A0890" w:rsidRDefault="001968CB">
            <w:pPr>
              <w:spacing w:before="120" w:after="120" w:line="288" w:lineRule="auto"/>
              <w:jc w:val="center"/>
              <w:rPr>
                <w:lang w:eastAsia="zh"/>
              </w:rPr>
            </w:pPr>
            <w:r>
              <w:rPr>
                <w:rFonts w:hint="eastAsia"/>
                <w:lang w:eastAsia="zh"/>
              </w:rPr>
              <w:t>输入：团体管理员</w:t>
            </w:r>
            <w:r>
              <w:rPr>
                <w:rFonts w:hint="eastAsia"/>
                <w:lang w:eastAsia="zh"/>
              </w:rPr>
              <w:t>testuser01</w:t>
            </w:r>
            <w:r>
              <w:rPr>
                <w:rFonts w:hint="eastAsia"/>
                <w:lang w:eastAsia="zh"/>
              </w:rPr>
              <w:t>进行团体预约，并邀请所有团员</w:t>
            </w:r>
          </w:p>
          <w:p w14:paraId="1607F773" w14:textId="77777777" w:rsidR="004A0890" w:rsidRDefault="001968CB">
            <w:pPr>
              <w:spacing w:before="120" w:after="120" w:line="288" w:lineRule="auto"/>
              <w:jc w:val="center"/>
              <w:rPr>
                <w:lang w:eastAsia="zh"/>
              </w:rPr>
            </w:pPr>
            <w:r>
              <w:rPr>
                <w:rFonts w:hint="eastAsia"/>
                <w:lang w:eastAsia="zh"/>
              </w:rPr>
              <w:t>输出：所有团员都收到了团体预约</w:t>
            </w:r>
          </w:p>
        </w:tc>
      </w:tr>
      <w:tr w:rsidR="004A0890" w14:paraId="4045E1EE" w14:textId="77777777">
        <w:tc>
          <w:tcPr>
            <w:tcW w:w="8295"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5E961F91" w14:textId="77777777" w:rsidR="004A0890" w:rsidRDefault="001968CB">
            <w:pPr>
              <w:spacing w:before="120" w:after="120" w:line="288" w:lineRule="auto"/>
              <w:jc w:val="center"/>
            </w:pPr>
            <w:r>
              <w:rPr>
                <w:rFonts w:hint="eastAsia"/>
              </w:rPr>
              <w:t>最后预期输出</w:t>
            </w:r>
          </w:p>
        </w:tc>
      </w:tr>
      <w:tr w:rsidR="004A0890" w14:paraId="1C7EB652" w14:textId="77777777">
        <w:tc>
          <w:tcPr>
            <w:tcW w:w="8295"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53F942A6" w14:textId="77777777" w:rsidR="004A0890" w:rsidRDefault="001968CB">
            <w:pPr>
              <w:spacing w:before="120" w:after="120" w:line="288" w:lineRule="auto"/>
              <w:jc w:val="center"/>
            </w:pPr>
            <w:r>
              <w:rPr>
                <w:rFonts w:hint="eastAsia"/>
              </w:rPr>
              <w:t>团体创建、成员邀请、团体预约流程顺利完成，团体成员能查看预约信息。</w:t>
            </w:r>
          </w:p>
        </w:tc>
      </w:tr>
    </w:tbl>
    <w:p w14:paraId="44251D5D" w14:textId="77777777" w:rsidR="004A0890" w:rsidRDefault="004A0890"/>
    <w:p w14:paraId="5EE44DC1" w14:textId="77777777" w:rsidR="004A0890" w:rsidRDefault="004A0890"/>
    <w:p w14:paraId="7787BE33" w14:textId="77777777" w:rsidR="004A0890" w:rsidRDefault="004A0890"/>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650"/>
        <w:gridCol w:w="6645"/>
      </w:tblGrid>
      <w:tr w:rsidR="004A0890" w14:paraId="6B237456" w14:textId="77777777">
        <w:tc>
          <w:tcPr>
            <w:tcW w:w="165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2D98A99B" w14:textId="77777777" w:rsidR="004A0890" w:rsidRDefault="001968CB">
            <w:pPr>
              <w:spacing w:before="120" w:after="120" w:line="288" w:lineRule="auto"/>
              <w:jc w:val="center"/>
            </w:pPr>
            <w:r>
              <w:rPr>
                <w:rFonts w:hint="eastAsia"/>
              </w:rPr>
              <w:t>用例编号</w:t>
            </w:r>
          </w:p>
        </w:tc>
        <w:tc>
          <w:tcPr>
            <w:tcW w:w="664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54AF7B8B" w14:textId="77777777" w:rsidR="004A0890" w:rsidRDefault="001968CB">
            <w:pPr>
              <w:spacing w:before="120" w:after="120" w:line="288" w:lineRule="auto"/>
              <w:jc w:val="center"/>
              <w:rPr>
                <w:lang w:eastAsia="zh"/>
              </w:rPr>
            </w:pPr>
            <w:r>
              <w:rPr>
                <w:rFonts w:hint="eastAsia"/>
              </w:rPr>
              <w:t>Sys_Test_case_business_00</w:t>
            </w:r>
            <w:r>
              <w:rPr>
                <w:rFonts w:hint="eastAsia"/>
                <w:lang w:eastAsia="zh"/>
              </w:rPr>
              <w:t>4</w:t>
            </w:r>
          </w:p>
        </w:tc>
      </w:tr>
      <w:tr w:rsidR="004A0890" w14:paraId="79324C66" w14:textId="77777777">
        <w:tc>
          <w:tcPr>
            <w:tcW w:w="165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4A32F636" w14:textId="77777777" w:rsidR="004A0890" w:rsidRDefault="001968CB">
            <w:pPr>
              <w:spacing w:before="120" w:after="120" w:line="288" w:lineRule="auto"/>
              <w:jc w:val="center"/>
            </w:pPr>
            <w:r>
              <w:rPr>
                <w:rFonts w:hint="eastAsia"/>
              </w:rPr>
              <w:t>测试覆盖的系统业务</w:t>
            </w:r>
          </w:p>
        </w:tc>
        <w:tc>
          <w:tcPr>
            <w:tcW w:w="664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201C4FE8" w14:textId="77777777" w:rsidR="004A0890" w:rsidRDefault="001968CB">
            <w:pPr>
              <w:spacing w:before="120" w:after="120" w:line="288" w:lineRule="auto"/>
              <w:jc w:val="center"/>
              <w:rPr>
                <w:lang w:eastAsia="zh"/>
              </w:rPr>
            </w:pPr>
            <w:r>
              <w:rPr>
                <w:rFonts w:hint="eastAsia"/>
                <w:lang w:eastAsia="zh"/>
              </w:rPr>
              <w:t>注册场地管理员</w:t>
            </w:r>
            <w:r>
              <w:rPr>
                <w:rFonts w:hint="eastAsia"/>
                <w:lang w:eastAsia="zh"/>
              </w:rPr>
              <w:t>-&gt;</w:t>
            </w:r>
            <w:r>
              <w:rPr>
                <w:rFonts w:hint="eastAsia"/>
                <w:lang w:eastAsia="zh"/>
              </w:rPr>
              <w:t>完善场馆信息</w:t>
            </w:r>
            <w:r>
              <w:rPr>
                <w:rFonts w:hint="eastAsia"/>
                <w:lang w:eastAsia="zh"/>
              </w:rPr>
              <w:t>-&gt;</w:t>
            </w:r>
            <w:r>
              <w:rPr>
                <w:rFonts w:hint="eastAsia"/>
                <w:lang w:eastAsia="zh"/>
              </w:rPr>
              <w:t>添加新场地</w:t>
            </w:r>
            <w:r>
              <w:rPr>
                <w:rFonts w:hint="eastAsia"/>
                <w:lang w:eastAsia="zh"/>
              </w:rPr>
              <w:t>-&gt;</w:t>
            </w:r>
            <w:r>
              <w:rPr>
                <w:rFonts w:hint="eastAsia"/>
                <w:lang w:eastAsia="zh"/>
              </w:rPr>
              <w:t>为场地添加时间段</w:t>
            </w:r>
            <w:r>
              <w:rPr>
                <w:rFonts w:hint="eastAsia"/>
                <w:lang w:eastAsia="zh"/>
              </w:rPr>
              <w:t>-&gt;</w:t>
            </w:r>
            <w:r>
              <w:rPr>
                <w:rFonts w:hint="eastAsia"/>
                <w:lang w:eastAsia="zh"/>
              </w:rPr>
              <w:t>开放场馆和场地</w:t>
            </w:r>
            <w:r>
              <w:rPr>
                <w:rFonts w:hint="eastAsia"/>
                <w:lang w:eastAsia="zh"/>
              </w:rPr>
              <w:t>-&gt;</w:t>
            </w:r>
            <w:r>
              <w:rPr>
                <w:rFonts w:hint="eastAsia"/>
                <w:lang w:eastAsia="zh"/>
              </w:rPr>
              <w:t>用户在场馆列表中找到场馆</w:t>
            </w:r>
          </w:p>
        </w:tc>
      </w:tr>
      <w:tr w:rsidR="004A0890" w14:paraId="04512C4E" w14:textId="77777777">
        <w:tc>
          <w:tcPr>
            <w:tcW w:w="165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19A9CC15" w14:textId="77777777" w:rsidR="004A0890" w:rsidRDefault="001968CB">
            <w:pPr>
              <w:spacing w:before="120" w:after="120" w:line="288" w:lineRule="auto"/>
              <w:jc w:val="center"/>
            </w:pPr>
            <w:r>
              <w:rPr>
                <w:rFonts w:hint="eastAsia"/>
              </w:rPr>
              <w:t>用例设计方法</w:t>
            </w:r>
          </w:p>
        </w:tc>
        <w:tc>
          <w:tcPr>
            <w:tcW w:w="664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2207122E" w14:textId="77777777" w:rsidR="004A0890" w:rsidRDefault="001968CB">
            <w:pPr>
              <w:spacing w:before="120" w:after="120" w:line="288" w:lineRule="auto"/>
              <w:jc w:val="center"/>
            </w:pPr>
            <w:r>
              <w:rPr>
                <w:rFonts w:hint="eastAsia"/>
              </w:rPr>
              <w:t>场景法，需求规约导出法的综合</w:t>
            </w:r>
          </w:p>
        </w:tc>
      </w:tr>
      <w:tr w:rsidR="004A0890" w14:paraId="7946B1E8" w14:textId="77777777">
        <w:tc>
          <w:tcPr>
            <w:tcW w:w="165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391D6BA7" w14:textId="77777777" w:rsidR="004A0890" w:rsidRDefault="001968CB">
            <w:pPr>
              <w:spacing w:before="120" w:after="120" w:line="288" w:lineRule="auto"/>
              <w:jc w:val="center"/>
            </w:pPr>
            <w:r>
              <w:rPr>
                <w:rFonts w:hint="eastAsia"/>
              </w:rPr>
              <w:t>前置条件</w:t>
            </w:r>
          </w:p>
        </w:tc>
        <w:tc>
          <w:tcPr>
            <w:tcW w:w="664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38B7ABCD" w14:textId="77777777" w:rsidR="004A0890" w:rsidRDefault="001968CB">
            <w:pPr>
              <w:spacing w:before="120" w:after="120" w:line="288" w:lineRule="auto"/>
              <w:jc w:val="center"/>
              <w:rPr>
                <w:lang w:eastAsia="zh"/>
              </w:rPr>
            </w:pPr>
            <w:r>
              <w:rPr>
                <w:rFonts w:hint="eastAsia"/>
                <w:lang w:eastAsia="zh"/>
              </w:rPr>
              <w:t>无</w:t>
            </w:r>
          </w:p>
        </w:tc>
      </w:tr>
      <w:tr w:rsidR="004A0890" w14:paraId="0C2123F7" w14:textId="77777777">
        <w:tc>
          <w:tcPr>
            <w:tcW w:w="8295"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28241AB4" w14:textId="77777777" w:rsidR="004A0890" w:rsidRDefault="001968CB">
            <w:pPr>
              <w:spacing w:before="120" w:after="120" w:line="288" w:lineRule="auto"/>
              <w:jc w:val="center"/>
            </w:pPr>
            <w:r>
              <w:rPr>
                <w:rFonts w:hint="eastAsia"/>
              </w:rPr>
              <w:t>输入</w:t>
            </w:r>
          </w:p>
        </w:tc>
      </w:tr>
      <w:tr w:rsidR="004A0890" w14:paraId="2C2F93CD" w14:textId="77777777">
        <w:trPr>
          <w:trHeight w:val="630"/>
        </w:trPr>
        <w:tc>
          <w:tcPr>
            <w:tcW w:w="165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E6D7386" w14:textId="77777777" w:rsidR="004A0890" w:rsidRDefault="001968CB">
            <w:pPr>
              <w:spacing w:before="120" w:after="120" w:line="288" w:lineRule="auto"/>
              <w:jc w:val="center"/>
              <w:rPr>
                <w:lang w:eastAsia="zh"/>
              </w:rPr>
            </w:pPr>
            <w:r>
              <w:rPr>
                <w:rFonts w:hint="eastAsia"/>
                <w:lang w:eastAsia="zh"/>
              </w:rPr>
              <w:t>初始输入</w:t>
            </w:r>
          </w:p>
        </w:tc>
        <w:tc>
          <w:tcPr>
            <w:tcW w:w="664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77F5CFBE" w14:textId="77777777" w:rsidR="004A0890" w:rsidRDefault="001968CB">
            <w:pPr>
              <w:spacing w:before="120" w:after="120" w:line="288" w:lineRule="auto"/>
              <w:jc w:val="center"/>
              <w:rPr>
                <w:lang w:eastAsia="zh"/>
              </w:rPr>
            </w:pPr>
            <w:r>
              <w:rPr>
                <w:rFonts w:hint="eastAsia"/>
                <w:lang w:eastAsia="zh"/>
              </w:rPr>
              <w:t>无</w:t>
            </w:r>
          </w:p>
        </w:tc>
      </w:tr>
      <w:tr w:rsidR="004A0890" w14:paraId="08454E0A" w14:textId="77777777">
        <w:trPr>
          <w:trHeight w:val="630"/>
        </w:trPr>
        <w:tc>
          <w:tcPr>
            <w:tcW w:w="165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3845E8FA" w14:textId="77777777" w:rsidR="004A0890" w:rsidRDefault="001968CB">
            <w:pPr>
              <w:spacing w:before="120" w:after="120" w:line="288" w:lineRule="auto"/>
              <w:jc w:val="center"/>
              <w:rPr>
                <w:lang w:eastAsia="zh"/>
              </w:rPr>
            </w:pPr>
            <w:r>
              <w:rPr>
                <w:rFonts w:hint="eastAsia"/>
              </w:rPr>
              <w:t>预期交互输入、输出</w:t>
            </w:r>
            <w:r>
              <w:rPr>
                <w:rFonts w:hint="eastAsia"/>
              </w:rPr>
              <w:t>1</w:t>
            </w:r>
          </w:p>
        </w:tc>
        <w:tc>
          <w:tcPr>
            <w:tcW w:w="664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D079FED" w14:textId="77777777" w:rsidR="004A0890" w:rsidRDefault="001968CB">
            <w:pPr>
              <w:spacing w:before="120" w:after="120" w:line="288" w:lineRule="auto"/>
              <w:jc w:val="center"/>
              <w:rPr>
                <w:lang w:eastAsia="zh"/>
              </w:rPr>
            </w:pPr>
            <w:r>
              <w:rPr>
                <w:rFonts w:hint="eastAsia"/>
                <w:lang w:eastAsia="zh"/>
              </w:rPr>
              <w:t>输入：点击注册用户，选择类型“场地管理员”，输入用户名，密码，确认密码，真实姓名，电话号码</w:t>
            </w:r>
          </w:p>
          <w:p w14:paraId="588F3085" w14:textId="77777777" w:rsidR="004A0890" w:rsidRDefault="001968CB">
            <w:pPr>
              <w:spacing w:before="120" w:after="120" w:line="288" w:lineRule="auto"/>
              <w:jc w:val="center"/>
              <w:rPr>
                <w:lang w:eastAsia="zh"/>
              </w:rPr>
            </w:pPr>
            <w:r>
              <w:rPr>
                <w:rFonts w:hint="eastAsia"/>
                <w:lang w:eastAsia="zh"/>
              </w:rPr>
              <w:t>输出：成功注册场地管理员和对应的场地</w:t>
            </w:r>
          </w:p>
        </w:tc>
      </w:tr>
      <w:tr w:rsidR="004A0890" w14:paraId="22E4E71A" w14:textId="77777777">
        <w:trPr>
          <w:trHeight w:val="630"/>
        </w:trPr>
        <w:tc>
          <w:tcPr>
            <w:tcW w:w="165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5CF8270" w14:textId="77777777" w:rsidR="004A0890" w:rsidRDefault="001968CB">
            <w:pPr>
              <w:spacing w:before="120" w:after="120" w:line="288" w:lineRule="auto"/>
              <w:jc w:val="center"/>
              <w:rPr>
                <w:lang w:eastAsia="zh"/>
              </w:rPr>
            </w:pPr>
            <w:r>
              <w:rPr>
                <w:rFonts w:hint="eastAsia"/>
              </w:rPr>
              <w:t>预期交互输入、输出</w:t>
            </w:r>
            <w:r>
              <w:rPr>
                <w:rFonts w:hint="eastAsia"/>
                <w:lang w:eastAsia="zh"/>
              </w:rPr>
              <w:t>2</w:t>
            </w:r>
          </w:p>
        </w:tc>
        <w:tc>
          <w:tcPr>
            <w:tcW w:w="664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4CBF45A" w14:textId="77777777" w:rsidR="004A0890" w:rsidRDefault="001968CB">
            <w:pPr>
              <w:spacing w:before="120" w:after="120" w:line="288" w:lineRule="auto"/>
              <w:jc w:val="center"/>
              <w:rPr>
                <w:lang w:eastAsia="zh"/>
              </w:rPr>
            </w:pPr>
            <w:r>
              <w:rPr>
                <w:rFonts w:hint="eastAsia"/>
                <w:lang w:eastAsia="zh"/>
              </w:rPr>
              <w:t>输入：使用注册后的账户进入，修改场地信息，设置场馆状态为开放，点击保存</w:t>
            </w:r>
          </w:p>
          <w:p w14:paraId="7F6A0F96" w14:textId="77777777" w:rsidR="004A0890" w:rsidRDefault="001968CB">
            <w:pPr>
              <w:spacing w:before="120" w:after="120" w:line="288" w:lineRule="auto"/>
              <w:jc w:val="center"/>
              <w:rPr>
                <w:lang w:eastAsia="zh"/>
              </w:rPr>
            </w:pPr>
            <w:r>
              <w:rPr>
                <w:rFonts w:hint="eastAsia"/>
                <w:lang w:eastAsia="zh"/>
              </w:rPr>
              <w:t>输出：场馆信息和状态已更新</w:t>
            </w:r>
          </w:p>
        </w:tc>
      </w:tr>
      <w:tr w:rsidR="004A0890" w14:paraId="341F42C0" w14:textId="77777777">
        <w:trPr>
          <w:trHeight w:val="630"/>
        </w:trPr>
        <w:tc>
          <w:tcPr>
            <w:tcW w:w="165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4282A2CB" w14:textId="77777777" w:rsidR="004A0890" w:rsidRDefault="001968CB">
            <w:pPr>
              <w:spacing w:before="120" w:after="120" w:line="288" w:lineRule="auto"/>
              <w:jc w:val="center"/>
              <w:rPr>
                <w:lang w:eastAsia="zh"/>
              </w:rPr>
            </w:pPr>
            <w:r>
              <w:rPr>
                <w:rFonts w:hint="eastAsia"/>
              </w:rPr>
              <w:t>预期交互输入、输出</w:t>
            </w:r>
            <w:r>
              <w:rPr>
                <w:rFonts w:hint="eastAsia"/>
                <w:lang w:eastAsia="zh"/>
              </w:rPr>
              <w:t>3</w:t>
            </w:r>
          </w:p>
        </w:tc>
        <w:tc>
          <w:tcPr>
            <w:tcW w:w="664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28AC1120" w14:textId="77777777" w:rsidR="004A0890" w:rsidRDefault="001968CB">
            <w:pPr>
              <w:spacing w:before="120" w:after="120" w:line="288" w:lineRule="auto"/>
              <w:jc w:val="center"/>
              <w:rPr>
                <w:lang w:eastAsia="zh"/>
              </w:rPr>
            </w:pPr>
            <w:r>
              <w:rPr>
                <w:rFonts w:hint="eastAsia"/>
                <w:lang w:eastAsia="zh"/>
              </w:rPr>
              <w:t>输入：为场馆添加新场地，输入场地信息，点击保存</w:t>
            </w:r>
          </w:p>
          <w:p w14:paraId="6C19C81F" w14:textId="77777777" w:rsidR="004A0890" w:rsidRDefault="001968CB">
            <w:pPr>
              <w:spacing w:before="120" w:after="120" w:line="288" w:lineRule="auto"/>
              <w:jc w:val="center"/>
              <w:rPr>
                <w:lang w:eastAsia="zh"/>
              </w:rPr>
            </w:pPr>
            <w:r>
              <w:rPr>
                <w:rFonts w:hint="eastAsia"/>
                <w:lang w:eastAsia="zh"/>
              </w:rPr>
              <w:t>输出：场馆增加了场地</w:t>
            </w:r>
          </w:p>
        </w:tc>
      </w:tr>
      <w:tr w:rsidR="004A0890" w14:paraId="24952016" w14:textId="77777777">
        <w:trPr>
          <w:trHeight w:val="630"/>
        </w:trPr>
        <w:tc>
          <w:tcPr>
            <w:tcW w:w="165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2E509266" w14:textId="77777777" w:rsidR="004A0890" w:rsidRDefault="001968CB">
            <w:pPr>
              <w:spacing w:before="120" w:after="120" w:line="288" w:lineRule="auto"/>
              <w:jc w:val="center"/>
              <w:rPr>
                <w:lang w:eastAsia="zh"/>
              </w:rPr>
            </w:pPr>
            <w:r>
              <w:rPr>
                <w:rFonts w:hint="eastAsia"/>
              </w:rPr>
              <w:t>预期交互输入、输出</w:t>
            </w:r>
            <w:r>
              <w:rPr>
                <w:rFonts w:hint="eastAsia"/>
                <w:lang w:eastAsia="zh"/>
              </w:rPr>
              <w:t>4</w:t>
            </w:r>
          </w:p>
        </w:tc>
        <w:tc>
          <w:tcPr>
            <w:tcW w:w="664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640D13F1" w14:textId="77777777" w:rsidR="004A0890" w:rsidRDefault="001968CB">
            <w:pPr>
              <w:spacing w:before="120" w:after="120" w:line="288" w:lineRule="auto"/>
              <w:jc w:val="center"/>
              <w:rPr>
                <w:lang w:eastAsia="zh"/>
              </w:rPr>
            </w:pPr>
            <w:r>
              <w:rPr>
                <w:rFonts w:hint="eastAsia"/>
                <w:lang w:eastAsia="zh"/>
              </w:rPr>
              <w:t>输入：在开放时间段配置中为新场地增加时间段配置，设置开放时间等内容，点击保存</w:t>
            </w:r>
          </w:p>
          <w:p w14:paraId="64C2E9ED" w14:textId="77777777" w:rsidR="004A0890" w:rsidRDefault="001968CB">
            <w:pPr>
              <w:spacing w:before="120" w:after="120" w:line="288" w:lineRule="auto"/>
              <w:jc w:val="center"/>
              <w:rPr>
                <w:lang w:eastAsia="zh"/>
              </w:rPr>
            </w:pPr>
            <w:r>
              <w:rPr>
                <w:rFonts w:hint="eastAsia"/>
                <w:lang w:eastAsia="zh"/>
              </w:rPr>
              <w:t>输出：场地的时间段已配置</w:t>
            </w:r>
          </w:p>
        </w:tc>
      </w:tr>
      <w:tr w:rsidR="004A0890" w14:paraId="5A91872C" w14:textId="77777777">
        <w:trPr>
          <w:trHeight w:val="630"/>
        </w:trPr>
        <w:tc>
          <w:tcPr>
            <w:tcW w:w="1650"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07FCB08E" w14:textId="77777777" w:rsidR="004A0890" w:rsidRDefault="001968CB">
            <w:pPr>
              <w:spacing w:before="120" w:after="120" w:line="288" w:lineRule="auto"/>
              <w:jc w:val="center"/>
              <w:rPr>
                <w:lang w:eastAsia="zh"/>
              </w:rPr>
            </w:pPr>
            <w:r>
              <w:rPr>
                <w:rFonts w:hint="eastAsia"/>
              </w:rPr>
              <w:lastRenderedPageBreak/>
              <w:t>预期交互输入、输出</w:t>
            </w:r>
            <w:r>
              <w:rPr>
                <w:rFonts w:hint="eastAsia"/>
                <w:lang w:eastAsia="zh"/>
              </w:rPr>
              <w:t>5</w:t>
            </w:r>
          </w:p>
        </w:tc>
        <w:tc>
          <w:tcPr>
            <w:tcW w:w="6645" w:type="dxa"/>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040DF2C9" w14:textId="77777777" w:rsidR="004A0890" w:rsidRDefault="001968CB">
            <w:pPr>
              <w:spacing w:before="120" w:after="120" w:line="288" w:lineRule="auto"/>
              <w:jc w:val="center"/>
              <w:rPr>
                <w:lang w:eastAsia="zh"/>
              </w:rPr>
            </w:pPr>
            <w:r>
              <w:rPr>
                <w:rFonts w:hint="eastAsia"/>
                <w:lang w:eastAsia="zh"/>
              </w:rPr>
              <w:t>输入：使用用户账户登录，搜索刚才创建的场地，点击进入该场地</w:t>
            </w:r>
          </w:p>
          <w:p w14:paraId="2627A92A" w14:textId="77777777" w:rsidR="004A0890" w:rsidRDefault="001968CB">
            <w:pPr>
              <w:spacing w:before="120" w:after="120" w:line="288" w:lineRule="auto"/>
              <w:jc w:val="center"/>
              <w:rPr>
                <w:lang w:eastAsia="zh"/>
              </w:rPr>
            </w:pPr>
            <w:r>
              <w:rPr>
                <w:rFonts w:hint="eastAsia"/>
                <w:lang w:eastAsia="zh"/>
              </w:rPr>
              <w:t>输出：场馆和场地的详细信息已经显示</w:t>
            </w:r>
          </w:p>
        </w:tc>
      </w:tr>
      <w:tr w:rsidR="004A0890" w14:paraId="1DFB4DC5" w14:textId="77777777">
        <w:tc>
          <w:tcPr>
            <w:tcW w:w="8295"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1BFB97CD" w14:textId="77777777" w:rsidR="004A0890" w:rsidRDefault="001968CB">
            <w:pPr>
              <w:spacing w:before="120" w:after="120" w:line="288" w:lineRule="auto"/>
              <w:jc w:val="center"/>
            </w:pPr>
            <w:r>
              <w:rPr>
                <w:rFonts w:hint="eastAsia"/>
              </w:rPr>
              <w:t>最后预期输出</w:t>
            </w:r>
          </w:p>
        </w:tc>
      </w:tr>
      <w:tr w:rsidR="004A0890" w14:paraId="44D54CB8" w14:textId="77777777">
        <w:tc>
          <w:tcPr>
            <w:tcW w:w="8295" w:type="dxa"/>
            <w:gridSpan w:val="2"/>
            <w:tcBorders>
              <w:top w:val="single" w:sz="4" w:space="0" w:color="000000"/>
              <w:left w:val="single" w:sz="4" w:space="0" w:color="000000"/>
              <w:bottom w:val="single" w:sz="4" w:space="0" w:color="000000"/>
              <w:right w:val="single" w:sz="4" w:space="0" w:color="000000"/>
            </w:tcBorders>
            <w:shd w:val="clear" w:color="FFFFFF" w:fill="FFFFFF"/>
            <w:tcMar>
              <w:top w:w="60" w:type="dxa"/>
              <w:left w:w="120" w:type="dxa"/>
              <w:bottom w:w="30" w:type="dxa"/>
              <w:right w:w="120" w:type="dxa"/>
            </w:tcMar>
          </w:tcPr>
          <w:p w14:paraId="4CE33E2E" w14:textId="77777777" w:rsidR="004A0890" w:rsidRDefault="001968CB">
            <w:pPr>
              <w:spacing w:before="120" w:after="120" w:line="288" w:lineRule="auto"/>
              <w:jc w:val="center"/>
              <w:rPr>
                <w:lang w:eastAsia="zh"/>
              </w:rPr>
            </w:pPr>
            <w:r>
              <w:rPr>
                <w:rFonts w:hint="eastAsia"/>
                <w:lang w:eastAsia="zh"/>
              </w:rPr>
              <w:t>场地管理员注册，设置场馆信息，添加场地，配置开放时间段流程顺利完成，用户能看到新添加的场馆和场地</w:t>
            </w:r>
          </w:p>
        </w:tc>
      </w:tr>
    </w:tbl>
    <w:p w14:paraId="45ECF8CC" w14:textId="77777777" w:rsidR="004A0890" w:rsidRDefault="004A0890"/>
    <w:p w14:paraId="2F118EAA" w14:textId="77777777" w:rsidR="004A0890" w:rsidRDefault="004A0890"/>
    <w:p w14:paraId="4F9AE074" w14:textId="77777777" w:rsidR="004A0890" w:rsidRDefault="001968CB">
      <w:pPr>
        <w:pStyle w:val="2"/>
        <w:numPr>
          <w:ilvl w:val="0"/>
          <w:numId w:val="10"/>
        </w:numPr>
        <w:spacing w:line="288" w:lineRule="auto"/>
        <w:rPr>
          <w:rFonts w:ascii="Cambria" w:hAnsi="Cambria" w:hint="default"/>
          <w:kern w:val="44"/>
          <w:lang w:eastAsia="zh"/>
        </w:rPr>
      </w:pPr>
      <w:bookmarkStart w:id="38" w:name="_Toc1007978425"/>
      <w:bookmarkStart w:id="39" w:name="_Toc125757830"/>
      <w:r>
        <w:rPr>
          <w:rFonts w:ascii="Cambria" w:hAnsi="Cambria"/>
          <w:kern w:val="44"/>
          <w:lang w:eastAsia="zh"/>
        </w:rPr>
        <w:t>测试结果</w:t>
      </w:r>
      <w:bookmarkEnd w:id="38"/>
      <w:bookmarkEnd w:id="39"/>
    </w:p>
    <w:p w14:paraId="03A1B409" w14:textId="77777777" w:rsidR="004A0890" w:rsidRDefault="001968CB">
      <w:pPr>
        <w:pStyle w:val="3"/>
        <w:spacing w:line="288" w:lineRule="auto"/>
        <w:rPr>
          <w:rFonts w:ascii="Cambria" w:hAnsi="Cambria" w:hint="default"/>
          <w:kern w:val="44"/>
          <w:lang w:eastAsia="zh"/>
        </w:rPr>
      </w:pPr>
      <w:bookmarkStart w:id="40" w:name="_Toc1850903237"/>
      <w:bookmarkStart w:id="41" w:name="_Toc261940132"/>
      <w:r>
        <w:rPr>
          <w:rFonts w:ascii="Cambria" w:hAnsi="Cambria"/>
          <w:kern w:val="44"/>
          <w:lang w:eastAsia="zh"/>
        </w:rPr>
        <w:t>6.1</w:t>
      </w:r>
      <w:r>
        <w:rPr>
          <w:rFonts w:ascii="Cambria" w:hAnsi="Cambria"/>
          <w:kern w:val="44"/>
          <w:lang w:eastAsia="zh"/>
        </w:rPr>
        <w:t>系统级功能结果</w:t>
      </w:r>
      <w:bookmarkEnd w:id="40"/>
      <w:bookmarkEnd w:id="41"/>
    </w:p>
    <w:tbl>
      <w:tblPr>
        <w:tblStyle w:val="a6"/>
        <w:tblW w:w="0" w:type="auto"/>
        <w:tblLayout w:type="fixed"/>
        <w:tblLook w:val="04A0" w:firstRow="1" w:lastRow="0" w:firstColumn="1" w:lastColumn="0" w:noHBand="0" w:noVBand="1"/>
      </w:tblPr>
      <w:tblGrid>
        <w:gridCol w:w="2765"/>
        <w:gridCol w:w="2765"/>
        <w:gridCol w:w="2766"/>
      </w:tblGrid>
      <w:tr w:rsidR="004A0890" w14:paraId="719A70CD" w14:textId="77777777">
        <w:tc>
          <w:tcPr>
            <w:tcW w:w="2765" w:type="dxa"/>
            <w:tcBorders>
              <w:top w:val="single" w:sz="4" w:space="0" w:color="auto"/>
              <w:left w:val="single" w:sz="4" w:space="0" w:color="auto"/>
              <w:bottom w:val="single" w:sz="4" w:space="0" w:color="auto"/>
              <w:right w:val="single" w:sz="4" w:space="0" w:color="auto"/>
            </w:tcBorders>
            <w:shd w:val="clear" w:color="auto" w:fill="auto"/>
          </w:tcPr>
          <w:p w14:paraId="6D847457" w14:textId="77777777" w:rsidR="004A0890" w:rsidRDefault="001968CB">
            <w:pPr>
              <w:spacing w:line="360" w:lineRule="exact"/>
              <w:rPr>
                <w:rFonts w:hint="default"/>
              </w:rPr>
            </w:pPr>
            <w:r>
              <w:rPr>
                <w:rFonts w:ascii="等线" w:hAnsi="等线" w:cs="宋体"/>
                <w:lang w:bidi="ar"/>
              </w:rPr>
              <w:t>用例编号</w:t>
            </w:r>
          </w:p>
        </w:tc>
        <w:tc>
          <w:tcPr>
            <w:tcW w:w="2765" w:type="dxa"/>
            <w:tcBorders>
              <w:top w:val="single" w:sz="4" w:space="0" w:color="auto"/>
              <w:left w:val="single" w:sz="4" w:space="0" w:color="auto"/>
              <w:bottom w:val="single" w:sz="4" w:space="0" w:color="auto"/>
              <w:right w:val="single" w:sz="4" w:space="0" w:color="auto"/>
            </w:tcBorders>
            <w:shd w:val="clear" w:color="auto" w:fill="auto"/>
          </w:tcPr>
          <w:p w14:paraId="0D701ADB" w14:textId="77777777" w:rsidR="004A0890" w:rsidRDefault="001968CB">
            <w:pPr>
              <w:spacing w:line="360" w:lineRule="exact"/>
              <w:rPr>
                <w:rFonts w:hint="default"/>
              </w:rPr>
            </w:pPr>
            <w:r>
              <w:rPr>
                <w:rFonts w:ascii="等线" w:hAnsi="等线" w:cs="宋体"/>
                <w:lang w:bidi="ar"/>
              </w:rPr>
              <w:t>用例描述</w:t>
            </w:r>
          </w:p>
        </w:tc>
        <w:tc>
          <w:tcPr>
            <w:tcW w:w="2766" w:type="dxa"/>
            <w:tcBorders>
              <w:top w:val="single" w:sz="4" w:space="0" w:color="auto"/>
              <w:left w:val="single" w:sz="4" w:space="0" w:color="auto"/>
              <w:bottom w:val="single" w:sz="4" w:space="0" w:color="auto"/>
              <w:right w:val="single" w:sz="4" w:space="0" w:color="auto"/>
            </w:tcBorders>
            <w:shd w:val="clear" w:color="auto" w:fill="auto"/>
          </w:tcPr>
          <w:p w14:paraId="20C2F0BE" w14:textId="77777777" w:rsidR="004A0890" w:rsidRDefault="001968CB">
            <w:pPr>
              <w:spacing w:line="360" w:lineRule="exact"/>
              <w:rPr>
                <w:rFonts w:hint="default"/>
              </w:rPr>
            </w:pPr>
            <w:r>
              <w:rPr>
                <w:rFonts w:ascii="等线" w:hAnsi="等线" w:cs="宋体"/>
                <w:lang w:bidi="ar"/>
              </w:rPr>
              <w:t>测试结果</w:t>
            </w:r>
          </w:p>
        </w:tc>
      </w:tr>
      <w:tr w:rsidR="004A0890" w14:paraId="3D1BBA16" w14:textId="77777777">
        <w:tc>
          <w:tcPr>
            <w:tcW w:w="2765" w:type="dxa"/>
            <w:tcBorders>
              <w:top w:val="single" w:sz="4" w:space="0" w:color="auto"/>
              <w:left w:val="single" w:sz="4" w:space="0" w:color="auto"/>
              <w:bottom w:val="single" w:sz="4" w:space="0" w:color="auto"/>
              <w:right w:val="single" w:sz="4" w:space="0" w:color="auto"/>
            </w:tcBorders>
            <w:shd w:val="clear" w:color="auto" w:fill="auto"/>
          </w:tcPr>
          <w:p w14:paraId="4CE66920" w14:textId="77777777" w:rsidR="004A0890" w:rsidRDefault="001968CB">
            <w:pPr>
              <w:spacing w:line="360" w:lineRule="exact"/>
              <w:rPr>
                <w:rFonts w:hint="default"/>
              </w:rPr>
            </w:pPr>
            <w:r>
              <w:rPr>
                <w:rFonts w:ascii="等线" w:hAnsi="等线"/>
                <w:lang w:bidi="ar"/>
              </w:rPr>
              <w:t>Sys_Test_case_User_001</w:t>
            </w:r>
          </w:p>
        </w:tc>
        <w:tc>
          <w:tcPr>
            <w:tcW w:w="2765" w:type="dxa"/>
            <w:tcBorders>
              <w:top w:val="single" w:sz="4" w:space="0" w:color="auto"/>
              <w:left w:val="single" w:sz="4" w:space="0" w:color="auto"/>
              <w:bottom w:val="single" w:sz="4" w:space="0" w:color="auto"/>
              <w:right w:val="single" w:sz="4" w:space="0" w:color="auto"/>
            </w:tcBorders>
            <w:shd w:val="clear" w:color="auto" w:fill="auto"/>
          </w:tcPr>
          <w:p w14:paraId="3E5BC5D2" w14:textId="77777777" w:rsidR="004A0890" w:rsidRDefault="001968CB">
            <w:pPr>
              <w:spacing w:line="360" w:lineRule="exact"/>
              <w:rPr>
                <w:rFonts w:hint="default"/>
              </w:rPr>
            </w:pPr>
            <w:r>
              <w:rPr>
                <w:rFonts w:ascii="宋体" w:hAnsi="宋体" w:cs="宋体"/>
                <w:lang w:bidi="ar"/>
              </w:rPr>
              <w:t>用户注册</w:t>
            </w:r>
            <w:r>
              <w:rPr>
                <w:rFonts w:ascii="等线" w:hAnsi="等线"/>
                <w:lang w:bidi="ar"/>
              </w:rPr>
              <w:t xml:space="preserve"> (</w:t>
            </w:r>
            <w:r>
              <w:rPr>
                <w:rFonts w:ascii="宋体" w:hAnsi="宋体" w:cs="宋体"/>
                <w:lang w:bidi="ar"/>
              </w:rPr>
              <w:t>覆盖正常流程</w:t>
            </w:r>
            <w:r>
              <w:rPr>
                <w:rFonts w:ascii="等线" w:hAnsi="等线"/>
                <w:lang w:bidi="ar"/>
              </w:rPr>
              <w:t>)</w:t>
            </w:r>
          </w:p>
        </w:tc>
        <w:tc>
          <w:tcPr>
            <w:tcW w:w="2766" w:type="dxa"/>
            <w:tcBorders>
              <w:top w:val="single" w:sz="4" w:space="0" w:color="auto"/>
              <w:left w:val="single" w:sz="4" w:space="0" w:color="auto"/>
              <w:bottom w:val="single" w:sz="4" w:space="0" w:color="auto"/>
              <w:right w:val="single" w:sz="4" w:space="0" w:color="auto"/>
            </w:tcBorders>
            <w:shd w:val="clear" w:color="auto" w:fill="auto"/>
          </w:tcPr>
          <w:p w14:paraId="61C0D0EB" w14:textId="77777777" w:rsidR="004A0890" w:rsidRDefault="001968CB">
            <w:pPr>
              <w:spacing w:line="360" w:lineRule="exact"/>
              <w:rPr>
                <w:rFonts w:hint="default"/>
              </w:rPr>
            </w:pPr>
            <w:r>
              <w:rPr>
                <w:rFonts w:ascii="等线" w:hAnsi="等线" w:cs="宋体"/>
                <w:lang w:bidi="ar"/>
              </w:rPr>
              <w:t>通过</w:t>
            </w:r>
          </w:p>
        </w:tc>
      </w:tr>
      <w:tr w:rsidR="004A0890" w14:paraId="0C19D42A" w14:textId="77777777">
        <w:tc>
          <w:tcPr>
            <w:tcW w:w="2765" w:type="dxa"/>
            <w:tcBorders>
              <w:top w:val="single" w:sz="4" w:space="0" w:color="auto"/>
              <w:left w:val="single" w:sz="4" w:space="0" w:color="auto"/>
              <w:bottom w:val="single" w:sz="4" w:space="0" w:color="auto"/>
              <w:right w:val="single" w:sz="4" w:space="0" w:color="auto"/>
            </w:tcBorders>
            <w:shd w:val="clear" w:color="auto" w:fill="auto"/>
          </w:tcPr>
          <w:p w14:paraId="6BBEBB5A" w14:textId="77777777" w:rsidR="004A0890" w:rsidRDefault="001968CB">
            <w:pPr>
              <w:spacing w:line="360" w:lineRule="exact"/>
              <w:rPr>
                <w:rFonts w:hint="default"/>
              </w:rPr>
            </w:pPr>
            <w:r>
              <w:rPr>
                <w:rFonts w:ascii="等线" w:hAnsi="等线"/>
                <w:lang w:bidi="ar"/>
              </w:rPr>
              <w:t>Sys_Test_case_User_002</w:t>
            </w:r>
          </w:p>
        </w:tc>
        <w:tc>
          <w:tcPr>
            <w:tcW w:w="2765" w:type="dxa"/>
            <w:tcBorders>
              <w:top w:val="single" w:sz="4" w:space="0" w:color="auto"/>
              <w:left w:val="single" w:sz="4" w:space="0" w:color="auto"/>
              <w:bottom w:val="single" w:sz="4" w:space="0" w:color="auto"/>
              <w:right w:val="single" w:sz="4" w:space="0" w:color="auto"/>
            </w:tcBorders>
            <w:shd w:val="clear" w:color="auto" w:fill="auto"/>
          </w:tcPr>
          <w:p w14:paraId="0F2651FA" w14:textId="77777777" w:rsidR="004A0890" w:rsidRDefault="001968CB">
            <w:pPr>
              <w:spacing w:line="360" w:lineRule="exact"/>
              <w:rPr>
                <w:rFonts w:hint="default"/>
              </w:rPr>
            </w:pPr>
            <w:r>
              <w:rPr>
                <w:rFonts w:ascii="宋体" w:hAnsi="宋体" w:cs="宋体"/>
                <w:lang w:bidi="ar"/>
              </w:rPr>
              <w:t>用户注册（覆盖注册信息异常）</w:t>
            </w:r>
          </w:p>
        </w:tc>
        <w:tc>
          <w:tcPr>
            <w:tcW w:w="2766" w:type="dxa"/>
            <w:tcBorders>
              <w:top w:val="single" w:sz="4" w:space="0" w:color="auto"/>
              <w:left w:val="single" w:sz="4" w:space="0" w:color="auto"/>
              <w:bottom w:val="single" w:sz="4" w:space="0" w:color="auto"/>
              <w:right w:val="single" w:sz="4" w:space="0" w:color="auto"/>
            </w:tcBorders>
            <w:shd w:val="clear" w:color="auto" w:fill="auto"/>
          </w:tcPr>
          <w:p w14:paraId="4C23950C" w14:textId="77777777" w:rsidR="004A0890" w:rsidRDefault="001968CB">
            <w:pPr>
              <w:spacing w:line="360" w:lineRule="exact"/>
              <w:rPr>
                <w:rFonts w:hint="default"/>
              </w:rPr>
            </w:pPr>
            <w:r>
              <w:rPr>
                <w:rFonts w:ascii="等线" w:hAnsi="等线" w:cs="宋体"/>
                <w:lang w:bidi="ar"/>
              </w:rPr>
              <w:t>异常（缺陷</w:t>
            </w:r>
            <w:r>
              <w:rPr>
                <w:rFonts w:ascii="等线" w:hAnsi="等线"/>
                <w:lang w:bidi="ar"/>
              </w:rPr>
              <w:t>#1</w:t>
            </w:r>
            <w:r>
              <w:rPr>
                <w:rFonts w:ascii="等线" w:hAnsi="等线" w:cs="宋体"/>
                <w:lang w:bidi="ar"/>
              </w:rPr>
              <w:t>，缺陷</w:t>
            </w:r>
            <w:r>
              <w:rPr>
                <w:rFonts w:ascii="等线" w:hAnsi="等线"/>
                <w:lang w:bidi="ar"/>
              </w:rPr>
              <w:t>#</w:t>
            </w:r>
            <w:r>
              <w:rPr>
                <w:rFonts w:ascii="等线" w:hAnsi="等线"/>
                <w:lang w:eastAsia="zh" w:bidi="ar"/>
              </w:rPr>
              <w:t>4</w:t>
            </w:r>
            <w:r>
              <w:rPr>
                <w:rFonts w:ascii="等线" w:hAnsi="等线" w:cs="宋体"/>
                <w:lang w:bidi="ar"/>
              </w:rPr>
              <w:t>）</w:t>
            </w:r>
          </w:p>
        </w:tc>
      </w:tr>
      <w:tr w:rsidR="004A0890" w14:paraId="2316FF2D" w14:textId="77777777">
        <w:tc>
          <w:tcPr>
            <w:tcW w:w="2765" w:type="dxa"/>
            <w:tcBorders>
              <w:top w:val="single" w:sz="4" w:space="0" w:color="auto"/>
              <w:left w:val="single" w:sz="4" w:space="0" w:color="auto"/>
              <w:bottom w:val="single" w:sz="4" w:space="0" w:color="auto"/>
              <w:right w:val="single" w:sz="4" w:space="0" w:color="auto"/>
            </w:tcBorders>
            <w:shd w:val="clear" w:color="auto" w:fill="auto"/>
          </w:tcPr>
          <w:p w14:paraId="55ED0AD3" w14:textId="77777777" w:rsidR="004A0890" w:rsidRDefault="001968CB">
            <w:pPr>
              <w:spacing w:line="360" w:lineRule="exact"/>
              <w:rPr>
                <w:rFonts w:hint="default"/>
              </w:rPr>
            </w:pPr>
            <w:r>
              <w:rPr>
                <w:rFonts w:ascii="等线" w:hAnsi="等线"/>
                <w:lang w:bidi="ar"/>
              </w:rPr>
              <w:t>Sys_Test_case_User_003</w:t>
            </w:r>
          </w:p>
        </w:tc>
        <w:tc>
          <w:tcPr>
            <w:tcW w:w="2765" w:type="dxa"/>
            <w:tcBorders>
              <w:top w:val="single" w:sz="4" w:space="0" w:color="auto"/>
              <w:left w:val="single" w:sz="4" w:space="0" w:color="auto"/>
              <w:bottom w:val="single" w:sz="4" w:space="0" w:color="auto"/>
              <w:right w:val="single" w:sz="4" w:space="0" w:color="auto"/>
            </w:tcBorders>
            <w:shd w:val="clear" w:color="auto" w:fill="auto"/>
          </w:tcPr>
          <w:p w14:paraId="01C52A01" w14:textId="77777777" w:rsidR="004A0890" w:rsidRDefault="001968CB">
            <w:pPr>
              <w:spacing w:line="360" w:lineRule="exact"/>
              <w:rPr>
                <w:rFonts w:hint="default"/>
              </w:rPr>
            </w:pPr>
            <w:r>
              <w:rPr>
                <w:rFonts w:ascii="宋体" w:hAnsi="宋体" w:cs="宋体"/>
                <w:lang w:bidi="ar"/>
              </w:rPr>
              <w:t>用户登录（覆盖密码错误）</w:t>
            </w:r>
          </w:p>
        </w:tc>
        <w:tc>
          <w:tcPr>
            <w:tcW w:w="2766" w:type="dxa"/>
            <w:tcBorders>
              <w:top w:val="single" w:sz="4" w:space="0" w:color="auto"/>
              <w:left w:val="single" w:sz="4" w:space="0" w:color="auto"/>
              <w:bottom w:val="single" w:sz="4" w:space="0" w:color="auto"/>
              <w:right w:val="single" w:sz="4" w:space="0" w:color="auto"/>
            </w:tcBorders>
            <w:shd w:val="clear" w:color="auto" w:fill="auto"/>
          </w:tcPr>
          <w:p w14:paraId="03E92AAE" w14:textId="77777777" w:rsidR="004A0890" w:rsidRDefault="001968CB">
            <w:pPr>
              <w:spacing w:line="360" w:lineRule="exact"/>
              <w:rPr>
                <w:rFonts w:hint="default"/>
              </w:rPr>
            </w:pPr>
            <w:r>
              <w:rPr>
                <w:rFonts w:ascii="等线" w:hAnsi="等线" w:cs="宋体"/>
                <w:lang w:bidi="ar"/>
              </w:rPr>
              <w:t>通过</w:t>
            </w:r>
          </w:p>
        </w:tc>
      </w:tr>
      <w:tr w:rsidR="004A0890" w14:paraId="60B8600C" w14:textId="77777777">
        <w:tc>
          <w:tcPr>
            <w:tcW w:w="2765" w:type="dxa"/>
            <w:tcBorders>
              <w:top w:val="single" w:sz="4" w:space="0" w:color="auto"/>
              <w:left w:val="single" w:sz="4" w:space="0" w:color="auto"/>
              <w:bottom w:val="single" w:sz="4" w:space="0" w:color="auto"/>
              <w:right w:val="single" w:sz="4" w:space="0" w:color="auto"/>
            </w:tcBorders>
            <w:shd w:val="clear" w:color="auto" w:fill="auto"/>
          </w:tcPr>
          <w:p w14:paraId="44482107" w14:textId="77777777" w:rsidR="004A0890" w:rsidRDefault="001968CB">
            <w:pPr>
              <w:spacing w:line="360" w:lineRule="exact"/>
              <w:rPr>
                <w:rFonts w:hint="default"/>
              </w:rPr>
            </w:pPr>
            <w:r>
              <w:rPr>
                <w:rFonts w:ascii="等线" w:hAnsi="等线"/>
                <w:lang w:bidi="ar"/>
              </w:rPr>
              <w:t>Sys_Test_case_User_004</w:t>
            </w:r>
          </w:p>
        </w:tc>
        <w:tc>
          <w:tcPr>
            <w:tcW w:w="2765" w:type="dxa"/>
            <w:tcBorders>
              <w:top w:val="single" w:sz="4" w:space="0" w:color="auto"/>
              <w:left w:val="single" w:sz="4" w:space="0" w:color="auto"/>
              <w:bottom w:val="single" w:sz="4" w:space="0" w:color="auto"/>
              <w:right w:val="single" w:sz="4" w:space="0" w:color="auto"/>
            </w:tcBorders>
            <w:shd w:val="clear" w:color="auto" w:fill="auto"/>
          </w:tcPr>
          <w:p w14:paraId="1E27E346" w14:textId="77777777" w:rsidR="004A0890" w:rsidRDefault="001968CB">
            <w:pPr>
              <w:spacing w:line="360" w:lineRule="exact"/>
              <w:rPr>
                <w:rFonts w:hint="default"/>
              </w:rPr>
            </w:pPr>
            <w:r>
              <w:rPr>
                <w:rFonts w:ascii="宋体" w:hAnsi="宋体" w:cs="宋体"/>
                <w:lang w:bidi="ar"/>
              </w:rPr>
              <w:t>用户登录（覆盖正常流程）</w:t>
            </w:r>
          </w:p>
        </w:tc>
        <w:tc>
          <w:tcPr>
            <w:tcW w:w="2766" w:type="dxa"/>
            <w:tcBorders>
              <w:top w:val="single" w:sz="4" w:space="0" w:color="auto"/>
              <w:left w:val="single" w:sz="4" w:space="0" w:color="auto"/>
              <w:bottom w:val="single" w:sz="4" w:space="0" w:color="auto"/>
              <w:right w:val="single" w:sz="4" w:space="0" w:color="auto"/>
            </w:tcBorders>
            <w:shd w:val="clear" w:color="auto" w:fill="auto"/>
          </w:tcPr>
          <w:p w14:paraId="7B46A86D" w14:textId="77777777" w:rsidR="004A0890" w:rsidRDefault="001968CB">
            <w:pPr>
              <w:spacing w:line="360" w:lineRule="exact"/>
              <w:rPr>
                <w:rFonts w:hint="default"/>
              </w:rPr>
            </w:pPr>
            <w:r>
              <w:rPr>
                <w:rFonts w:ascii="等线" w:hAnsi="等线" w:cs="宋体"/>
                <w:lang w:bidi="ar"/>
              </w:rPr>
              <w:t>通过</w:t>
            </w:r>
          </w:p>
        </w:tc>
      </w:tr>
      <w:tr w:rsidR="004A0890" w14:paraId="66DBEB55" w14:textId="77777777">
        <w:tc>
          <w:tcPr>
            <w:tcW w:w="2765" w:type="dxa"/>
            <w:tcBorders>
              <w:top w:val="single" w:sz="4" w:space="0" w:color="auto"/>
              <w:left w:val="single" w:sz="4" w:space="0" w:color="auto"/>
              <w:bottom w:val="single" w:sz="4" w:space="0" w:color="auto"/>
              <w:right w:val="single" w:sz="4" w:space="0" w:color="auto"/>
            </w:tcBorders>
            <w:shd w:val="clear" w:color="auto" w:fill="auto"/>
          </w:tcPr>
          <w:p w14:paraId="1C498F58" w14:textId="77777777" w:rsidR="004A0890" w:rsidRDefault="001968CB">
            <w:pPr>
              <w:spacing w:line="360" w:lineRule="exact"/>
              <w:rPr>
                <w:rFonts w:hint="default"/>
              </w:rPr>
            </w:pPr>
            <w:r>
              <w:rPr>
                <w:rFonts w:ascii="等线" w:hAnsi="等线"/>
                <w:lang w:bidi="ar"/>
              </w:rPr>
              <w:t>Sys_Test_case_User_005</w:t>
            </w:r>
          </w:p>
        </w:tc>
        <w:tc>
          <w:tcPr>
            <w:tcW w:w="2765" w:type="dxa"/>
            <w:tcBorders>
              <w:top w:val="single" w:sz="4" w:space="0" w:color="auto"/>
              <w:left w:val="single" w:sz="4" w:space="0" w:color="auto"/>
              <w:bottom w:val="single" w:sz="4" w:space="0" w:color="auto"/>
              <w:right w:val="single" w:sz="4" w:space="0" w:color="auto"/>
            </w:tcBorders>
            <w:shd w:val="clear" w:color="auto" w:fill="auto"/>
          </w:tcPr>
          <w:p w14:paraId="4D0CD46C" w14:textId="77777777" w:rsidR="004A0890" w:rsidRDefault="001968CB">
            <w:pPr>
              <w:spacing w:line="360" w:lineRule="exact"/>
              <w:rPr>
                <w:rFonts w:hint="default"/>
              </w:rPr>
            </w:pPr>
            <w:r>
              <w:rPr>
                <w:rFonts w:ascii="宋体" w:hAnsi="宋体" w:cs="宋体"/>
                <w:lang w:bidi="ar"/>
              </w:rPr>
              <w:t>用户注册（用户名已被注册）</w:t>
            </w:r>
          </w:p>
        </w:tc>
        <w:tc>
          <w:tcPr>
            <w:tcW w:w="2766" w:type="dxa"/>
            <w:tcBorders>
              <w:top w:val="single" w:sz="4" w:space="0" w:color="auto"/>
              <w:left w:val="single" w:sz="4" w:space="0" w:color="auto"/>
              <w:bottom w:val="single" w:sz="4" w:space="0" w:color="auto"/>
              <w:right w:val="single" w:sz="4" w:space="0" w:color="auto"/>
            </w:tcBorders>
            <w:shd w:val="clear" w:color="auto" w:fill="auto"/>
          </w:tcPr>
          <w:p w14:paraId="003E0895" w14:textId="77777777" w:rsidR="004A0890" w:rsidRDefault="001968CB">
            <w:pPr>
              <w:spacing w:line="360" w:lineRule="exact"/>
              <w:rPr>
                <w:rFonts w:hint="default"/>
              </w:rPr>
            </w:pPr>
            <w:r>
              <w:rPr>
                <w:rFonts w:ascii="等线" w:hAnsi="等线" w:cs="宋体"/>
                <w:lang w:bidi="ar"/>
              </w:rPr>
              <w:t>通过</w:t>
            </w:r>
          </w:p>
        </w:tc>
      </w:tr>
      <w:tr w:rsidR="004A0890" w14:paraId="1B29C038" w14:textId="77777777">
        <w:tc>
          <w:tcPr>
            <w:tcW w:w="2765" w:type="dxa"/>
            <w:tcBorders>
              <w:top w:val="single" w:sz="4" w:space="0" w:color="auto"/>
              <w:left w:val="single" w:sz="4" w:space="0" w:color="auto"/>
              <w:bottom w:val="single" w:sz="4" w:space="0" w:color="auto"/>
              <w:right w:val="single" w:sz="4" w:space="0" w:color="auto"/>
            </w:tcBorders>
            <w:shd w:val="clear" w:color="auto" w:fill="auto"/>
          </w:tcPr>
          <w:p w14:paraId="1DE0065B" w14:textId="77777777" w:rsidR="004A0890" w:rsidRDefault="001968CB">
            <w:pPr>
              <w:spacing w:line="360" w:lineRule="exact"/>
              <w:rPr>
                <w:rFonts w:hint="default"/>
              </w:rPr>
            </w:pPr>
            <w:r>
              <w:rPr>
                <w:rFonts w:ascii="等线" w:hAnsi="等线"/>
                <w:lang w:bidi="ar"/>
              </w:rPr>
              <w:t>Sys_Test_case_User_006</w:t>
            </w:r>
          </w:p>
        </w:tc>
        <w:tc>
          <w:tcPr>
            <w:tcW w:w="2765" w:type="dxa"/>
            <w:tcBorders>
              <w:top w:val="single" w:sz="4" w:space="0" w:color="auto"/>
              <w:left w:val="single" w:sz="4" w:space="0" w:color="auto"/>
              <w:bottom w:val="single" w:sz="4" w:space="0" w:color="auto"/>
              <w:right w:val="single" w:sz="4" w:space="0" w:color="auto"/>
            </w:tcBorders>
            <w:shd w:val="clear" w:color="auto" w:fill="auto"/>
          </w:tcPr>
          <w:p w14:paraId="36609731" w14:textId="77777777" w:rsidR="004A0890" w:rsidRDefault="001968CB">
            <w:pPr>
              <w:spacing w:line="360" w:lineRule="exact"/>
              <w:rPr>
                <w:rFonts w:hint="default"/>
              </w:rPr>
            </w:pPr>
            <w:r>
              <w:rPr>
                <w:rFonts w:ascii="宋体" w:hAnsi="宋体" w:cs="宋体"/>
                <w:lang w:bidi="ar"/>
              </w:rPr>
              <w:t>用户退出登录</w:t>
            </w:r>
          </w:p>
        </w:tc>
        <w:tc>
          <w:tcPr>
            <w:tcW w:w="2766" w:type="dxa"/>
            <w:tcBorders>
              <w:top w:val="single" w:sz="4" w:space="0" w:color="auto"/>
              <w:left w:val="single" w:sz="4" w:space="0" w:color="auto"/>
              <w:bottom w:val="single" w:sz="4" w:space="0" w:color="auto"/>
              <w:right w:val="single" w:sz="4" w:space="0" w:color="auto"/>
            </w:tcBorders>
            <w:shd w:val="clear" w:color="auto" w:fill="auto"/>
          </w:tcPr>
          <w:p w14:paraId="32950D3E" w14:textId="77777777" w:rsidR="004A0890" w:rsidRDefault="001968CB">
            <w:pPr>
              <w:spacing w:line="360" w:lineRule="exact"/>
              <w:rPr>
                <w:rFonts w:hint="default"/>
              </w:rPr>
            </w:pPr>
            <w:r>
              <w:rPr>
                <w:rFonts w:ascii="等线" w:hAnsi="等线" w:cs="宋体"/>
                <w:lang w:bidi="ar"/>
              </w:rPr>
              <w:t>通过</w:t>
            </w:r>
          </w:p>
        </w:tc>
      </w:tr>
      <w:tr w:rsidR="004A0890" w14:paraId="254B3029" w14:textId="77777777">
        <w:tc>
          <w:tcPr>
            <w:tcW w:w="2765" w:type="dxa"/>
            <w:tcBorders>
              <w:top w:val="single" w:sz="4" w:space="0" w:color="auto"/>
              <w:left w:val="single" w:sz="4" w:space="0" w:color="auto"/>
              <w:bottom w:val="single" w:sz="4" w:space="0" w:color="auto"/>
              <w:right w:val="single" w:sz="4" w:space="0" w:color="auto"/>
            </w:tcBorders>
            <w:shd w:val="clear" w:color="auto" w:fill="auto"/>
          </w:tcPr>
          <w:p w14:paraId="2BBFDCC4" w14:textId="77777777" w:rsidR="004A0890" w:rsidRDefault="001968CB">
            <w:pPr>
              <w:spacing w:line="360" w:lineRule="exact"/>
              <w:rPr>
                <w:rFonts w:hint="default"/>
              </w:rPr>
            </w:pPr>
            <w:r>
              <w:rPr>
                <w:rFonts w:ascii="等线" w:hAnsi="等线"/>
                <w:lang w:bidi="ar"/>
              </w:rPr>
              <w:t>Sys_Test_case_Reserve_001</w:t>
            </w:r>
          </w:p>
        </w:tc>
        <w:tc>
          <w:tcPr>
            <w:tcW w:w="2765" w:type="dxa"/>
            <w:tcBorders>
              <w:top w:val="single" w:sz="4" w:space="0" w:color="auto"/>
              <w:left w:val="single" w:sz="4" w:space="0" w:color="auto"/>
              <w:bottom w:val="single" w:sz="4" w:space="0" w:color="auto"/>
              <w:right w:val="single" w:sz="4" w:space="0" w:color="auto"/>
            </w:tcBorders>
            <w:shd w:val="clear" w:color="auto" w:fill="auto"/>
          </w:tcPr>
          <w:p w14:paraId="7A851C6C" w14:textId="77777777" w:rsidR="004A0890" w:rsidRDefault="001968CB">
            <w:pPr>
              <w:spacing w:line="360" w:lineRule="exact"/>
              <w:rPr>
                <w:rFonts w:hint="default"/>
              </w:rPr>
            </w:pPr>
            <w:r>
              <w:rPr>
                <w:rFonts w:ascii="宋体" w:hAnsi="宋体" w:cs="宋体"/>
                <w:lang w:bidi="ar"/>
              </w:rPr>
              <w:t>个人场地预约</w:t>
            </w:r>
            <w:r>
              <w:rPr>
                <w:rFonts w:ascii="等线" w:hAnsi="等线"/>
                <w:lang w:bidi="ar"/>
              </w:rPr>
              <w:t xml:space="preserve"> (</w:t>
            </w:r>
            <w:r>
              <w:rPr>
                <w:rFonts w:ascii="宋体" w:hAnsi="宋体" w:cs="宋体"/>
                <w:lang w:bidi="ar"/>
              </w:rPr>
              <w:t>覆盖正常流程</w:t>
            </w:r>
            <w:r>
              <w:rPr>
                <w:rFonts w:ascii="等线" w:hAnsi="等线"/>
                <w:lang w:bidi="ar"/>
              </w:rPr>
              <w:t>)</w:t>
            </w:r>
          </w:p>
        </w:tc>
        <w:tc>
          <w:tcPr>
            <w:tcW w:w="2766" w:type="dxa"/>
            <w:tcBorders>
              <w:top w:val="single" w:sz="4" w:space="0" w:color="auto"/>
              <w:left w:val="single" w:sz="4" w:space="0" w:color="auto"/>
              <w:bottom w:val="single" w:sz="4" w:space="0" w:color="auto"/>
              <w:right w:val="single" w:sz="4" w:space="0" w:color="auto"/>
            </w:tcBorders>
            <w:shd w:val="clear" w:color="auto" w:fill="auto"/>
          </w:tcPr>
          <w:p w14:paraId="5FA0578A" w14:textId="77777777" w:rsidR="004A0890" w:rsidRDefault="001968CB">
            <w:pPr>
              <w:spacing w:line="360" w:lineRule="exact"/>
              <w:rPr>
                <w:rFonts w:hint="default"/>
              </w:rPr>
            </w:pPr>
            <w:r>
              <w:rPr>
                <w:rFonts w:ascii="等线" w:hAnsi="等线" w:cs="宋体"/>
                <w:lang w:bidi="ar"/>
              </w:rPr>
              <w:t>通过</w:t>
            </w:r>
          </w:p>
        </w:tc>
      </w:tr>
      <w:tr w:rsidR="004A0890" w14:paraId="0FF21BEE" w14:textId="77777777">
        <w:tc>
          <w:tcPr>
            <w:tcW w:w="2765" w:type="dxa"/>
            <w:tcBorders>
              <w:top w:val="single" w:sz="4" w:space="0" w:color="auto"/>
              <w:left w:val="single" w:sz="4" w:space="0" w:color="auto"/>
              <w:bottom w:val="single" w:sz="4" w:space="0" w:color="auto"/>
              <w:right w:val="single" w:sz="4" w:space="0" w:color="auto"/>
            </w:tcBorders>
            <w:shd w:val="clear" w:color="auto" w:fill="auto"/>
          </w:tcPr>
          <w:p w14:paraId="5083655E" w14:textId="77777777" w:rsidR="004A0890" w:rsidRDefault="001968CB">
            <w:pPr>
              <w:spacing w:line="360" w:lineRule="exact"/>
              <w:rPr>
                <w:rFonts w:hint="default"/>
              </w:rPr>
            </w:pPr>
            <w:r>
              <w:rPr>
                <w:rFonts w:ascii="等线" w:hAnsi="等线"/>
                <w:lang w:bidi="ar"/>
              </w:rPr>
              <w:t>Sys_Test_case_Reserve_002</w:t>
            </w:r>
          </w:p>
        </w:tc>
        <w:tc>
          <w:tcPr>
            <w:tcW w:w="2765" w:type="dxa"/>
            <w:tcBorders>
              <w:top w:val="single" w:sz="4" w:space="0" w:color="auto"/>
              <w:left w:val="single" w:sz="4" w:space="0" w:color="auto"/>
              <w:bottom w:val="single" w:sz="4" w:space="0" w:color="auto"/>
              <w:right w:val="single" w:sz="4" w:space="0" w:color="auto"/>
            </w:tcBorders>
            <w:shd w:val="clear" w:color="auto" w:fill="auto"/>
          </w:tcPr>
          <w:p w14:paraId="5BD4A422" w14:textId="77777777" w:rsidR="004A0890" w:rsidRDefault="001968CB">
            <w:pPr>
              <w:spacing w:line="360" w:lineRule="exact"/>
              <w:rPr>
                <w:rFonts w:hint="default"/>
              </w:rPr>
            </w:pPr>
            <w:proofErr w:type="gramStart"/>
            <w:r>
              <w:rPr>
                <w:rFonts w:ascii="宋体" w:hAnsi="宋体" w:cs="宋体"/>
                <w:lang w:bidi="ar"/>
              </w:rPr>
              <w:t>发起拼场预约</w:t>
            </w:r>
            <w:proofErr w:type="gramEnd"/>
            <w:r>
              <w:rPr>
                <w:rFonts w:ascii="等线" w:hAnsi="等线"/>
                <w:lang w:bidi="ar"/>
              </w:rPr>
              <w:t xml:space="preserve"> (</w:t>
            </w:r>
            <w:r>
              <w:rPr>
                <w:rFonts w:ascii="宋体" w:hAnsi="宋体" w:cs="宋体"/>
                <w:lang w:bidi="ar"/>
              </w:rPr>
              <w:t>覆盖正常流程</w:t>
            </w:r>
            <w:r>
              <w:rPr>
                <w:rFonts w:ascii="等线" w:hAnsi="等线"/>
                <w:lang w:bidi="ar"/>
              </w:rPr>
              <w:t xml:space="preserve">) </w:t>
            </w:r>
          </w:p>
        </w:tc>
        <w:tc>
          <w:tcPr>
            <w:tcW w:w="2766" w:type="dxa"/>
            <w:tcBorders>
              <w:top w:val="single" w:sz="4" w:space="0" w:color="auto"/>
              <w:left w:val="single" w:sz="4" w:space="0" w:color="auto"/>
              <w:bottom w:val="single" w:sz="4" w:space="0" w:color="auto"/>
              <w:right w:val="single" w:sz="4" w:space="0" w:color="auto"/>
            </w:tcBorders>
            <w:shd w:val="clear" w:color="auto" w:fill="auto"/>
          </w:tcPr>
          <w:p w14:paraId="07A99627" w14:textId="77777777" w:rsidR="004A0890" w:rsidRDefault="001968CB">
            <w:pPr>
              <w:spacing w:line="360" w:lineRule="exact"/>
              <w:rPr>
                <w:rFonts w:hint="default"/>
              </w:rPr>
            </w:pPr>
            <w:r>
              <w:rPr>
                <w:rFonts w:ascii="等线" w:hAnsi="等线" w:cs="宋体"/>
                <w:lang w:bidi="ar"/>
              </w:rPr>
              <w:t>通过</w:t>
            </w:r>
          </w:p>
        </w:tc>
      </w:tr>
      <w:tr w:rsidR="004A0890" w14:paraId="573CD770" w14:textId="77777777">
        <w:tc>
          <w:tcPr>
            <w:tcW w:w="2765" w:type="dxa"/>
            <w:tcBorders>
              <w:top w:val="single" w:sz="4" w:space="0" w:color="auto"/>
              <w:left w:val="single" w:sz="4" w:space="0" w:color="auto"/>
              <w:bottom w:val="single" w:sz="4" w:space="0" w:color="auto"/>
              <w:right w:val="single" w:sz="4" w:space="0" w:color="auto"/>
            </w:tcBorders>
            <w:shd w:val="clear" w:color="auto" w:fill="auto"/>
          </w:tcPr>
          <w:p w14:paraId="5626310F" w14:textId="77777777" w:rsidR="004A0890" w:rsidRDefault="001968CB">
            <w:pPr>
              <w:spacing w:line="360" w:lineRule="exact"/>
              <w:rPr>
                <w:rFonts w:hint="default"/>
              </w:rPr>
            </w:pPr>
            <w:r>
              <w:rPr>
                <w:rFonts w:ascii="等线" w:hAnsi="等线"/>
                <w:lang w:bidi="ar"/>
              </w:rPr>
              <w:t>Sys_Test_case_Reserve_003</w:t>
            </w:r>
          </w:p>
        </w:tc>
        <w:tc>
          <w:tcPr>
            <w:tcW w:w="2765" w:type="dxa"/>
            <w:tcBorders>
              <w:top w:val="single" w:sz="4" w:space="0" w:color="auto"/>
              <w:left w:val="single" w:sz="4" w:space="0" w:color="auto"/>
              <w:bottom w:val="single" w:sz="4" w:space="0" w:color="auto"/>
              <w:right w:val="single" w:sz="4" w:space="0" w:color="auto"/>
            </w:tcBorders>
            <w:shd w:val="clear" w:color="auto" w:fill="auto"/>
          </w:tcPr>
          <w:p w14:paraId="1234DDC0" w14:textId="77777777" w:rsidR="004A0890" w:rsidRDefault="001968CB">
            <w:pPr>
              <w:spacing w:line="360" w:lineRule="exact"/>
              <w:rPr>
                <w:rFonts w:hint="default"/>
              </w:rPr>
            </w:pPr>
            <w:r>
              <w:rPr>
                <w:rFonts w:ascii="宋体" w:hAnsi="宋体" w:cs="宋体"/>
                <w:lang w:bidi="ar"/>
              </w:rPr>
              <w:t>团体预约场地</w:t>
            </w:r>
            <w:r>
              <w:rPr>
                <w:rFonts w:ascii="等线" w:hAnsi="等线"/>
                <w:lang w:bidi="ar"/>
              </w:rPr>
              <w:t xml:space="preserve"> (</w:t>
            </w:r>
            <w:r>
              <w:rPr>
                <w:rFonts w:ascii="宋体" w:hAnsi="宋体" w:cs="宋体"/>
                <w:lang w:bidi="ar"/>
              </w:rPr>
              <w:t>覆盖正常流程</w:t>
            </w:r>
            <w:r>
              <w:rPr>
                <w:rFonts w:ascii="等线" w:hAnsi="等线"/>
                <w:lang w:bidi="ar"/>
              </w:rPr>
              <w:t>)</w:t>
            </w:r>
          </w:p>
        </w:tc>
        <w:tc>
          <w:tcPr>
            <w:tcW w:w="2766" w:type="dxa"/>
            <w:tcBorders>
              <w:top w:val="single" w:sz="4" w:space="0" w:color="auto"/>
              <w:left w:val="single" w:sz="4" w:space="0" w:color="auto"/>
              <w:bottom w:val="single" w:sz="4" w:space="0" w:color="auto"/>
              <w:right w:val="single" w:sz="4" w:space="0" w:color="auto"/>
            </w:tcBorders>
            <w:shd w:val="clear" w:color="auto" w:fill="auto"/>
          </w:tcPr>
          <w:p w14:paraId="112BC54D" w14:textId="77777777" w:rsidR="004A0890" w:rsidRDefault="001968CB">
            <w:pPr>
              <w:spacing w:line="360" w:lineRule="exact"/>
              <w:rPr>
                <w:rFonts w:hint="default"/>
              </w:rPr>
            </w:pPr>
            <w:r>
              <w:rPr>
                <w:rFonts w:ascii="等线" w:hAnsi="等线" w:cs="宋体"/>
                <w:lang w:bidi="ar"/>
              </w:rPr>
              <w:t>通过</w:t>
            </w:r>
          </w:p>
        </w:tc>
      </w:tr>
      <w:tr w:rsidR="004A0890" w14:paraId="3B4E13DD" w14:textId="77777777">
        <w:tc>
          <w:tcPr>
            <w:tcW w:w="2765" w:type="dxa"/>
            <w:tcBorders>
              <w:top w:val="single" w:sz="4" w:space="0" w:color="auto"/>
              <w:left w:val="single" w:sz="4" w:space="0" w:color="auto"/>
              <w:bottom w:val="single" w:sz="4" w:space="0" w:color="auto"/>
              <w:right w:val="single" w:sz="4" w:space="0" w:color="auto"/>
            </w:tcBorders>
            <w:shd w:val="clear" w:color="auto" w:fill="auto"/>
          </w:tcPr>
          <w:p w14:paraId="5421D3EE" w14:textId="77777777" w:rsidR="004A0890" w:rsidRDefault="001968CB">
            <w:pPr>
              <w:spacing w:line="360" w:lineRule="exact"/>
              <w:rPr>
                <w:rFonts w:hint="default"/>
              </w:rPr>
            </w:pPr>
            <w:r>
              <w:rPr>
                <w:rFonts w:ascii="等线" w:hAnsi="等线"/>
                <w:lang w:bidi="ar"/>
              </w:rPr>
              <w:t>Sys_Test_case_Reserve_004</w:t>
            </w:r>
          </w:p>
        </w:tc>
        <w:tc>
          <w:tcPr>
            <w:tcW w:w="2765" w:type="dxa"/>
            <w:tcBorders>
              <w:top w:val="single" w:sz="4" w:space="0" w:color="auto"/>
              <w:left w:val="single" w:sz="4" w:space="0" w:color="auto"/>
              <w:bottom w:val="single" w:sz="4" w:space="0" w:color="auto"/>
              <w:right w:val="single" w:sz="4" w:space="0" w:color="auto"/>
            </w:tcBorders>
            <w:shd w:val="clear" w:color="auto" w:fill="auto"/>
          </w:tcPr>
          <w:p w14:paraId="30CC2F0C" w14:textId="77777777" w:rsidR="004A0890" w:rsidRDefault="001968CB">
            <w:pPr>
              <w:spacing w:line="360" w:lineRule="exact"/>
              <w:rPr>
                <w:rFonts w:hint="default"/>
              </w:rPr>
            </w:pPr>
            <w:r>
              <w:rPr>
                <w:rFonts w:ascii="宋体" w:hAnsi="宋体" w:cs="宋体"/>
                <w:lang w:bidi="ar"/>
              </w:rPr>
              <w:t>取消个人预约（在允许时间内）</w:t>
            </w:r>
          </w:p>
        </w:tc>
        <w:tc>
          <w:tcPr>
            <w:tcW w:w="2766" w:type="dxa"/>
            <w:tcBorders>
              <w:top w:val="single" w:sz="4" w:space="0" w:color="auto"/>
              <w:left w:val="single" w:sz="4" w:space="0" w:color="auto"/>
              <w:bottom w:val="single" w:sz="4" w:space="0" w:color="auto"/>
              <w:right w:val="single" w:sz="4" w:space="0" w:color="auto"/>
            </w:tcBorders>
            <w:shd w:val="clear" w:color="auto" w:fill="auto"/>
          </w:tcPr>
          <w:p w14:paraId="2435B42E" w14:textId="77777777" w:rsidR="004A0890" w:rsidRDefault="001968CB">
            <w:pPr>
              <w:spacing w:line="360" w:lineRule="exact"/>
              <w:rPr>
                <w:rFonts w:hint="default"/>
              </w:rPr>
            </w:pPr>
            <w:r>
              <w:rPr>
                <w:rFonts w:ascii="等线" w:hAnsi="等线" w:cs="宋体"/>
                <w:lang w:bidi="ar"/>
              </w:rPr>
              <w:t>通过</w:t>
            </w:r>
          </w:p>
        </w:tc>
      </w:tr>
      <w:tr w:rsidR="004A0890" w14:paraId="38005A7D" w14:textId="77777777">
        <w:tc>
          <w:tcPr>
            <w:tcW w:w="2765" w:type="dxa"/>
            <w:tcBorders>
              <w:top w:val="single" w:sz="4" w:space="0" w:color="auto"/>
              <w:left w:val="single" w:sz="4" w:space="0" w:color="auto"/>
              <w:bottom w:val="single" w:sz="4" w:space="0" w:color="auto"/>
              <w:right w:val="single" w:sz="4" w:space="0" w:color="auto"/>
            </w:tcBorders>
            <w:shd w:val="clear" w:color="auto" w:fill="auto"/>
          </w:tcPr>
          <w:p w14:paraId="3D5CE63E" w14:textId="77777777" w:rsidR="004A0890" w:rsidRDefault="001968CB">
            <w:pPr>
              <w:spacing w:line="360" w:lineRule="exact"/>
              <w:rPr>
                <w:rFonts w:hint="default"/>
              </w:rPr>
            </w:pPr>
            <w:r>
              <w:rPr>
                <w:rFonts w:ascii="等线" w:hAnsi="等线"/>
                <w:lang w:bidi="ar"/>
              </w:rPr>
              <w:t>Sys_Test_case_venue_001</w:t>
            </w:r>
          </w:p>
        </w:tc>
        <w:tc>
          <w:tcPr>
            <w:tcW w:w="2765" w:type="dxa"/>
            <w:tcBorders>
              <w:top w:val="single" w:sz="4" w:space="0" w:color="auto"/>
              <w:left w:val="single" w:sz="4" w:space="0" w:color="auto"/>
              <w:bottom w:val="single" w:sz="4" w:space="0" w:color="auto"/>
              <w:right w:val="single" w:sz="4" w:space="0" w:color="auto"/>
            </w:tcBorders>
            <w:shd w:val="clear" w:color="auto" w:fill="auto"/>
          </w:tcPr>
          <w:p w14:paraId="2FF9B403" w14:textId="77777777" w:rsidR="004A0890" w:rsidRDefault="001968CB">
            <w:pPr>
              <w:spacing w:line="360" w:lineRule="exact"/>
              <w:rPr>
                <w:rFonts w:hint="default"/>
              </w:rPr>
            </w:pPr>
            <w:r>
              <w:rPr>
                <w:rFonts w:ascii="宋体" w:hAnsi="宋体" w:cs="宋体"/>
                <w:lang w:bidi="ar"/>
              </w:rPr>
              <w:t>创建运动场馆</w:t>
            </w:r>
            <w:r>
              <w:rPr>
                <w:rFonts w:ascii="等线" w:hAnsi="等线"/>
                <w:lang w:bidi="ar"/>
              </w:rPr>
              <w:t xml:space="preserve"> (</w:t>
            </w:r>
            <w:r>
              <w:rPr>
                <w:rFonts w:ascii="宋体" w:hAnsi="宋体" w:cs="宋体"/>
                <w:lang w:bidi="ar"/>
              </w:rPr>
              <w:t>覆盖正常流程</w:t>
            </w:r>
            <w:r>
              <w:rPr>
                <w:rFonts w:ascii="等线" w:hAnsi="等线"/>
                <w:lang w:bidi="ar"/>
              </w:rPr>
              <w:t>)</w:t>
            </w:r>
          </w:p>
        </w:tc>
        <w:tc>
          <w:tcPr>
            <w:tcW w:w="2766" w:type="dxa"/>
            <w:tcBorders>
              <w:top w:val="single" w:sz="4" w:space="0" w:color="auto"/>
              <w:left w:val="single" w:sz="4" w:space="0" w:color="auto"/>
              <w:bottom w:val="single" w:sz="4" w:space="0" w:color="auto"/>
              <w:right w:val="single" w:sz="4" w:space="0" w:color="auto"/>
            </w:tcBorders>
            <w:shd w:val="clear" w:color="auto" w:fill="auto"/>
          </w:tcPr>
          <w:p w14:paraId="197BA89D" w14:textId="77777777" w:rsidR="004A0890" w:rsidRDefault="001968CB">
            <w:pPr>
              <w:spacing w:line="360" w:lineRule="exact"/>
              <w:rPr>
                <w:rFonts w:hint="default"/>
              </w:rPr>
            </w:pPr>
            <w:r>
              <w:rPr>
                <w:rFonts w:ascii="等线" w:hAnsi="等线" w:cs="宋体"/>
                <w:lang w:bidi="ar"/>
              </w:rPr>
              <w:t>通过</w:t>
            </w:r>
          </w:p>
        </w:tc>
      </w:tr>
      <w:tr w:rsidR="004A0890" w14:paraId="163A923A" w14:textId="77777777">
        <w:tc>
          <w:tcPr>
            <w:tcW w:w="2765" w:type="dxa"/>
            <w:tcBorders>
              <w:top w:val="single" w:sz="4" w:space="0" w:color="auto"/>
              <w:left w:val="single" w:sz="4" w:space="0" w:color="auto"/>
              <w:bottom w:val="single" w:sz="4" w:space="0" w:color="auto"/>
              <w:right w:val="single" w:sz="4" w:space="0" w:color="auto"/>
            </w:tcBorders>
            <w:shd w:val="clear" w:color="auto" w:fill="auto"/>
          </w:tcPr>
          <w:p w14:paraId="009C43E2" w14:textId="77777777" w:rsidR="004A0890" w:rsidRDefault="001968CB">
            <w:pPr>
              <w:spacing w:line="360" w:lineRule="exact"/>
              <w:rPr>
                <w:rFonts w:hint="default"/>
              </w:rPr>
            </w:pPr>
            <w:r>
              <w:rPr>
                <w:rFonts w:ascii="等线" w:hAnsi="等线"/>
                <w:lang w:bidi="ar"/>
              </w:rPr>
              <w:t>Sys_Test_case_venue_002</w:t>
            </w:r>
          </w:p>
        </w:tc>
        <w:tc>
          <w:tcPr>
            <w:tcW w:w="2765" w:type="dxa"/>
            <w:tcBorders>
              <w:top w:val="single" w:sz="4" w:space="0" w:color="auto"/>
              <w:left w:val="single" w:sz="4" w:space="0" w:color="auto"/>
              <w:bottom w:val="single" w:sz="4" w:space="0" w:color="auto"/>
              <w:right w:val="single" w:sz="4" w:space="0" w:color="auto"/>
            </w:tcBorders>
            <w:shd w:val="clear" w:color="auto" w:fill="auto"/>
          </w:tcPr>
          <w:p w14:paraId="05E4D9BF" w14:textId="77777777" w:rsidR="004A0890" w:rsidRDefault="001968CB">
            <w:pPr>
              <w:spacing w:line="360" w:lineRule="exact"/>
              <w:rPr>
                <w:rFonts w:hint="default"/>
              </w:rPr>
            </w:pPr>
            <w:r>
              <w:rPr>
                <w:rFonts w:ascii="宋体" w:hAnsi="宋体" w:cs="宋体"/>
                <w:lang w:bidi="ar"/>
              </w:rPr>
              <w:t>创建场地并设置开放时间</w:t>
            </w:r>
            <w:r>
              <w:rPr>
                <w:rFonts w:ascii="等线" w:hAnsi="等线"/>
                <w:lang w:bidi="ar"/>
              </w:rPr>
              <w:t xml:space="preserve"> (</w:t>
            </w:r>
            <w:r>
              <w:rPr>
                <w:rFonts w:ascii="宋体" w:hAnsi="宋体" w:cs="宋体"/>
                <w:lang w:bidi="ar"/>
              </w:rPr>
              <w:t>覆盖正常流程</w:t>
            </w:r>
            <w:r>
              <w:rPr>
                <w:rFonts w:ascii="等线" w:hAnsi="等线"/>
                <w:lang w:bidi="ar"/>
              </w:rPr>
              <w:t>)</w:t>
            </w:r>
          </w:p>
        </w:tc>
        <w:tc>
          <w:tcPr>
            <w:tcW w:w="2766" w:type="dxa"/>
            <w:tcBorders>
              <w:top w:val="single" w:sz="4" w:space="0" w:color="auto"/>
              <w:left w:val="single" w:sz="4" w:space="0" w:color="auto"/>
              <w:bottom w:val="single" w:sz="4" w:space="0" w:color="auto"/>
              <w:right w:val="single" w:sz="4" w:space="0" w:color="auto"/>
            </w:tcBorders>
            <w:shd w:val="clear" w:color="auto" w:fill="auto"/>
          </w:tcPr>
          <w:p w14:paraId="3782210C" w14:textId="77777777" w:rsidR="004A0890" w:rsidRDefault="001968CB">
            <w:pPr>
              <w:spacing w:line="360" w:lineRule="exact"/>
              <w:rPr>
                <w:rFonts w:hint="default"/>
              </w:rPr>
            </w:pPr>
            <w:r>
              <w:rPr>
                <w:rFonts w:ascii="等线" w:hAnsi="等线" w:cs="宋体"/>
                <w:lang w:bidi="ar"/>
              </w:rPr>
              <w:t>通过</w:t>
            </w:r>
          </w:p>
        </w:tc>
      </w:tr>
      <w:tr w:rsidR="004A0890" w14:paraId="210C4EDD" w14:textId="77777777">
        <w:tc>
          <w:tcPr>
            <w:tcW w:w="2765" w:type="dxa"/>
            <w:tcBorders>
              <w:top w:val="single" w:sz="4" w:space="0" w:color="auto"/>
              <w:left w:val="single" w:sz="4" w:space="0" w:color="auto"/>
              <w:bottom w:val="single" w:sz="4" w:space="0" w:color="auto"/>
              <w:right w:val="single" w:sz="4" w:space="0" w:color="auto"/>
            </w:tcBorders>
            <w:shd w:val="clear" w:color="auto" w:fill="auto"/>
          </w:tcPr>
          <w:p w14:paraId="60086C85" w14:textId="77777777" w:rsidR="004A0890" w:rsidRDefault="001968CB">
            <w:pPr>
              <w:spacing w:line="360" w:lineRule="exact"/>
              <w:rPr>
                <w:rFonts w:hint="default"/>
              </w:rPr>
            </w:pPr>
            <w:r>
              <w:rPr>
                <w:rFonts w:ascii="等线" w:hAnsi="等线"/>
                <w:lang w:bidi="ar"/>
              </w:rPr>
              <w:t>Sys_Test_case_venue_003</w:t>
            </w:r>
          </w:p>
        </w:tc>
        <w:tc>
          <w:tcPr>
            <w:tcW w:w="2765" w:type="dxa"/>
            <w:tcBorders>
              <w:top w:val="single" w:sz="4" w:space="0" w:color="auto"/>
              <w:left w:val="single" w:sz="4" w:space="0" w:color="auto"/>
              <w:bottom w:val="single" w:sz="4" w:space="0" w:color="auto"/>
              <w:right w:val="single" w:sz="4" w:space="0" w:color="auto"/>
            </w:tcBorders>
            <w:shd w:val="clear" w:color="auto" w:fill="auto"/>
          </w:tcPr>
          <w:p w14:paraId="3E382606" w14:textId="77777777" w:rsidR="004A0890" w:rsidRDefault="001968CB">
            <w:pPr>
              <w:spacing w:line="360" w:lineRule="exact"/>
              <w:rPr>
                <w:rFonts w:hint="default"/>
              </w:rPr>
            </w:pPr>
            <w:r>
              <w:rPr>
                <w:rFonts w:ascii="宋体" w:hAnsi="宋体" w:cs="宋体"/>
                <w:lang w:bidi="ar"/>
              </w:rPr>
              <w:t>设置场地开放状态</w:t>
            </w:r>
          </w:p>
        </w:tc>
        <w:tc>
          <w:tcPr>
            <w:tcW w:w="2766" w:type="dxa"/>
            <w:tcBorders>
              <w:top w:val="single" w:sz="4" w:space="0" w:color="auto"/>
              <w:left w:val="single" w:sz="4" w:space="0" w:color="auto"/>
              <w:bottom w:val="single" w:sz="4" w:space="0" w:color="auto"/>
              <w:right w:val="single" w:sz="4" w:space="0" w:color="auto"/>
            </w:tcBorders>
            <w:shd w:val="clear" w:color="auto" w:fill="auto"/>
          </w:tcPr>
          <w:p w14:paraId="0B1789C0" w14:textId="77777777" w:rsidR="004A0890" w:rsidRDefault="001968CB">
            <w:pPr>
              <w:spacing w:line="360" w:lineRule="exact"/>
              <w:rPr>
                <w:rFonts w:hint="default"/>
              </w:rPr>
            </w:pPr>
            <w:r>
              <w:rPr>
                <w:rFonts w:ascii="等线" w:hAnsi="等线" w:cs="宋体"/>
                <w:lang w:bidi="ar"/>
              </w:rPr>
              <w:t>通过</w:t>
            </w:r>
          </w:p>
        </w:tc>
      </w:tr>
      <w:tr w:rsidR="004A0890" w14:paraId="1C1A15D8" w14:textId="77777777">
        <w:tc>
          <w:tcPr>
            <w:tcW w:w="2765" w:type="dxa"/>
            <w:tcBorders>
              <w:top w:val="single" w:sz="4" w:space="0" w:color="auto"/>
              <w:left w:val="single" w:sz="4" w:space="0" w:color="auto"/>
              <w:bottom w:val="single" w:sz="4" w:space="0" w:color="auto"/>
              <w:right w:val="single" w:sz="4" w:space="0" w:color="auto"/>
            </w:tcBorders>
            <w:shd w:val="clear" w:color="auto" w:fill="auto"/>
          </w:tcPr>
          <w:p w14:paraId="703A2C07" w14:textId="77777777" w:rsidR="004A0890" w:rsidRDefault="001968CB">
            <w:pPr>
              <w:spacing w:line="360" w:lineRule="exact"/>
              <w:rPr>
                <w:rFonts w:hint="default"/>
              </w:rPr>
            </w:pPr>
            <w:r>
              <w:rPr>
                <w:rFonts w:ascii="等线" w:hAnsi="等线"/>
                <w:lang w:bidi="ar"/>
              </w:rPr>
              <w:t>Sys_Test_case_venue_004</w:t>
            </w:r>
          </w:p>
        </w:tc>
        <w:tc>
          <w:tcPr>
            <w:tcW w:w="2765" w:type="dxa"/>
            <w:tcBorders>
              <w:top w:val="single" w:sz="4" w:space="0" w:color="auto"/>
              <w:left w:val="single" w:sz="4" w:space="0" w:color="auto"/>
              <w:bottom w:val="single" w:sz="4" w:space="0" w:color="auto"/>
              <w:right w:val="single" w:sz="4" w:space="0" w:color="auto"/>
            </w:tcBorders>
            <w:shd w:val="clear" w:color="auto" w:fill="auto"/>
          </w:tcPr>
          <w:p w14:paraId="02B80E25" w14:textId="77777777" w:rsidR="004A0890" w:rsidRDefault="001968CB">
            <w:pPr>
              <w:spacing w:line="360" w:lineRule="exact"/>
              <w:rPr>
                <w:rFonts w:hint="default"/>
              </w:rPr>
            </w:pPr>
            <w:r>
              <w:rPr>
                <w:rFonts w:ascii="宋体" w:hAnsi="宋体" w:cs="宋体"/>
                <w:lang w:bidi="ar"/>
              </w:rPr>
              <w:t>场地评价</w:t>
            </w:r>
          </w:p>
        </w:tc>
        <w:tc>
          <w:tcPr>
            <w:tcW w:w="2766" w:type="dxa"/>
            <w:tcBorders>
              <w:top w:val="single" w:sz="4" w:space="0" w:color="auto"/>
              <w:left w:val="single" w:sz="4" w:space="0" w:color="auto"/>
              <w:bottom w:val="single" w:sz="4" w:space="0" w:color="auto"/>
              <w:right w:val="single" w:sz="4" w:space="0" w:color="auto"/>
            </w:tcBorders>
            <w:shd w:val="clear" w:color="auto" w:fill="auto"/>
          </w:tcPr>
          <w:p w14:paraId="6A034FD2" w14:textId="77777777" w:rsidR="004A0890" w:rsidRDefault="001968CB">
            <w:pPr>
              <w:spacing w:line="360" w:lineRule="exact"/>
              <w:rPr>
                <w:rFonts w:hint="default"/>
              </w:rPr>
            </w:pPr>
            <w:r>
              <w:rPr>
                <w:rFonts w:ascii="等线" w:hAnsi="等线" w:cs="宋体"/>
                <w:lang w:bidi="ar"/>
              </w:rPr>
              <w:t>通过</w:t>
            </w:r>
          </w:p>
        </w:tc>
      </w:tr>
      <w:tr w:rsidR="004A0890" w14:paraId="10E28F2E" w14:textId="77777777">
        <w:tc>
          <w:tcPr>
            <w:tcW w:w="2765" w:type="dxa"/>
            <w:tcBorders>
              <w:top w:val="single" w:sz="4" w:space="0" w:color="auto"/>
              <w:left w:val="single" w:sz="4" w:space="0" w:color="auto"/>
              <w:bottom w:val="single" w:sz="4" w:space="0" w:color="auto"/>
              <w:right w:val="single" w:sz="4" w:space="0" w:color="auto"/>
            </w:tcBorders>
            <w:shd w:val="clear" w:color="auto" w:fill="auto"/>
          </w:tcPr>
          <w:p w14:paraId="2FC4AED3" w14:textId="77777777" w:rsidR="004A0890" w:rsidRDefault="001968CB">
            <w:pPr>
              <w:spacing w:line="360" w:lineRule="exact"/>
              <w:rPr>
                <w:rFonts w:hint="default"/>
              </w:rPr>
            </w:pPr>
            <w:r>
              <w:rPr>
                <w:rFonts w:ascii="等线" w:hAnsi="等线"/>
                <w:lang w:bidi="ar"/>
              </w:rPr>
              <w:lastRenderedPageBreak/>
              <w:t>Sys_Test_case_social_001</w:t>
            </w:r>
          </w:p>
        </w:tc>
        <w:tc>
          <w:tcPr>
            <w:tcW w:w="2765" w:type="dxa"/>
            <w:tcBorders>
              <w:top w:val="single" w:sz="4" w:space="0" w:color="auto"/>
              <w:left w:val="single" w:sz="4" w:space="0" w:color="auto"/>
              <w:bottom w:val="single" w:sz="4" w:space="0" w:color="auto"/>
              <w:right w:val="single" w:sz="4" w:space="0" w:color="auto"/>
            </w:tcBorders>
            <w:shd w:val="clear" w:color="auto" w:fill="auto"/>
          </w:tcPr>
          <w:p w14:paraId="2773A6B3" w14:textId="77777777" w:rsidR="004A0890" w:rsidRDefault="001968CB">
            <w:pPr>
              <w:spacing w:line="360" w:lineRule="exact"/>
              <w:rPr>
                <w:rFonts w:hint="default"/>
              </w:rPr>
            </w:pPr>
            <w:r>
              <w:rPr>
                <w:rFonts w:ascii="宋体" w:hAnsi="宋体" w:cs="宋体"/>
                <w:lang w:bidi="ar"/>
              </w:rPr>
              <w:t>发送好友请求</w:t>
            </w:r>
            <w:r>
              <w:rPr>
                <w:rFonts w:ascii="等线" w:hAnsi="等线"/>
                <w:lang w:bidi="ar"/>
              </w:rPr>
              <w:t xml:space="preserve"> (</w:t>
            </w:r>
            <w:r>
              <w:rPr>
                <w:rFonts w:ascii="宋体" w:hAnsi="宋体" w:cs="宋体"/>
                <w:lang w:bidi="ar"/>
              </w:rPr>
              <w:t>覆盖正常流程</w:t>
            </w:r>
            <w:r>
              <w:rPr>
                <w:rFonts w:ascii="等线" w:hAnsi="等线"/>
                <w:lang w:bidi="ar"/>
              </w:rPr>
              <w:t>)</w:t>
            </w:r>
          </w:p>
        </w:tc>
        <w:tc>
          <w:tcPr>
            <w:tcW w:w="2766" w:type="dxa"/>
            <w:tcBorders>
              <w:top w:val="single" w:sz="4" w:space="0" w:color="auto"/>
              <w:left w:val="single" w:sz="4" w:space="0" w:color="auto"/>
              <w:bottom w:val="single" w:sz="4" w:space="0" w:color="auto"/>
              <w:right w:val="single" w:sz="4" w:space="0" w:color="auto"/>
            </w:tcBorders>
            <w:shd w:val="clear" w:color="auto" w:fill="auto"/>
          </w:tcPr>
          <w:p w14:paraId="1ACEF6E6" w14:textId="77777777" w:rsidR="004A0890" w:rsidRDefault="001968CB">
            <w:pPr>
              <w:spacing w:line="360" w:lineRule="exact"/>
              <w:rPr>
                <w:rFonts w:hint="default"/>
              </w:rPr>
            </w:pPr>
            <w:r>
              <w:rPr>
                <w:rFonts w:ascii="等线" w:hAnsi="等线" w:cs="宋体"/>
                <w:lang w:bidi="ar"/>
              </w:rPr>
              <w:t>通过</w:t>
            </w:r>
          </w:p>
        </w:tc>
      </w:tr>
      <w:tr w:rsidR="004A0890" w14:paraId="12ED627D" w14:textId="77777777">
        <w:tc>
          <w:tcPr>
            <w:tcW w:w="2765" w:type="dxa"/>
            <w:tcBorders>
              <w:top w:val="single" w:sz="4" w:space="0" w:color="auto"/>
              <w:left w:val="single" w:sz="4" w:space="0" w:color="auto"/>
              <w:bottom w:val="single" w:sz="4" w:space="0" w:color="auto"/>
              <w:right w:val="single" w:sz="4" w:space="0" w:color="auto"/>
            </w:tcBorders>
            <w:shd w:val="clear" w:color="auto" w:fill="auto"/>
          </w:tcPr>
          <w:p w14:paraId="5E9B7EF9" w14:textId="77777777" w:rsidR="004A0890" w:rsidRDefault="001968CB">
            <w:pPr>
              <w:spacing w:line="360" w:lineRule="exact"/>
              <w:rPr>
                <w:rFonts w:hint="default"/>
              </w:rPr>
            </w:pPr>
            <w:r>
              <w:rPr>
                <w:rFonts w:ascii="等线" w:hAnsi="等线"/>
                <w:lang w:bidi="ar"/>
              </w:rPr>
              <w:t>Sys_Test_case_Social_002</w:t>
            </w:r>
          </w:p>
        </w:tc>
        <w:tc>
          <w:tcPr>
            <w:tcW w:w="2765" w:type="dxa"/>
            <w:tcBorders>
              <w:top w:val="single" w:sz="4" w:space="0" w:color="auto"/>
              <w:left w:val="single" w:sz="4" w:space="0" w:color="auto"/>
              <w:bottom w:val="single" w:sz="4" w:space="0" w:color="auto"/>
              <w:right w:val="single" w:sz="4" w:space="0" w:color="auto"/>
            </w:tcBorders>
            <w:shd w:val="clear" w:color="auto" w:fill="auto"/>
          </w:tcPr>
          <w:p w14:paraId="0E62F731" w14:textId="77777777" w:rsidR="004A0890" w:rsidRDefault="001968CB">
            <w:pPr>
              <w:spacing w:line="360" w:lineRule="exact"/>
              <w:rPr>
                <w:rFonts w:hint="default"/>
              </w:rPr>
            </w:pPr>
            <w:r>
              <w:rPr>
                <w:rFonts w:ascii="宋体" w:hAnsi="宋体" w:cs="宋体"/>
                <w:lang w:bidi="ar"/>
              </w:rPr>
              <w:t>拒绝好友申请</w:t>
            </w:r>
          </w:p>
        </w:tc>
        <w:tc>
          <w:tcPr>
            <w:tcW w:w="2766" w:type="dxa"/>
            <w:tcBorders>
              <w:top w:val="single" w:sz="4" w:space="0" w:color="auto"/>
              <w:left w:val="single" w:sz="4" w:space="0" w:color="auto"/>
              <w:bottom w:val="single" w:sz="4" w:space="0" w:color="auto"/>
              <w:right w:val="single" w:sz="4" w:space="0" w:color="auto"/>
            </w:tcBorders>
            <w:shd w:val="clear" w:color="auto" w:fill="auto"/>
          </w:tcPr>
          <w:p w14:paraId="05B1D963" w14:textId="77777777" w:rsidR="004A0890" w:rsidRDefault="001968CB">
            <w:pPr>
              <w:spacing w:line="360" w:lineRule="exact"/>
              <w:rPr>
                <w:rFonts w:hint="default"/>
              </w:rPr>
            </w:pPr>
            <w:r>
              <w:rPr>
                <w:rFonts w:ascii="等线" w:hAnsi="等线" w:cs="宋体"/>
                <w:lang w:bidi="ar"/>
              </w:rPr>
              <w:t>通过</w:t>
            </w:r>
          </w:p>
        </w:tc>
      </w:tr>
      <w:tr w:rsidR="004A0890" w14:paraId="19AB4DE1" w14:textId="77777777">
        <w:tc>
          <w:tcPr>
            <w:tcW w:w="2765" w:type="dxa"/>
            <w:tcBorders>
              <w:top w:val="single" w:sz="4" w:space="0" w:color="auto"/>
              <w:left w:val="single" w:sz="4" w:space="0" w:color="auto"/>
              <w:bottom w:val="single" w:sz="4" w:space="0" w:color="auto"/>
              <w:right w:val="single" w:sz="4" w:space="0" w:color="auto"/>
            </w:tcBorders>
            <w:shd w:val="clear" w:color="auto" w:fill="auto"/>
          </w:tcPr>
          <w:p w14:paraId="37E81FBD" w14:textId="77777777" w:rsidR="004A0890" w:rsidRDefault="001968CB">
            <w:pPr>
              <w:spacing w:line="360" w:lineRule="exact"/>
              <w:rPr>
                <w:rFonts w:hint="default"/>
              </w:rPr>
            </w:pPr>
            <w:r>
              <w:rPr>
                <w:rFonts w:ascii="等线" w:hAnsi="等线"/>
                <w:lang w:bidi="ar"/>
              </w:rPr>
              <w:t>Sys_Test_case_Social_003</w:t>
            </w:r>
          </w:p>
        </w:tc>
        <w:tc>
          <w:tcPr>
            <w:tcW w:w="2765" w:type="dxa"/>
            <w:tcBorders>
              <w:top w:val="single" w:sz="4" w:space="0" w:color="auto"/>
              <w:left w:val="single" w:sz="4" w:space="0" w:color="auto"/>
              <w:bottom w:val="single" w:sz="4" w:space="0" w:color="auto"/>
              <w:right w:val="single" w:sz="4" w:space="0" w:color="auto"/>
            </w:tcBorders>
            <w:shd w:val="clear" w:color="auto" w:fill="auto"/>
          </w:tcPr>
          <w:p w14:paraId="5F1676B1" w14:textId="77777777" w:rsidR="004A0890" w:rsidRDefault="001968CB">
            <w:pPr>
              <w:spacing w:line="360" w:lineRule="exact"/>
              <w:rPr>
                <w:rFonts w:hint="default"/>
              </w:rPr>
            </w:pPr>
            <w:r>
              <w:rPr>
                <w:rFonts w:ascii="宋体" w:hAnsi="宋体" w:cs="宋体"/>
                <w:lang w:bidi="ar"/>
              </w:rPr>
              <w:t>接受好友申请</w:t>
            </w:r>
          </w:p>
        </w:tc>
        <w:tc>
          <w:tcPr>
            <w:tcW w:w="2766" w:type="dxa"/>
            <w:tcBorders>
              <w:top w:val="single" w:sz="4" w:space="0" w:color="auto"/>
              <w:left w:val="single" w:sz="4" w:space="0" w:color="auto"/>
              <w:bottom w:val="single" w:sz="4" w:space="0" w:color="auto"/>
              <w:right w:val="single" w:sz="4" w:space="0" w:color="auto"/>
            </w:tcBorders>
            <w:shd w:val="clear" w:color="auto" w:fill="auto"/>
          </w:tcPr>
          <w:p w14:paraId="7BD446C1" w14:textId="77777777" w:rsidR="004A0890" w:rsidRDefault="001968CB">
            <w:pPr>
              <w:spacing w:line="360" w:lineRule="exact"/>
              <w:rPr>
                <w:rFonts w:hint="default"/>
              </w:rPr>
            </w:pPr>
            <w:r>
              <w:rPr>
                <w:rFonts w:ascii="等线" w:hAnsi="等线" w:cs="宋体"/>
                <w:lang w:bidi="ar"/>
              </w:rPr>
              <w:t>通过</w:t>
            </w:r>
          </w:p>
        </w:tc>
      </w:tr>
      <w:tr w:rsidR="004A0890" w14:paraId="48304ADA" w14:textId="77777777">
        <w:tc>
          <w:tcPr>
            <w:tcW w:w="2765" w:type="dxa"/>
            <w:tcBorders>
              <w:top w:val="single" w:sz="4" w:space="0" w:color="auto"/>
              <w:left w:val="single" w:sz="4" w:space="0" w:color="auto"/>
              <w:bottom w:val="single" w:sz="4" w:space="0" w:color="auto"/>
              <w:right w:val="single" w:sz="4" w:space="0" w:color="auto"/>
            </w:tcBorders>
            <w:shd w:val="clear" w:color="auto" w:fill="auto"/>
          </w:tcPr>
          <w:p w14:paraId="5BD77CA4" w14:textId="77777777" w:rsidR="004A0890" w:rsidRDefault="001968CB">
            <w:pPr>
              <w:spacing w:line="360" w:lineRule="exact"/>
              <w:rPr>
                <w:rFonts w:hint="default"/>
              </w:rPr>
            </w:pPr>
            <w:r>
              <w:rPr>
                <w:rFonts w:ascii="等线" w:hAnsi="等线"/>
                <w:lang w:bidi="ar"/>
              </w:rPr>
              <w:t>Sys_Test_case_Social_004</w:t>
            </w:r>
          </w:p>
        </w:tc>
        <w:tc>
          <w:tcPr>
            <w:tcW w:w="2765" w:type="dxa"/>
            <w:tcBorders>
              <w:top w:val="single" w:sz="4" w:space="0" w:color="auto"/>
              <w:left w:val="single" w:sz="4" w:space="0" w:color="auto"/>
              <w:bottom w:val="single" w:sz="4" w:space="0" w:color="auto"/>
              <w:right w:val="single" w:sz="4" w:space="0" w:color="auto"/>
            </w:tcBorders>
            <w:shd w:val="clear" w:color="auto" w:fill="auto"/>
          </w:tcPr>
          <w:p w14:paraId="74D5797D" w14:textId="77777777" w:rsidR="004A0890" w:rsidRDefault="001968CB">
            <w:pPr>
              <w:spacing w:line="360" w:lineRule="exact"/>
              <w:rPr>
                <w:rFonts w:hint="default"/>
              </w:rPr>
            </w:pPr>
            <w:r>
              <w:rPr>
                <w:rFonts w:ascii="宋体" w:hAnsi="宋体" w:cs="宋体"/>
                <w:lang w:bidi="ar"/>
              </w:rPr>
              <w:t>添加好友时输入不存在的用户</w:t>
            </w:r>
            <w:r>
              <w:rPr>
                <w:rFonts w:ascii="等线" w:hAnsi="等线"/>
                <w:lang w:bidi="ar"/>
              </w:rPr>
              <w:t>ID</w:t>
            </w:r>
          </w:p>
        </w:tc>
        <w:tc>
          <w:tcPr>
            <w:tcW w:w="2766" w:type="dxa"/>
            <w:tcBorders>
              <w:top w:val="single" w:sz="4" w:space="0" w:color="auto"/>
              <w:left w:val="single" w:sz="4" w:space="0" w:color="auto"/>
              <w:bottom w:val="single" w:sz="4" w:space="0" w:color="auto"/>
              <w:right w:val="single" w:sz="4" w:space="0" w:color="auto"/>
            </w:tcBorders>
            <w:shd w:val="clear" w:color="auto" w:fill="auto"/>
          </w:tcPr>
          <w:p w14:paraId="3CA2AF6A" w14:textId="77777777" w:rsidR="004A0890" w:rsidRDefault="001968CB">
            <w:pPr>
              <w:spacing w:line="360" w:lineRule="exact"/>
              <w:rPr>
                <w:rFonts w:hint="default"/>
              </w:rPr>
            </w:pPr>
            <w:r>
              <w:rPr>
                <w:rFonts w:ascii="等线" w:hAnsi="等线" w:cs="宋体"/>
                <w:lang w:bidi="ar"/>
              </w:rPr>
              <w:t>通过</w:t>
            </w:r>
          </w:p>
        </w:tc>
      </w:tr>
      <w:tr w:rsidR="004A0890" w14:paraId="61A24B16" w14:textId="77777777">
        <w:tc>
          <w:tcPr>
            <w:tcW w:w="2765" w:type="dxa"/>
            <w:tcBorders>
              <w:top w:val="single" w:sz="4" w:space="0" w:color="auto"/>
              <w:left w:val="single" w:sz="4" w:space="0" w:color="auto"/>
              <w:bottom w:val="single" w:sz="4" w:space="0" w:color="auto"/>
              <w:right w:val="single" w:sz="4" w:space="0" w:color="auto"/>
            </w:tcBorders>
            <w:shd w:val="clear" w:color="auto" w:fill="auto"/>
          </w:tcPr>
          <w:p w14:paraId="7FB462C3" w14:textId="77777777" w:rsidR="004A0890" w:rsidRDefault="001968CB">
            <w:pPr>
              <w:spacing w:line="360" w:lineRule="exact"/>
              <w:rPr>
                <w:rFonts w:hint="default"/>
              </w:rPr>
            </w:pPr>
            <w:r>
              <w:rPr>
                <w:rFonts w:ascii="等线" w:hAnsi="等线"/>
                <w:lang w:bidi="ar"/>
              </w:rPr>
              <w:t>Sys_Test_case_Social_005</w:t>
            </w:r>
          </w:p>
        </w:tc>
        <w:tc>
          <w:tcPr>
            <w:tcW w:w="2765" w:type="dxa"/>
            <w:tcBorders>
              <w:top w:val="single" w:sz="4" w:space="0" w:color="auto"/>
              <w:left w:val="single" w:sz="4" w:space="0" w:color="auto"/>
              <w:bottom w:val="single" w:sz="4" w:space="0" w:color="auto"/>
              <w:right w:val="single" w:sz="4" w:space="0" w:color="auto"/>
            </w:tcBorders>
            <w:shd w:val="clear" w:color="auto" w:fill="auto"/>
          </w:tcPr>
          <w:p w14:paraId="463DBD50" w14:textId="77777777" w:rsidR="004A0890" w:rsidRDefault="001968CB">
            <w:pPr>
              <w:spacing w:line="360" w:lineRule="exact"/>
              <w:rPr>
                <w:rFonts w:hint="default"/>
              </w:rPr>
            </w:pPr>
            <w:proofErr w:type="gramStart"/>
            <w:r>
              <w:rPr>
                <w:rFonts w:ascii="宋体" w:hAnsi="宋体" w:cs="宋体"/>
                <w:lang w:bidi="ar"/>
              </w:rPr>
              <w:t>在群聊中</w:t>
            </w:r>
            <w:proofErr w:type="gramEnd"/>
            <w:r>
              <w:rPr>
                <w:rFonts w:ascii="宋体" w:hAnsi="宋体" w:cs="宋体"/>
                <w:lang w:bidi="ar"/>
              </w:rPr>
              <w:t>发送信息</w:t>
            </w:r>
          </w:p>
        </w:tc>
        <w:tc>
          <w:tcPr>
            <w:tcW w:w="2766" w:type="dxa"/>
            <w:tcBorders>
              <w:top w:val="single" w:sz="4" w:space="0" w:color="auto"/>
              <w:left w:val="single" w:sz="4" w:space="0" w:color="auto"/>
              <w:bottom w:val="single" w:sz="4" w:space="0" w:color="auto"/>
              <w:right w:val="single" w:sz="4" w:space="0" w:color="auto"/>
            </w:tcBorders>
            <w:shd w:val="clear" w:color="auto" w:fill="auto"/>
          </w:tcPr>
          <w:p w14:paraId="4994843F" w14:textId="77777777" w:rsidR="004A0890" w:rsidRDefault="001968CB">
            <w:pPr>
              <w:spacing w:line="360" w:lineRule="exact"/>
              <w:rPr>
                <w:rFonts w:hint="default"/>
              </w:rPr>
            </w:pPr>
            <w:r>
              <w:rPr>
                <w:rFonts w:ascii="等线" w:hAnsi="等线" w:cs="宋体"/>
                <w:lang w:bidi="ar"/>
              </w:rPr>
              <w:t>通过</w:t>
            </w:r>
          </w:p>
        </w:tc>
      </w:tr>
      <w:tr w:rsidR="004A0890" w14:paraId="06F12A70" w14:textId="77777777">
        <w:tc>
          <w:tcPr>
            <w:tcW w:w="2765" w:type="dxa"/>
            <w:tcBorders>
              <w:top w:val="single" w:sz="4" w:space="0" w:color="auto"/>
              <w:left w:val="single" w:sz="4" w:space="0" w:color="auto"/>
              <w:bottom w:val="single" w:sz="4" w:space="0" w:color="auto"/>
              <w:right w:val="single" w:sz="4" w:space="0" w:color="auto"/>
            </w:tcBorders>
            <w:shd w:val="clear" w:color="auto" w:fill="auto"/>
          </w:tcPr>
          <w:p w14:paraId="2A2781E8" w14:textId="77777777" w:rsidR="004A0890" w:rsidRDefault="001968CB">
            <w:pPr>
              <w:spacing w:line="360" w:lineRule="exact"/>
              <w:rPr>
                <w:rFonts w:hint="default"/>
              </w:rPr>
            </w:pPr>
            <w:r>
              <w:rPr>
                <w:rFonts w:ascii="等线" w:hAnsi="等线"/>
                <w:lang w:bidi="ar"/>
              </w:rPr>
              <w:t>Sys_Test_case_Social_006</w:t>
            </w:r>
          </w:p>
        </w:tc>
        <w:tc>
          <w:tcPr>
            <w:tcW w:w="2765" w:type="dxa"/>
            <w:tcBorders>
              <w:top w:val="single" w:sz="4" w:space="0" w:color="auto"/>
              <w:left w:val="single" w:sz="4" w:space="0" w:color="auto"/>
              <w:bottom w:val="single" w:sz="4" w:space="0" w:color="auto"/>
              <w:right w:val="single" w:sz="4" w:space="0" w:color="auto"/>
            </w:tcBorders>
            <w:shd w:val="clear" w:color="auto" w:fill="auto"/>
          </w:tcPr>
          <w:p w14:paraId="48AF5EDF" w14:textId="77777777" w:rsidR="004A0890" w:rsidRDefault="001968CB">
            <w:pPr>
              <w:spacing w:line="360" w:lineRule="exact"/>
              <w:rPr>
                <w:rFonts w:hint="default"/>
              </w:rPr>
            </w:pPr>
            <w:proofErr w:type="gramStart"/>
            <w:r>
              <w:rPr>
                <w:rFonts w:ascii="宋体" w:hAnsi="宋体" w:cs="宋体"/>
                <w:lang w:bidi="ar"/>
              </w:rPr>
              <w:t>创建群聊</w:t>
            </w:r>
            <w:proofErr w:type="gramEnd"/>
          </w:p>
        </w:tc>
        <w:tc>
          <w:tcPr>
            <w:tcW w:w="2766" w:type="dxa"/>
            <w:tcBorders>
              <w:top w:val="single" w:sz="4" w:space="0" w:color="auto"/>
              <w:left w:val="single" w:sz="4" w:space="0" w:color="auto"/>
              <w:bottom w:val="single" w:sz="4" w:space="0" w:color="auto"/>
              <w:right w:val="single" w:sz="4" w:space="0" w:color="auto"/>
            </w:tcBorders>
            <w:shd w:val="clear" w:color="auto" w:fill="auto"/>
          </w:tcPr>
          <w:p w14:paraId="0AD776B1" w14:textId="77777777" w:rsidR="004A0890" w:rsidRDefault="001968CB">
            <w:pPr>
              <w:spacing w:line="360" w:lineRule="exact"/>
              <w:rPr>
                <w:rFonts w:hint="default"/>
              </w:rPr>
            </w:pPr>
            <w:r>
              <w:rPr>
                <w:rFonts w:ascii="等线" w:hAnsi="等线" w:cs="宋体"/>
                <w:lang w:bidi="ar"/>
              </w:rPr>
              <w:t>异常（缺陷</w:t>
            </w:r>
            <w:r>
              <w:rPr>
                <w:rFonts w:ascii="等线" w:hAnsi="等线"/>
                <w:lang w:bidi="ar"/>
              </w:rPr>
              <w:t>#3</w:t>
            </w:r>
            <w:r>
              <w:rPr>
                <w:rFonts w:ascii="等线" w:hAnsi="等线" w:cs="宋体"/>
                <w:lang w:bidi="ar"/>
              </w:rPr>
              <w:t>）</w:t>
            </w:r>
          </w:p>
        </w:tc>
      </w:tr>
      <w:tr w:rsidR="004A0890" w14:paraId="429103C9" w14:textId="77777777">
        <w:tc>
          <w:tcPr>
            <w:tcW w:w="2765" w:type="dxa"/>
            <w:tcBorders>
              <w:top w:val="single" w:sz="4" w:space="0" w:color="auto"/>
              <w:left w:val="single" w:sz="4" w:space="0" w:color="auto"/>
              <w:bottom w:val="single" w:sz="4" w:space="0" w:color="auto"/>
              <w:right w:val="single" w:sz="4" w:space="0" w:color="auto"/>
            </w:tcBorders>
            <w:shd w:val="clear" w:color="auto" w:fill="auto"/>
          </w:tcPr>
          <w:p w14:paraId="6CF5BEC3" w14:textId="77777777" w:rsidR="004A0890" w:rsidRDefault="001968CB">
            <w:pPr>
              <w:spacing w:line="360" w:lineRule="exact"/>
              <w:rPr>
                <w:rFonts w:hint="default"/>
              </w:rPr>
            </w:pPr>
            <w:r>
              <w:rPr>
                <w:rFonts w:ascii="等线" w:hAnsi="等线"/>
                <w:lang w:bidi="ar"/>
              </w:rPr>
              <w:t>Sys_Test_case_Group_001</w:t>
            </w:r>
          </w:p>
        </w:tc>
        <w:tc>
          <w:tcPr>
            <w:tcW w:w="2765" w:type="dxa"/>
            <w:tcBorders>
              <w:top w:val="single" w:sz="4" w:space="0" w:color="auto"/>
              <w:left w:val="single" w:sz="4" w:space="0" w:color="auto"/>
              <w:bottom w:val="single" w:sz="4" w:space="0" w:color="auto"/>
              <w:right w:val="single" w:sz="4" w:space="0" w:color="auto"/>
            </w:tcBorders>
            <w:shd w:val="clear" w:color="auto" w:fill="auto"/>
          </w:tcPr>
          <w:p w14:paraId="2AA421E6" w14:textId="77777777" w:rsidR="004A0890" w:rsidRDefault="001968CB">
            <w:pPr>
              <w:spacing w:line="360" w:lineRule="exact"/>
              <w:rPr>
                <w:rFonts w:hint="default"/>
              </w:rPr>
            </w:pPr>
            <w:r>
              <w:rPr>
                <w:rFonts w:ascii="宋体" w:hAnsi="宋体" w:cs="宋体"/>
                <w:lang w:bidi="ar"/>
              </w:rPr>
              <w:t>创建运动团体</w:t>
            </w:r>
          </w:p>
        </w:tc>
        <w:tc>
          <w:tcPr>
            <w:tcW w:w="2766" w:type="dxa"/>
            <w:tcBorders>
              <w:top w:val="single" w:sz="4" w:space="0" w:color="auto"/>
              <w:left w:val="single" w:sz="4" w:space="0" w:color="auto"/>
              <w:bottom w:val="single" w:sz="4" w:space="0" w:color="auto"/>
              <w:right w:val="single" w:sz="4" w:space="0" w:color="auto"/>
            </w:tcBorders>
            <w:shd w:val="clear" w:color="auto" w:fill="auto"/>
          </w:tcPr>
          <w:p w14:paraId="75B52D1F" w14:textId="77777777" w:rsidR="004A0890" w:rsidRDefault="001968CB">
            <w:pPr>
              <w:spacing w:line="360" w:lineRule="exact"/>
              <w:rPr>
                <w:rFonts w:hint="default"/>
                <w:lang w:eastAsia="zh"/>
              </w:rPr>
            </w:pPr>
            <w:r>
              <w:rPr>
                <w:lang w:eastAsia="zh"/>
              </w:rPr>
              <w:t>通过</w:t>
            </w:r>
          </w:p>
        </w:tc>
      </w:tr>
      <w:tr w:rsidR="004A0890" w14:paraId="5EAA4A74" w14:textId="77777777">
        <w:tc>
          <w:tcPr>
            <w:tcW w:w="2765" w:type="dxa"/>
            <w:tcBorders>
              <w:top w:val="single" w:sz="4" w:space="0" w:color="auto"/>
              <w:left w:val="single" w:sz="4" w:space="0" w:color="auto"/>
              <w:bottom w:val="single" w:sz="4" w:space="0" w:color="auto"/>
              <w:right w:val="single" w:sz="4" w:space="0" w:color="auto"/>
            </w:tcBorders>
            <w:shd w:val="clear" w:color="auto" w:fill="auto"/>
          </w:tcPr>
          <w:p w14:paraId="504B03DF" w14:textId="77777777" w:rsidR="004A0890" w:rsidRDefault="001968CB">
            <w:pPr>
              <w:spacing w:line="360" w:lineRule="exact"/>
              <w:rPr>
                <w:rFonts w:hint="default"/>
              </w:rPr>
            </w:pPr>
            <w:r>
              <w:rPr>
                <w:rFonts w:ascii="等线" w:hAnsi="等线"/>
                <w:lang w:bidi="ar"/>
              </w:rPr>
              <w:t>Sys_Test_case_Group_002</w:t>
            </w:r>
          </w:p>
        </w:tc>
        <w:tc>
          <w:tcPr>
            <w:tcW w:w="2765" w:type="dxa"/>
            <w:tcBorders>
              <w:top w:val="single" w:sz="4" w:space="0" w:color="auto"/>
              <w:left w:val="single" w:sz="4" w:space="0" w:color="auto"/>
              <w:bottom w:val="single" w:sz="4" w:space="0" w:color="auto"/>
              <w:right w:val="single" w:sz="4" w:space="0" w:color="auto"/>
            </w:tcBorders>
            <w:shd w:val="clear" w:color="auto" w:fill="auto"/>
          </w:tcPr>
          <w:p w14:paraId="68E05149" w14:textId="77777777" w:rsidR="004A0890" w:rsidRDefault="001968CB">
            <w:pPr>
              <w:spacing w:line="360" w:lineRule="exact"/>
              <w:rPr>
                <w:rFonts w:hint="default"/>
              </w:rPr>
            </w:pPr>
            <w:r>
              <w:rPr>
                <w:rFonts w:ascii="宋体" w:hAnsi="宋体" w:cs="宋体"/>
                <w:lang w:bidi="ar"/>
              </w:rPr>
              <w:t>团体邀请成员</w:t>
            </w:r>
          </w:p>
        </w:tc>
        <w:tc>
          <w:tcPr>
            <w:tcW w:w="2766" w:type="dxa"/>
            <w:tcBorders>
              <w:top w:val="single" w:sz="4" w:space="0" w:color="auto"/>
              <w:left w:val="single" w:sz="4" w:space="0" w:color="auto"/>
              <w:bottom w:val="single" w:sz="4" w:space="0" w:color="auto"/>
              <w:right w:val="single" w:sz="4" w:space="0" w:color="auto"/>
            </w:tcBorders>
            <w:shd w:val="clear" w:color="auto" w:fill="auto"/>
          </w:tcPr>
          <w:p w14:paraId="009B3E1B" w14:textId="77777777" w:rsidR="004A0890" w:rsidRDefault="001968CB">
            <w:pPr>
              <w:spacing w:line="360" w:lineRule="exact"/>
              <w:rPr>
                <w:rFonts w:hint="default"/>
              </w:rPr>
            </w:pPr>
            <w:r>
              <w:rPr>
                <w:rFonts w:ascii="等线" w:hAnsi="等线" w:cs="宋体"/>
                <w:lang w:bidi="ar"/>
              </w:rPr>
              <w:t>通过</w:t>
            </w:r>
          </w:p>
        </w:tc>
      </w:tr>
      <w:tr w:rsidR="004A0890" w14:paraId="42469407" w14:textId="77777777">
        <w:tc>
          <w:tcPr>
            <w:tcW w:w="2765" w:type="dxa"/>
            <w:tcBorders>
              <w:top w:val="single" w:sz="4" w:space="0" w:color="auto"/>
              <w:left w:val="single" w:sz="4" w:space="0" w:color="auto"/>
              <w:bottom w:val="single" w:sz="4" w:space="0" w:color="auto"/>
              <w:right w:val="single" w:sz="4" w:space="0" w:color="auto"/>
            </w:tcBorders>
            <w:shd w:val="clear" w:color="auto" w:fill="auto"/>
          </w:tcPr>
          <w:p w14:paraId="45F72A45" w14:textId="77777777" w:rsidR="004A0890" w:rsidRDefault="001968CB">
            <w:pPr>
              <w:spacing w:line="360" w:lineRule="exact"/>
              <w:rPr>
                <w:rFonts w:hint="default"/>
              </w:rPr>
            </w:pPr>
            <w:r>
              <w:rPr>
                <w:rFonts w:ascii="等线" w:hAnsi="等线"/>
                <w:lang w:bidi="ar"/>
              </w:rPr>
              <w:t>Sys_Test_case_Group_003</w:t>
            </w:r>
          </w:p>
        </w:tc>
        <w:tc>
          <w:tcPr>
            <w:tcW w:w="2765" w:type="dxa"/>
            <w:tcBorders>
              <w:top w:val="single" w:sz="4" w:space="0" w:color="auto"/>
              <w:left w:val="single" w:sz="4" w:space="0" w:color="auto"/>
              <w:bottom w:val="single" w:sz="4" w:space="0" w:color="auto"/>
              <w:right w:val="single" w:sz="4" w:space="0" w:color="auto"/>
            </w:tcBorders>
            <w:shd w:val="clear" w:color="auto" w:fill="auto"/>
          </w:tcPr>
          <w:p w14:paraId="361D6E1C" w14:textId="77777777" w:rsidR="004A0890" w:rsidRDefault="001968CB">
            <w:pPr>
              <w:spacing w:line="360" w:lineRule="exact"/>
              <w:rPr>
                <w:rFonts w:hint="default"/>
              </w:rPr>
            </w:pPr>
            <w:r>
              <w:rPr>
                <w:rFonts w:ascii="宋体" w:hAnsi="宋体" w:cs="宋体"/>
                <w:lang w:bidi="ar"/>
              </w:rPr>
              <w:t>把团体中成员设置为团体管理员</w:t>
            </w:r>
          </w:p>
        </w:tc>
        <w:tc>
          <w:tcPr>
            <w:tcW w:w="2766" w:type="dxa"/>
            <w:tcBorders>
              <w:top w:val="single" w:sz="4" w:space="0" w:color="auto"/>
              <w:left w:val="single" w:sz="4" w:space="0" w:color="auto"/>
              <w:bottom w:val="single" w:sz="4" w:space="0" w:color="auto"/>
              <w:right w:val="single" w:sz="4" w:space="0" w:color="auto"/>
            </w:tcBorders>
            <w:shd w:val="clear" w:color="auto" w:fill="auto"/>
          </w:tcPr>
          <w:p w14:paraId="2216083B" w14:textId="77777777" w:rsidR="004A0890" w:rsidRDefault="001968CB">
            <w:pPr>
              <w:spacing w:line="360" w:lineRule="exact"/>
              <w:rPr>
                <w:rFonts w:hint="default"/>
              </w:rPr>
            </w:pPr>
            <w:r>
              <w:rPr>
                <w:rFonts w:ascii="等线" w:hAnsi="等线" w:cs="宋体"/>
                <w:lang w:bidi="ar"/>
              </w:rPr>
              <w:t>通过</w:t>
            </w:r>
          </w:p>
        </w:tc>
      </w:tr>
      <w:tr w:rsidR="004A0890" w14:paraId="2F67B705" w14:textId="77777777">
        <w:tc>
          <w:tcPr>
            <w:tcW w:w="2765" w:type="dxa"/>
            <w:tcBorders>
              <w:top w:val="single" w:sz="4" w:space="0" w:color="auto"/>
              <w:left w:val="single" w:sz="4" w:space="0" w:color="auto"/>
              <w:bottom w:val="single" w:sz="4" w:space="0" w:color="auto"/>
              <w:right w:val="single" w:sz="4" w:space="0" w:color="auto"/>
            </w:tcBorders>
            <w:shd w:val="clear" w:color="auto" w:fill="auto"/>
          </w:tcPr>
          <w:p w14:paraId="28A9AD28" w14:textId="77777777" w:rsidR="004A0890" w:rsidRDefault="001968CB">
            <w:pPr>
              <w:spacing w:line="360" w:lineRule="exact"/>
              <w:rPr>
                <w:rFonts w:hint="default"/>
              </w:rPr>
            </w:pPr>
            <w:r>
              <w:rPr>
                <w:rFonts w:ascii="等线" w:hAnsi="等线"/>
                <w:lang w:bidi="ar"/>
              </w:rPr>
              <w:t>Sys_Test_case_Group_004</w:t>
            </w:r>
          </w:p>
        </w:tc>
        <w:tc>
          <w:tcPr>
            <w:tcW w:w="2765" w:type="dxa"/>
            <w:tcBorders>
              <w:top w:val="single" w:sz="4" w:space="0" w:color="auto"/>
              <w:left w:val="single" w:sz="4" w:space="0" w:color="auto"/>
              <w:bottom w:val="single" w:sz="4" w:space="0" w:color="auto"/>
              <w:right w:val="single" w:sz="4" w:space="0" w:color="auto"/>
            </w:tcBorders>
            <w:shd w:val="clear" w:color="auto" w:fill="auto"/>
          </w:tcPr>
          <w:p w14:paraId="10649E7E" w14:textId="77777777" w:rsidR="004A0890" w:rsidRDefault="001968CB">
            <w:pPr>
              <w:spacing w:line="360" w:lineRule="exact"/>
              <w:rPr>
                <w:rFonts w:hint="default"/>
              </w:rPr>
            </w:pPr>
            <w:r>
              <w:rPr>
                <w:rFonts w:ascii="宋体" w:hAnsi="宋体" w:cs="宋体"/>
                <w:lang w:bidi="ar"/>
              </w:rPr>
              <w:t>用户接收团体邀请</w:t>
            </w:r>
          </w:p>
        </w:tc>
        <w:tc>
          <w:tcPr>
            <w:tcW w:w="2766" w:type="dxa"/>
            <w:tcBorders>
              <w:top w:val="single" w:sz="4" w:space="0" w:color="auto"/>
              <w:left w:val="single" w:sz="4" w:space="0" w:color="auto"/>
              <w:bottom w:val="single" w:sz="4" w:space="0" w:color="auto"/>
              <w:right w:val="single" w:sz="4" w:space="0" w:color="auto"/>
            </w:tcBorders>
            <w:shd w:val="clear" w:color="auto" w:fill="auto"/>
          </w:tcPr>
          <w:p w14:paraId="7F20FBC5" w14:textId="77777777" w:rsidR="004A0890" w:rsidRDefault="001968CB">
            <w:pPr>
              <w:spacing w:line="360" w:lineRule="exact"/>
              <w:rPr>
                <w:rFonts w:hint="default"/>
              </w:rPr>
            </w:pPr>
            <w:r>
              <w:rPr>
                <w:rFonts w:ascii="等线" w:hAnsi="等线" w:cs="宋体"/>
                <w:lang w:bidi="ar"/>
              </w:rPr>
              <w:t>通过</w:t>
            </w:r>
          </w:p>
        </w:tc>
      </w:tr>
      <w:tr w:rsidR="004A0890" w14:paraId="4AFFB3CD" w14:textId="77777777">
        <w:tc>
          <w:tcPr>
            <w:tcW w:w="2765" w:type="dxa"/>
            <w:tcBorders>
              <w:top w:val="single" w:sz="4" w:space="0" w:color="auto"/>
              <w:left w:val="single" w:sz="4" w:space="0" w:color="auto"/>
              <w:bottom w:val="single" w:sz="4" w:space="0" w:color="auto"/>
              <w:right w:val="single" w:sz="4" w:space="0" w:color="auto"/>
            </w:tcBorders>
            <w:shd w:val="clear" w:color="auto" w:fill="auto"/>
          </w:tcPr>
          <w:p w14:paraId="38E4F76F" w14:textId="77777777" w:rsidR="004A0890" w:rsidRDefault="001968CB">
            <w:pPr>
              <w:spacing w:line="360" w:lineRule="exact"/>
              <w:rPr>
                <w:rFonts w:ascii="等线" w:hAnsi="等线" w:hint="default"/>
                <w:lang w:eastAsia="zh" w:bidi="ar"/>
              </w:rPr>
            </w:pPr>
            <w:r>
              <w:rPr>
                <w:rFonts w:ascii="等线" w:hAnsi="等线"/>
                <w:lang w:bidi="ar"/>
              </w:rPr>
              <w:t>Sys_Test_case_Group_00</w:t>
            </w:r>
            <w:r>
              <w:rPr>
                <w:rFonts w:ascii="等线" w:hAnsi="等线"/>
                <w:lang w:eastAsia="zh" w:bidi="ar"/>
              </w:rPr>
              <w:t>5</w:t>
            </w:r>
          </w:p>
        </w:tc>
        <w:tc>
          <w:tcPr>
            <w:tcW w:w="2765" w:type="dxa"/>
            <w:tcBorders>
              <w:top w:val="single" w:sz="4" w:space="0" w:color="auto"/>
              <w:left w:val="single" w:sz="4" w:space="0" w:color="auto"/>
              <w:bottom w:val="single" w:sz="4" w:space="0" w:color="auto"/>
              <w:right w:val="single" w:sz="4" w:space="0" w:color="auto"/>
            </w:tcBorders>
            <w:shd w:val="clear" w:color="auto" w:fill="auto"/>
          </w:tcPr>
          <w:p w14:paraId="42F53524" w14:textId="77777777" w:rsidR="004A0890" w:rsidRDefault="001968CB">
            <w:pPr>
              <w:spacing w:line="360" w:lineRule="exact"/>
              <w:rPr>
                <w:rFonts w:ascii="宋体" w:hAnsi="宋体" w:cs="宋体" w:hint="default"/>
                <w:lang w:bidi="ar"/>
              </w:rPr>
            </w:pPr>
            <w:r>
              <w:rPr>
                <w:rFonts w:hint="default"/>
              </w:rPr>
              <w:t>用户</w:t>
            </w:r>
            <w:r>
              <w:rPr>
                <w:lang w:eastAsia="zh"/>
              </w:rPr>
              <w:t>申请加入</w:t>
            </w:r>
            <w:r>
              <w:rPr>
                <w:rFonts w:hint="default"/>
              </w:rPr>
              <w:t>团体</w:t>
            </w:r>
          </w:p>
        </w:tc>
        <w:tc>
          <w:tcPr>
            <w:tcW w:w="2766" w:type="dxa"/>
            <w:tcBorders>
              <w:top w:val="single" w:sz="4" w:space="0" w:color="auto"/>
              <w:left w:val="single" w:sz="4" w:space="0" w:color="auto"/>
              <w:bottom w:val="single" w:sz="4" w:space="0" w:color="auto"/>
              <w:right w:val="single" w:sz="4" w:space="0" w:color="auto"/>
            </w:tcBorders>
            <w:shd w:val="clear" w:color="auto" w:fill="auto"/>
          </w:tcPr>
          <w:p w14:paraId="54047B6C" w14:textId="77777777" w:rsidR="004A0890" w:rsidRDefault="001968CB">
            <w:pPr>
              <w:spacing w:line="360" w:lineRule="exact"/>
              <w:rPr>
                <w:rFonts w:ascii="等线" w:hAnsi="等线" w:cs="宋体" w:hint="default"/>
                <w:lang w:bidi="ar"/>
              </w:rPr>
            </w:pPr>
            <w:r>
              <w:rPr>
                <w:rFonts w:ascii="等线" w:hAnsi="等线" w:cs="宋体"/>
                <w:lang w:bidi="ar"/>
              </w:rPr>
              <w:t>异常（缺陷</w:t>
            </w:r>
            <w:r>
              <w:rPr>
                <w:rFonts w:ascii="等线" w:hAnsi="等线"/>
                <w:lang w:bidi="ar"/>
              </w:rPr>
              <w:t>#</w:t>
            </w:r>
            <w:r>
              <w:rPr>
                <w:rFonts w:ascii="等线" w:hAnsi="等线"/>
                <w:lang w:eastAsia="zh" w:bidi="ar"/>
              </w:rPr>
              <w:t>2</w:t>
            </w:r>
            <w:r>
              <w:rPr>
                <w:rFonts w:ascii="等线" w:hAnsi="等线" w:cs="宋体"/>
                <w:lang w:bidi="ar"/>
              </w:rPr>
              <w:t>）</w:t>
            </w:r>
          </w:p>
        </w:tc>
      </w:tr>
    </w:tbl>
    <w:p w14:paraId="4EA1A9F2" w14:textId="77777777" w:rsidR="004A0890" w:rsidRDefault="004A0890">
      <w:pPr>
        <w:spacing w:line="288" w:lineRule="auto"/>
        <w:ind w:firstLineChars="200" w:firstLine="420"/>
        <w:jc w:val="left"/>
        <w:rPr>
          <w:rFonts w:ascii="宋体" w:hAnsi="宋体" w:cs="宋体"/>
          <w:kern w:val="44"/>
          <w:lang w:eastAsia="zh"/>
        </w:rPr>
      </w:pPr>
    </w:p>
    <w:p w14:paraId="2B018707" w14:textId="77777777" w:rsidR="004A0890" w:rsidRDefault="001968CB">
      <w:pPr>
        <w:spacing w:line="288" w:lineRule="auto"/>
        <w:ind w:firstLineChars="300" w:firstLine="630"/>
        <w:jc w:val="left"/>
        <w:rPr>
          <w:rFonts w:ascii="宋体" w:hAnsi="宋体" w:cs="宋体"/>
          <w:kern w:val="44"/>
          <w:lang w:eastAsia="zh"/>
        </w:rPr>
      </w:pPr>
      <w:r>
        <w:rPr>
          <w:rFonts w:ascii="宋体" w:hAnsi="宋体" w:cs="宋体" w:hint="eastAsia"/>
          <w:kern w:val="44"/>
          <w:lang w:eastAsia="zh"/>
        </w:rPr>
        <w:t>测试用例总计</w:t>
      </w:r>
      <w:r>
        <w:rPr>
          <w:rFonts w:ascii="宋体" w:hAnsi="宋体" w:cs="宋体" w:hint="eastAsia"/>
          <w:kern w:val="44"/>
          <w:lang w:eastAsia="zh"/>
        </w:rPr>
        <w:t xml:space="preserve"> 25</w:t>
      </w:r>
      <w:r>
        <w:rPr>
          <w:rFonts w:ascii="宋体" w:hAnsi="宋体" w:cs="宋体" w:hint="eastAsia"/>
          <w:kern w:val="44"/>
          <w:lang w:eastAsia="zh"/>
        </w:rPr>
        <w:t>个</w:t>
      </w:r>
      <w:r>
        <w:rPr>
          <w:rFonts w:ascii="宋体" w:hAnsi="宋体" w:cs="宋体" w:hint="eastAsia"/>
          <w:kern w:val="44"/>
          <w:lang w:eastAsia="zh"/>
        </w:rPr>
        <w:t xml:space="preserve"> </w:t>
      </w:r>
      <w:r>
        <w:rPr>
          <w:rFonts w:ascii="宋体" w:hAnsi="宋体" w:cs="宋体" w:hint="eastAsia"/>
          <w:kern w:val="44"/>
          <w:lang w:eastAsia="zh"/>
        </w:rPr>
        <w:t>，</w:t>
      </w:r>
      <w:r>
        <w:rPr>
          <w:rFonts w:ascii="宋体" w:hAnsi="宋体" w:cs="宋体" w:hint="eastAsia"/>
          <w:kern w:val="44"/>
          <w:lang w:eastAsia="zh"/>
        </w:rPr>
        <w:t xml:space="preserve"> </w:t>
      </w:r>
      <w:r>
        <w:rPr>
          <w:rFonts w:ascii="宋体" w:hAnsi="宋体" w:cs="宋体" w:hint="eastAsia"/>
          <w:kern w:val="44"/>
          <w:lang w:eastAsia="zh"/>
        </w:rPr>
        <w:t>通过</w:t>
      </w:r>
      <w:r>
        <w:rPr>
          <w:rFonts w:ascii="宋体" w:hAnsi="宋体" w:cs="宋体" w:hint="eastAsia"/>
          <w:kern w:val="44"/>
          <w:lang w:eastAsia="zh"/>
        </w:rPr>
        <w:t xml:space="preserve"> 22 </w:t>
      </w:r>
      <w:r>
        <w:rPr>
          <w:rFonts w:ascii="宋体" w:hAnsi="宋体" w:cs="宋体" w:hint="eastAsia"/>
          <w:kern w:val="44"/>
          <w:lang w:eastAsia="zh"/>
        </w:rPr>
        <w:t>个</w:t>
      </w:r>
      <w:r>
        <w:rPr>
          <w:rFonts w:ascii="宋体" w:hAnsi="宋体" w:cs="宋体" w:hint="eastAsia"/>
          <w:kern w:val="44"/>
          <w:lang w:eastAsia="zh"/>
        </w:rPr>
        <w:t xml:space="preserve"> </w:t>
      </w:r>
      <w:r>
        <w:rPr>
          <w:rFonts w:ascii="宋体" w:hAnsi="宋体" w:cs="宋体" w:hint="eastAsia"/>
          <w:kern w:val="44"/>
          <w:lang w:eastAsia="zh"/>
        </w:rPr>
        <w:t>，出现异常的有</w:t>
      </w:r>
      <w:r>
        <w:rPr>
          <w:rFonts w:ascii="宋体" w:hAnsi="宋体" w:cs="宋体" w:hint="eastAsia"/>
          <w:kern w:val="44"/>
          <w:lang w:eastAsia="zh"/>
        </w:rPr>
        <w:t xml:space="preserve"> 3 </w:t>
      </w:r>
      <w:r>
        <w:rPr>
          <w:rFonts w:ascii="宋体" w:hAnsi="宋体" w:cs="宋体" w:hint="eastAsia"/>
          <w:kern w:val="44"/>
          <w:lang w:eastAsia="zh"/>
        </w:rPr>
        <w:t>个</w:t>
      </w:r>
      <w:r>
        <w:rPr>
          <w:rFonts w:ascii="宋体" w:hAnsi="宋体" w:cs="宋体" w:hint="eastAsia"/>
          <w:kern w:val="44"/>
          <w:lang w:eastAsia="zh"/>
        </w:rPr>
        <w:t xml:space="preserve"> </w:t>
      </w:r>
    </w:p>
    <w:p w14:paraId="74A5D069" w14:textId="77777777" w:rsidR="004A0890" w:rsidRDefault="004A0890">
      <w:pPr>
        <w:spacing w:before="380" w:after="140" w:line="288" w:lineRule="auto"/>
        <w:jc w:val="left"/>
        <w:outlineLvl w:val="0"/>
        <w:rPr>
          <w:rFonts w:ascii="Cambria" w:hAnsi="Cambria"/>
          <w:b/>
          <w:bCs/>
          <w:kern w:val="44"/>
          <w:sz w:val="28"/>
          <w:szCs w:val="28"/>
          <w:lang w:eastAsia="zh"/>
        </w:rPr>
      </w:pPr>
    </w:p>
    <w:p w14:paraId="1839472E" w14:textId="77777777" w:rsidR="004A0890" w:rsidRDefault="004A0890">
      <w:pPr>
        <w:spacing w:before="380" w:after="140" w:line="288" w:lineRule="auto"/>
        <w:jc w:val="left"/>
        <w:outlineLvl w:val="0"/>
        <w:rPr>
          <w:rFonts w:ascii="Cambria" w:hAnsi="Cambria"/>
          <w:b/>
          <w:bCs/>
          <w:kern w:val="44"/>
          <w:sz w:val="28"/>
          <w:szCs w:val="28"/>
          <w:lang w:eastAsia="zh"/>
        </w:rPr>
      </w:pPr>
    </w:p>
    <w:p w14:paraId="686C6D13" w14:textId="77777777" w:rsidR="004A0890" w:rsidRDefault="001968CB">
      <w:pPr>
        <w:pStyle w:val="3"/>
        <w:spacing w:line="288" w:lineRule="auto"/>
        <w:rPr>
          <w:rFonts w:ascii="Cambria" w:hAnsi="Cambria" w:hint="default"/>
          <w:kern w:val="44"/>
        </w:rPr>
      </w:pPr>
      <w:bookmarkStart w:id="42" w:name="_Toc391184616"/>
      <w:bookmarkStart w:id="43" w:name="_Toc1930024732"/>
      <w:r>
        <w:rPr>
          <w:rFonts w:ascii="Cambria" w:hAnsi="Cambria"/>
          <w:kern w:val="44"/>
        </w:rPr>
        <w:t>6.</w:t>
      </w:r>
      <w:r>
        <w:rPr>
          <w:rFonts w:ascii="Cambria" w:hAnsi="Cambria"/>
          <w:kern w:val="44"/>
          <w:lang w:eastAsia="zh"/>
        </w:rPr>
        <w:t>2</w:t>
      </w:r>
      <w:r>
        <w:rPr>
          <w:rFonts w:ascii="Cambria" w:hAnsi="Cambria"/>
          <w:kern w:val="44"/>
        </w:rPr>
        <w:t xml:space="preserve"> </w:t>
      </w:r>
      <w:r>
        <w:rPr>
          <w:rFonts w:ascii="Cambria" w:hAnsi="Cambria"/>
          <w:kern w:val="44"/>
          <w:lang w:eastAsia="zh"/>
        </w:rPr>
        <w:t>系统业务流</w:t>
      </w:r>
      <w:r>
        <w:rPr>
          <w:rFonts w:ascii="Cambria" w:hAnsi="Cambria"/>
          <w:kern w:val="44"/>
        </w:rPr>
        <w:t>测试</w:t>
      </w:r>
      <w:bookmarkEnd w:id="42"/>
      <w:bookmarkEnd w:id="43"/>
    </w:p>
    <w:p w14:paraId="22A1690A" w14:textId="77777777" w:rsidR="004A0890" w:rsidRDefault="001968CB">
      <w:pPr>
        <w:spacing w:before="120" w:after="120" w:line="288" w:lineRule="auto"/>
        <w:ind w:firstLineChars="200" w:firstLine="440"/>
        <w:jc w:val="left"/>
      </w:pPr>
      <w:r>
        <w:rPr>
          <w:rFonts w:ascii="Arial" w:eastAsia="等线" w:hAnsi="Arial" w:cs="Arial"/>
          <w:sz w:val="22"/>
        </w:rPr>
        <w:t>我们使用</w:t>
      </w:r>
      <w:r>
        <w:rPr>
          <w:rFonts w:ascii="Arial" w:eastAsia="等线" w:hAnsi="Arial" w:cs="Arial"/>
          <w:sz w:val="22"/>
        </w:rPr>
        <w:t xml:space="preserve"> Cypress</w:t>
      </w:r>
      <w:r>
        <w:rPr>
          <w:rFonts w:ascii="Arial" w:eastAsia="等线" w:hAnsi="Arial" w:cs="Arial"/>
          <w:sz w:val="22"/>
        </w:rPr>
        <w:t>工具帮</w:t>
      </w:r>
      <w:r>
        <w:rPr>
          <w:rFonts w:ascii="Arial" w:eastAsia="等线" w:hAnsi="Arial" w:cs="Arial" w:hint="eastAsia"/>
          <w:sz w:val="22"/>
          <w:lang w:eastAsia="zh"/>
        </w:rPr>
        <w:t>助我们</w:t>
      </w:r>
      <w:r>
        <w:rPr>
          <w:rFonts w:ascii="Arial" w:eastAsia="等线" w:hAnsi="Arial" w:cs="Arial"/>
          <w:sz w:val="22"/>
        </w:rPr>
        <w:t>来执行</w:t>
      </w:r>
      <w:r>
        <w:rPr>
          <w:rFonts w:ascii="Arial" w:eastAsia="等线" w:hAnsi="Arial" w:cs="Arial" w:hint="eastAsia"/>
          <w:sz w:val="22"/>
          <w:lang w:eastAsia="zh"/>
        </w:rPr>
        <w:t>系统业务流</w:t>
      </w:r>
      <w:r>
        <w:rPr>
          <w:rFonts w:ascii="Arial" w:eastAsia="等线" w:hAnsi="Arial" w:cs="Arial"/>
          <w:sz w:val="22"/>
        </w:rPr>
        <w:t>测试，并通过</w:t>
      </w:r>
      <w:r>
        <w:rPr>
          <w:rFonts w:ascii="Arial" w:eastAsia="等线" w:hAnsi="Arial" w:cs="Arial" w:hint="eastAsia"/>
          <w:sz w:val="22"/>
          <w:lang w:eastAsia="zh"/>
        </w:rPr>
        <w:t>捕获页面上的成功信息和</w:t>
      </w:r>
      <w:r>
        <w:rPr>
          <w:rFonts w:ascii="Arial" w:eastAsia="等线" w:hAnsi="Arial" w:cs="Arial"/>
          <w:sz w:val="22"/>
        </w:rPr>
        <w:t>比较界面上的</w:t>
      </w:r>
      <w:r>
        <w:rPr>
          <w:rFonts w:ascii="Arial" w:eastAsia="等线" w:hAnsi="Arial" w:cs="Arial" w:hint="eastAsia"/>
          <w:sz w:val="22"/>
          <w:lang w:eastAsia="zh"/>
        </w:rPr>
        <w:t>显示</w:t>
      </w:r>
      <w:r>
        <w:rPr>
          <w:rFonts w:ascii="Arial" w:eastAsia="等线" w:hAnsi="Arial" w:cs="Arial"/>
          <w:sz w:val="22"/>
        </w:rPr>
        <w:t>信息来确定测试用例是通过还是失败。测试方法为黑盒测试。</w:t>
      </w:r>
    </w:p>
    <w:p w14:paraId="25477721" w14:textId="621E93FD" w:rsidR="004A0890" w:rsidRDefault="001968CB">
      <w:pPr>
        <w:spacing w:before="120" w:after="120" w:line="288" w:lineRule="auto"/>
        <w:jc w:val="left"/>
        <w:rPr>
          <w:rFonts w:ascii="Arial" w:eastAsia="等线" w:hAnsi="Arial" w:cs="Arial"/>
          <w:sz w:val="22"/>
        </w:rPr>
      </w:pPr>
      <w:r>
        <w:rPr>
          <w:rFonts w:ascii="Arial" w:eastAsia="等线" w:hAnsi="Arial" w:cs="Arial"/>
          <w:sz w:val="22"/>
        </w:rPr>
        <w:t>代码如下：</w:t>
      </w:r>
    </w:p>
    <w:p w14:paraId="41B2064E" w14:textId="77777777" w:rsidR="004A0890" w:rsidRDefault="001968CB">
      <w:pPr>
        <w:spacing w:before="120" w:after="120" w:line="288" w:lineRule="auto"/>
        <w:jc w:val="left"/>
        <w:rPr>
          <w:rFonts w:ascii="Arial" w:eastAsia="等线" w:hAnsi="Arial" w:cs="Arial"/>
          <w:sz w:val="22"/>
        </w:rPr>
      </w:pPr>
      <w:r>
        <w:rPr>
          <w:rFonts w:ascii="Arial" w:eastAsia="等线" w:hAnsi="Arial" w:cs="Arial" w:hint="eastAsia"/>
          <w:noProof/>
          <w:sz w:val="22"/>
          <w:lang w:eastAsia="zh"/>
        </w:rPr>
        <w:lastRenderedPageBreak/>
        <w:drawing>
          <wp:inline distT="0" distB="0" distL="114300" distR="114300" wp14:anchorId="40F9F85C" wp14:editId="50B9B93D">
            <wp:extent cx="5263515" cy="3326130"/>
            <wp:effectExtent l="0" t="0" r="13335"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2"/>
                    <a:stretch>
                      <a:fillRect/>
                    </a:stretch>
                  </pic:blipFill>
                  <pic:spPr>
                    <a:xfrm>
                      <a:off x="0" y="0"/>
                      <a:ext cx="5263515" cy="3326130"/>
                    </a:xfrm>
                    <a:prstGeom prst="rect">
                      <a:avLst/>
                    </a:prstGeom>
                  </pic:spPr>
                </pic:pic>
              </a:graphicData>
            </a:graphic>
          </wp:inline>
        </w:drawing>
      </w:r>
    </w:p>
    <w:p w14:paraId="65A8A597" w14:textId="77777777" w:rsidR="004A0890" w:rsidRDefault="001968CB">
      <w:pPr>
        <w:spacing w:before="120" w:after="120" w:line="288" w:lineRule="auto"/>
        <w:jc w:val="left"/>
        <w:rPr>
          <w:lang w:eastAsia="zh"/>
        </w:rPr>
      </w:pPr>
      <w:r>
        <w:rPr>
          <w:rFonts w:hint="eastAsia"/>
          <w:noProof/>
          <w:lang w:eastAsia="zh"/>
        </w:rPr>
        <w:drawing>
          <wp:inline distT="0" distB="0" distL="114300" distR="114300" wp14:anchorId="00042E82" wp14:editId="3B78E06F">
            <wp:extent cx="4005580" cy="1377315"/>
            <wp:effectExtent l="0" t="0" r="13970" b="133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3"/>
                    <a:stretch>
                      <a:fillRect/>
                    </a:stretch>
                  </pic:blipFill>
                  <pic:spPr>
                    <a:xfrm>
                      <a:off x="0" y="0"/>
                      <a:ext cx="4005580" cy="1377315"/>
                    </a:xfrm>
                    <a:prstGeom prst="rect">
                      <a:avLst/>
                    </a:prstGeom>
                  </pic:spPr>
                </pic:pic>
              </a:graphicData>
            </a:graphic>
          </wp:inline>
        </w:drawing>
      </w:r>
    </w:p>
    <w:p w14:paraId="11E58818" w14:textId="77777777" w:rsidR="004A0890" w:rsidRDefault="004A0890">
      <w:pPr>
        <w:spacing w:before="120" w:after="120" w:line="288" w:lineRule="auto"/>
        <w:jc w:val="left"/>
      </w:pPr>
    </w:p>
    <w:p w14:paraId="2DA2CC53" w14:textId="3A997E7C" w:rsidR="004A0890" w:rsidRDefault="001968CB">
      <w:pPr>
        <w:spacing w:before="120" w:after="120" w:line="288" w:lineRule="auto"/>
        <w:jc w:val="left"/>
        <w:rPr>
          <w:rFonts w:ascii="Arial" w:eastAsia="等线" w:hAnsi="Arial" w:cs="Arial"/>
          <w:sz w:val="22"/>
        </w:rPr>
      </w:pPr>
      <w:r>
        <w:rPr>
          <w:rFonts w:ascii="Arial" w:eastAsia="等线" w:hAnsi="Arial" w:cs="Arial"/>
          <w:sz w:val="22"/>
        </w:rPr>
        <w:t>测试结果（部分）：</w:t>
      </w:r>
    </w:p>
    <w:p w14:paraId="2D961CC3" w14:textId="166D8CED" w:rsidR="003C3BD1" w:rsidRDefault="003C3BD1">
      <w:pPr>
        <w:spacing w:before="120" w:after="120" w:line="288" w:lineRule="auto"/>
        <w:jc w:val="left"/>
        <w:rPr>
          <w:rFonts w:ascii="Arial" w:eastAsia="等线" w:hAnsi="Arial" w:cs="Arial"/>
          <w:sz w:val="22"/>
        </w:rPr>
      </w:pPr>
      <w:r>
        <w:rPr>
          <w:rFonts w:hint="eastAsia"/>
          <w:noProof/>
          <w:lang w:eastAsia="zh"/>
        </w:rPr>
        <w:drawing>
          <wp:anchor distT="0" distB="0" distL="114300" distR="114300" simplePos="0" relativeHeight="251687936" behindDoc="0" locked="0" layoutInCell="1" allowOverlap="1" wp14:anchorId="2746C670" wp14:editId="530CA7FC">
            <wp:simplePos x="0" y="0"/>
            <wp:positionH relativeFrom="column">
              <wp:posOffset>819150</wp:posOffset>
            </wp:positionH>
            <wp:positionV relativeFrom="paragraph">
              <wp:posOffset>10160</wp:posOffset>
            </wp:positionV>
            <wp:extent cx="3214370" cy="756920"/>
            <wp:effectExtent l="0" t="0" r="5080" b="508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4"/>
                    <a:stretch>
                      <a:fillRect/>
                    </a:stretch>
                  </pic:blipFill>
                  <pic:spPr>
                    <a:xfrm>
                      <a:off x="0" y="0"/>
                      <a:ext cx="3214370" cy="756920"/>
                    </a:xfrm>
                    <a:prstGeom prst="rect">
                      <a:avLst/>
                    </a:prstGeom>
                  </pic:spPr>
                </pic:pic>
              </a:graphicData>
            </a:graphic>
          </wp:anchor>
        </w:drawing>
      </w:r>
    </w:p>
    <w:p w14:paraId="359B7950" w14:textId="70BC56DC" w:rsidR="003C3BD1" w:rsidRDefault="003C3BD1">
      <w:pPr>
        <w:spacing w:before="120" w:after="120" w:line="288" w:lineRule="auto"/>
        <w:jc w:val="left"/>
        <w:rPr>
          <w:rFonts w:hint="eastAsia"/>
        </w:rPr>
      </w:pPr>
    </w:p>
    <w:p w14:paraId="59854A31" w14:textId="06DF0C8A" w:rsidR="004A0890" w:rsidRDefault="004A0890">
      <w:pPr>
        <w:spacing w:before="120" w:after="120" w:line="288" w:lineRule="auto"/>
        <w:jc w:val="center"/>
      </w:pPr>
    </w:p>
    <w:p w14:paraId="697C22EC" w14:textId="65EBE8E7" w:rsidR="004A0890" w:rsidRDefault="003C3BD1">
      <w:pPr>
        <w:spacing w:before="120" w:after="120" w:line="288" w:lineRule="auto"/>
        <w:jc w:val="center"/>
        <w:rPr>
          <w:lang w:eastAsia="zh"/>
        </w:rPr>
      </w:pPr>
      <w:r>
        <w:rPr>
          <w:rFonts w:hint="eastAsia"/>
          <w:noProof/>
        </w:rPr>
        <w:drawing>
          <wp:anchor distT="0" distB="0" distL="114300" distR="114300" simplePos="0" relativeHeight="251635712" behindDoc="0" locked="0" layoutInCell="1" allowOverlap="1" wp14:anchorId="44D79D46" wp14:editId="42392FE7">
            <wp:simplePos x="0" y="0"/>
            <wp:positionH relativeFrom="column">
              <wp:posOffset>812800</wp:posOffset>
            </wp:positionH>
            <wp:positionV relativeFrom="paragraph">
              <wp:posOffset>3175</wp:posOffset>
            </wp:positionV>
            <wp:extent cx="2857500" cy="698500"/>
            <wp:effectExtent l="0" t="0" r="0" b="635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5"/>
                    <a:stretch>
                      <a:fillRect/>
                    </a:stretch>
                  </pic:blipFill>
                  <pic:spPr>
                    <a:xfrm>
                      <a:off x="0" y="0"/>
                      <a:ext cx="2857500" cy="698500"/>
                    </a:xfrm>
                    <a:prstGeom prst="rect">
                      <a:avLst/>
                    </a:prstGeom>
                  </pic:spPr>
                </pic:pic>
              </a:graphicData>
            </a:graphic>
          </wp:anchor>
        </w:drawing>
      </w:r>
    </w:p>
    <w:p w14:paraId="2539CEC9" w14:textId="77777777" w:rsidR="003C3BD1" w:rsidRDefault="003C3BD1" w:rsidP="003C3BD1">
      <w:pPr>
        <w:spacing w:before="120" w:after="120" w:line="288" w:lineRule="auto"/>
      </w:pPr>
    </w:p>
    <w:p w14:paraId="5A54B1DE" w14:textId="2FC32BA4" w:rsidR="004A0890" w:rsidRDefault="003C3BD1" w:rsidP="003C3BD1">
      <w:pPr>
        <w:spacing w:before="120" w:after="120" w:line="288" w:lineRule="auto"/>
        <w:rPr>
          <w:rFonts w:hint="eastAsia"/>
        </w:rPr>
      </w:pPr>
      <w:r>
        <w:rPr>
          <w:rFonts w:hint="eastAsia"/>
          <w:noProof/>
        </w:rPr>
        <w:drawing>
          <wp:anchor distT="0" distB="0" distL="114300" distR="114300" simplePos="0" relativeHeight="251684864" behindDoc="0" locked="0" layoutInCell="1" allowOverlap="1" wp14:anchorId="1412ED12" wp14:editId="33494971">
            <wp:simplePos x="0" y="0"/>
            <wp:positionH relativeFrom="column">
              <wp:posOffset>800100</wp:posOffset>
            </wp:positionH>
            <wp:positionV relativeFrom="paragraph">
              <wp:posOffset>873125</wp:posOffset>
            </wp:positionV>
            <wp:extent cx="2971800" cy="793750"/>
            <wp:effectExtent l="0" t="0" r="0" b="635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6"/>
                    <a:stretch>
                      <a:fillRect/>
                    </a:stretch>
                  </pic:blipFill>
                  <pic:spPr>
                    <a:xfrm>
                      <a:off x="0" y="0"/>
                      <a:ext cx="2971800" cy="793750"/>
                    </a:xfrm>
                    <a:prstGeom prst="rect">
                      <a:avLst/>
                    </a:prstGeom>
                  </pic:spPr>
                </pic:pic>
              </a:graphicData>
            </a:graphic>
          </wp:anchor>
        </w:drawing>
      </w:r>
      <w:r>
        <w:rPr>
          <w:rFonts w:hint="eastAsia"/>
          <w:noProof/>
        </w:rPr>
        <w:drawing>
          <wp:anchor distT="0" distB="0" distL="114300" distR="114300" simplePos="0" relativeHeight="251659264" behindDoc="0" locked="0" layoutInCell="1" allowOverlap="1" wp14:anchorId="26DAB9BD" wp14:editId="6ABA0C4D">
            <wp:simplePos x="0" y="0"/>
            <wp:positionH relativeFrom="column">
              <wp:posOffset>806450</wp:posOffset>
            </wp:positionH>
            <wp:positionV relativeFrom="paragraph">
              <wp:posOffset>192405</wp:posOffset>
            </wp:positionV>
            <wp:extent cx="2927350" cy="692150"/>
            <wp:effectExtent l="0" t="0" r="635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7"/>
                    <a:stretch>
                      <a:fillRect/>
                    </a:stretch>
                  </pic:blipFill>
                  <pic:spPr>
                    <a:xfrm>
                      <a:off x="0" y="0"/>
                      <a:ext cx="2927350" cy="692150"/>
                    </a:xfrm>
                    <a:prstGeom prst="rect">
                      <a:avLst/>
                    </a:prstGeom>
                  </pic:spPr>
                </pic:pic>
              </a:graphicData>
            </a:graphic>
          </wp:anchor>
        </w:drawing>
      </w:r>
    </w:p>
    <w:p w14:paraId="7E386E55" w14:textId="20522874" w:rsidR="004A0890" w:rsidRDefault="001968CB">
      <w:pPr>
        <w:spacing w:before="120" w:after="120" w:line="288" w:lineRule="auto"/>
        <w:jc w:val="center"/>
        <w:rPr>
          <w:lang w:eastAsia="zh"/>
        </w:rPr>
      </w:pPr>
      <w:r>
        <w:rPr>
          <w:rFonts w:hint="eastAsia"/>
          <w:noProof/>
          <w:lang w:eastAsia="zh"/>
        </w:rPr>
        <w:lastRenderedPageBreak/>
        <w:drawing>
          <wp:inline distT="0" distB="0" distL="114300" distR="114300" wp14:anchorId="28A83FA2" wp14:editId="599E0364">
            <wp:extent cx="5260975" cy="2343785"/>
            <wp:effectExtent l="0" t="0" r="15875" b="184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8"/>
                    <a:stretch>
                      <a:fillRect/>
                    </a:stretch>
                  </pic:blipFill>
                  <pic:spPr>
                    <a:xfrm>
                      <a:off x="0" y="0"/>
                      <a:ext cx="5260975" cy="2343785"/>
                    </a:xfrm>
                    <a:prstGeom prst="rect">
                      <a:avLst/>
                    </a:prstGeom>
                  </pic:spPr>
                </pic:pic>
              </a:graphicData>
            </a:graphic>
          </wp:inline>
        </w:drawing>
      </w:r>
    </w:p>
    <w:p w14:paraId="55EDA72B" w14:textId="77777777" w:rsidR="004A0890" w:rsidRDefault="004A0890">
      <w:pPr>
        <w:spacing w:before="120" w:after="120" w:line="288" w:lineRule="auto"/>
        <w:jc w:val="center"/>
      </w:pPr>
    </w:p>
    <w:p w14:paraId="1932F2DE" w14:textId="77777777" w:rsidR="004A0890" w:rsidRDefault="001968CB">
      <w:pPr>
        <w:pStyle w:val="3"/>
        <w:spacing w:line="288" w:lineRule="auto"/>
        <w:rPr>
          <w:rFonts w:ascii="Cambria" w:hAnsi="Cambria" w:hint="default"/>
          <w:kern w:val="44"/>
        </w:rPr>
      </w:pPr>
      <w:bookmarkStart w:id="44" w:name="_Toc472499179"/>
      <w:bookmarkStart w:id="45" w:name="_Toc220343456"/>
      <w:r>
        <w:rPr>
          <w:rFonts w:ascii="Cambria" w:hAnsi="Cambria"/>
          <w:kern w:val="44"/>
          <w:lang w:eastAsia="zh"/>
        </w:rPr>
        <w:t>6.</w:t>
      </w:r>
      <w:r>
        <w:rPr>
          <w:rFonts w:ascii="Cambria" w:hAnsi="Cambria"/>
          <w:kern w:val="44"/>
          <w:lang w:eastAsia="zh"/>
        </w:rPr>
        <w:t>3</w:t>
      </w:r>
      <w:r>
        <w:rPr>
          <w:rFonts w:ascii="Cambria" w:hAnsi="Cambria"/>
          <w:kern w:val="44"/>
        </w:rPr>
        <w:t>系统测试缺陷跟踪管理</w:t>
      </w:r>
      <w:bookmarkEnd w:id="44"/>
      <w:bookmarkEnd w:id="45"/>
    </w:p>
    <w:p w14:paraId="529BE4BF" w14:textId="77777777" w:rsidR="004A0890" w:rsidRDefault="001968CB">
      <w:pPr>
        <w:pStyle w:val="4"/>
        <w:keepNext w:val="0"/>
        <w:keepLines w:val="0"/>
        <w:widowControl/>
        <w:spacing w:line="19" w:lineRule="atLeast"/>
      </w:pPr>
      <w:bookmarkStart w:id="46" w:name="_Toc96045053"/>
      <w:r>
        <w:rPr>
          <w:rFonts w:hint="eastAsia"/>
          <w:lang w:eastAsia="zh"/>
        </w:rPr>
        <w:t>6.3.</w:t>
      </w:r>
      <w:r>
        <w:t xml:space="preserve">1. </w:t>
      </w:r>
      <w:r>
        <w:t>系统测试用例与缺陷标注表</w:t>
      </w:r>
      <w:bookmarkEnd w:id="46"/>
    </w:p>
    <w:tbl>
      <w:tblPr>
        <w:tblW w:w="9996" w:type="dxa"/>
        <w:jc w:val="center"/>
        <w:shd w:val="clear" w:color="auto" w:fill="141414"/>
        <w:tblLayout w:type="fixed"/>
        <w:tblCellMar>
          <w:top w:w="15" w:type="dxa"/>
          <w:left w:w="15" w:type="dxa"/>
          <w:bottom w:w="15" w:type="dxa"/>
          <w:right w:w="15" w:type="dxa"/>
        </w:tblCellMar>
        <w:tblLook w:val="04A0" w:firstRow="1" w:lastRow="0" w:firstColumn="1" w:lastColumn="0" w:noHBand="0" w:noVBand="1"/>
      </w:tblPr>
      <w:tblGrid>
        <w:gridCol w:w="1316"/>
        <w:gridCol w:w="2066"/>
        <w:gridCol w:w="1968"/>
        <w:gridCol w:w="1159"/>
        <w:gridCol w:w="1167"/>
        <w:gridCol w:w="1159"/>
        <w:gridCol w:w="1161"/>
      </w:tblGrid>
      <w:tr w:rsidR="004A0890" w14:paraId="3AB26579" w14:textId="77777777">
        <w:trPr>
          <w:tblHeader/>
          <w:jc w:val="center"/>
        </w:trPr>
        <w:tc>
          <w:tcPr>
            <w:tcW w:w="1316"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41A352C5" w14:textId="77777777" w:rsidR="004A0890" w:rsidRDefault="001968CB">
            <w:pPr>
              <w:widowControl/>
              <w:jc w:val="left"/>
              <w:rPr>
                <w:rFonts w:ascii="sans-serif" w:eastAsia="sans-serif" w:hAnsi="sans-serif" w:cs="sans-serif"/>
                <w:b/>
                <w:bCs/>
                <w:color w:val="000000"/>
                <w:sz w:val="19"/>
                <w:szCs w:val="19"/>
                <w:lang w:eastAsia="zh" w:bidi="ar"/>
              </w:rPr>
            </w:pPr>
            <w:r>
              <w:rPr>
                <w:rFonts w:ascii="sans-serif" w:eastAsia="sans-serif" w:hAnsi="sans-serif" w:cs="sans-serif" w:hint="eastAsia"/>
                <w:b/>
                <w:bCs/>
                <w:color w:val="000000"/>
                <w:sz w:val="19"/>
                <w:szCs w:val="19"/>
                <w:lang w:eastAsia="zh" w:bidi="ar"/>
              </w:rPr>
              <w:t>缺陷编号</w:t>
            </w:r>
          </w:p>
        </w:tc>
        <w:tc>
          <w:tcPr>
            <w:tcW w:w="2066"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31AB322C" w14:textId="77777777" w:rsidR="004A0890" w:rsidRDefault="001968CB">
            <w:pPr>
              <w:widowControl/>
              <w:jc w:val="left"/>
              <w:rPr>
                <w:rFonts w:ascii="sans-serif" w:eastAsia="sans-serif" w:hAnsi="sans-serif" w:cs="sans-serif"/>
                <w:b/>
                <w:bCs/>
                <w:color w:val="000000"/>
                <w:sz w:val="19"/>
                <w:szCs w:val="19"/>
              </w:rPr>
            </w:pPr>
            <w:r>
              <w:rPr>
                <w:rFonts w:ascii="sans-serif" w:eastAsia="sans-serif" w:hAnsi="sans-serif" w:cs="sans-serif"/>
                <w:b/>
                <w:bCs/>
                <w:color w:val="000000"/>
                <w:sz w:val="19"/>
                <w:szCs w:val="19"/>
                <w:lang w:bidi="ar"/>
              </w:rPr>
              <w:t>用例编号</w:t>
            </w:r>
          </w:p>
        </w:tc>
        <w:tc>
          <w:tcPr>
            <w:tcW w:w="1968"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0FB09D53" w14:textId="77777777" w:rsidR="004A0890" w:rsidRDefault="001968CB">
            <w:pPr>
              <w:widowControl/>
              <w:jc w:val="left"/>
              <w:rPr>
                <w:rFonts w:ascii="sans-serif" w:eastAsia="sans-serif" w:hAnsi="sans-serif" w:cs="sans-serif"/>
                <w:b/>
                <w:bCs/>
                <w:color w:val="000000"/>
                <w:sz w:val="19"/>
                <w:szCs w:val="19"/>
              </w:rPr>
            </w:pPr>
            <w:r>
              <w:rPr>
                <w:rFonts w:ascii="sans-serif" w:eastAsia="sans-serif" w:hAnsi="sans-serif" w:cs="sans-serif"/>
                <w:b/>
                <w:bCs/>
                <w:color w:val="000000"/>
                <w:sz w:val="19"/>
                <w:szCs w:val="19"/>
                <w:lang w:bidi="ar"/>
              </w:rPr>
              <w:t>用例名称</w:t>
            </w:r>
          </w:p>
        </w:tc>
        <w:tc>
          <w:tcPr>
            <w:tcW w:w="1159"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05903CBE" w14:textId="77777777" w:rsidR="004A0890" w:rsidRDefault="001968CB">
            <w:pPr>
              <w:widowControl/>
              <w:jc w:val="left"/>
              <w:rPr>
                <w:rFonts w:ascii="sans-serif" w:eastAsia="sans-serif" w:hAnsi="sans-serif" w:cs="sans-serif"/>
                <w:b/>
                <w:bCs/>
                <w:color w:val="000000"/>
                <w:sz w:val="19"/>
                <w:szCs w:val="19"/>
              </w:rPr>
            </w:pPr>
            <w:r>
              <w:rPr>
                <w:rFonts w:ascii="sans-serif" w:eastAsia="sans-serif" w:hAnsi="sans-serif" w:cs="sans-serif"/>
                <w:b/>
                <w:bCs/>
                <w:color w:val="000000"/>
                <w:sz w:val="19"/>
                <w:szCs w:val="19"/>
                <w:lang w:bidi="ar"/>
              </w:rPr>
              <w:t>预期结果</w:t>
            </w:r>
          </w:p>
        </w:tc>
        <w:tc>
          <w:tcPr>
            <w:tcW w:w="1167"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0976F25C" w14:textId="77777777" w:rsidR="004A0890" w:rsidRDefault="001968CB">
            <w:pPr>
              <w:widowControl/>
              <w:jc w:val="left"/>
              <w:rPr>
                <w:rFonts w:ascii="sans-serif" w:eastAsia="sans-serif" w:hAnsi="sans-serif" w:cs="sans-serif"/>
                <w:b/>
                <w:bCs/>
                <w:color w:val="000000"/>
                <w:sz w:val="19"/>
                <w:szCs w:val="19"/>
              </w:rPr>
            </w:pPr>
            <w:r>
              <w:rPr>
                <w:rFonts w:ascii="sans-serif" w:eastAsia="sans-serif" w:hAnsi="sans-serif" w:cs="sans-serif"/>
                <w:b/>
                <w:bCs/>
                <w:color w:val="000000"/>
                <w:sz w:val="19"/>
                <w:szCs w:val="19"/>
                <w:lang w:bidi="ar"/>
              </w:rPr>
              <w:t>实际结果</w:t>
            </w:r>
          </w:p>
        </w:tc>
        <w:tc>
          <w:tcPr>
            <w:tcW w:w="1159"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333C62C7" w14:textId="77777777" w:rsidR="004A0890" w:rsidRDefault="001968CB">
            <w:pPr>
              <w:widowControl/>
              <w:jc w:val="left"/>
              <w:rPr>
                <w:rFonts w:ascii="sans-serif" w:eastAsia="sans-serif" w:hAnsi="sans-serif" w:cs="sans-serif"/>
                <w:b/>
                <w:bCs/>
                <w:color w:val="000000"/>
                <w:sz w:val="19"/>
                <w:szCs w:val="19"/>
              </w:rPr>
            </w:pPr>
            <w:r>
              <w:rPr>
                <w:rFonts w:ascii="sans-serif" w:eastAsia="sans-serif" w:hAnsi="sans-serif" w:cs="sans-serif"/>
                <w:b/>
                <w:bCs/>
                <w:color w:val="000000"/>
                <w:sz w:val="19"/>
                <w:szCs w:val="19"/>
                <w:lang w:bidi="ar"/>
              </w:rPr>
              <w:t>是否通过</w:t>
            </w:r>
          </w:p>
        </w:tc>
        <w:tc>
          <w:tcPr>
            <w:tcW w:w="1161"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2EA63E57" w14:textId="77777777" w:rsidR="004A0890" w:rsidRDefault="001968CB">
            <w:pPr>
              <w:widowControl/>
              <w:jc w:val="left"/>
              <w:rPr>
                <w:rFonts w:ascii="sans-serif" w:eastAsia="sans-serif" w:hAnsi="sans-serif" w:cs="sans-serif"/>
                <w:b/>
                <w:bCs/>
                <w:color w:val="000000"/>
                <w:sz w:val="19"/>
                <w:szCs w:val="19"/>
              </w:rPr>
            </w:pPr>
            <w:r>
              <w:rPr>
                <w:rFonts w:ascii="sans-serif" w:eastAsia="sans-serif" w:hAnsi="sans-serif" w:cs="sans-serif"/>
                <w:b/>
                <w:bCs/>
                <w:color w:val="000000"/>
                <w:sz w:val="19"/>
                <w:szCs w:val="19"/>
                <w:lang w:bidi="ar"/>
              </w:rPr>
              <w:t>缺陷简述</w:t>
            </w:r>
          </w:p>
        </w:tc>
      </w:tr>
      <w:tr w:rsidR="004A0890" w14:paraId="5336523E" w14:textId="77777777">
        <w:trPr>
          <w:jc w:val="center"/>
        </w:trPr>
        <w:tc>
          <w:tcPr>
            <w:tcW w:w="1316"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68EBB2F0" w14:textId="77777777" w:rsidR="004A0890" w:rsidRDefault="001968CB">
            <w:pPr>
              <w:widowControl/>
              <w:jc w:val="left"/>
              <w:rPr>
                <w:rFonts w:ascii="等线" w:hAnsi="等线"/>
                <w:lang w:eastAsia="zh" w:bidi="ar"/>
              </w:rPr>
            </w:pPr>
            <w:r>
              <w:rPr>
                <w:rFonts w:ascii="等线" w:hAnsi="等线" w:hint="eastAsia"/>
                <w:lang w:eastAsia="zh" w:bidi="ar"/>
              </w:rPr>
              <w:t>#1</w:t>
            </w:r>
          </w:p>
        </w:tc>
        <w:tc>
          <w:tcPr>
            <w:tcW w:w="2066"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353C952D" w14:textId="77777777" w:rsidR="004A0890" w:rsidRDefault="001968CB">
            <w:pPr>
              <w:widowControl/>
              <w:jc w:val="left"/>
              <w:rPr>
                <w:rFonts w:ascii="sans-serif" w:eastAsia="sans-serif" w:hAnsi="sans-serif" w:cs="sans-serif"/>
                <w:color w:val="000000"/>
                <w:sz w:val="19"/>
                <w:szCs w:val="19"/>
              </w:rPr>
            </w:pPr>
            <w:r>
              <w:rPr>
                <w:rFonts w:ascii="等线" w:hAnsi="等线" w:hint="eastAsia"/>
                <w:lang w:bidi="ar"/>
              </w:rPr>
              <w:t>Sys_Test_case_User_002</w:t>
            </w:r>
          </w:p>
        </w:tc>
        <w:tc>
          <w:tcPr>
            <w:tcW w:w="1968"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7033C014" w14:textId="77777777" w:rsidR="004A0890" w:rsidRDefault="001968CB">
            <w:pPr>
              <w:widowControl/>
              <w:jc w:val="left"/>
              <w:rPr>
                <w:rFonts w:ascii="sans-serif" w:eastAsia="sans-serif" w:hAnsi="sans-serif" w:cs="sans-serif"/>
                <w:color w:val="000000"/>
                <w:sz w:val="19"/>
                <w:szCs w:val="19"/>
              </w:rPr>
            </w:pPr>
            <w:r>
              <w:rPr>
                <w:rFonts w:ascii="sans-serif" w:eastAsia="sans-serif" w:hAnsi="sans-serif" w:cs="sans-serif"/>
                <w:color w:val="000000"/>
                <w:sz w:val="19"/>
                <w:szCs w:val="19"/>
                <w:lang w:bidi="ar"/>
              </w:rPr>
              <w:t>注册手机号输入</w:t>
            </w:r>
          </w:p>
        </w:tc>
        <w:tc>
          <w:tcPr>
            <w:tcW w:w="1159"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0C5CAC37" w14:textId="77777777" w:rsidR="004A0890" w:rsidRDefault="001968CB">
            <w:pPr>
              <w:widowControl/>
              <w:jc w:val="left"/>
              <w:rPr>
                <w:rFonts w:ascii="sans-serif" w:eastAsia="sans-serif" w:hAnsi="sans-serif" w:cs="sans-serif"/>
                <w:color w:val="000000"/>
                <w:sz w:val="19"/>
                <w:szCs w:val="19"/>
              </w:rPr>
            </w:pPr>
            <w:r>
              <w:rPr>
                <w:rFonts w:ascii="sans-serif" w:eastAsia="sans-serif" w:hAnsi="sans-serif" w:cs="sans-serif"/>
                <w:color w:val="000000"/>
                <w:sz w:val="19"/>
                <w:szCs w:val="19"/>
                <w:lang w:bidi="ar"/>
              </w:rPr>
              <w:t>输入超</w:t>
            </w:r>
            <w:r>
              <w:rPr>
                <w:rFonts w:ascii="sans-serif" w:eastAsia="sans-serif" w:hAnsi="sans-serif" w:cs="sans-serif"/>
                <w:color w:val="000000"/>
                <w:sz w:val="19"/>
                <w:szCs w:val="19"/>
                <w:lang w:bidi="ar"/>
              </w:rPr>
              <w:t>11</w:t>
            </w:r>
            <w:r>
              <w:rPr>
                <w:rFonts w:ascii="sans-serif" w:eastAsia="sans-serif" w:hAnsi="sans-serif" w:cs="sans-serif"/>
                <w:color w:val="000000"/>
                <w:sz w:val="19"/>
                <w:szCs w:val="19"/>
                <w:lang w:bidi="ar"/>
              </w:rPr>
              <w:t>位应提示错误</w:t>
            </w:r>
          </w:p>
        </w:tc>
        <w:tc>
          <w:tcPr>
            <w:tcW w:w="1167"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5A4771A7" w14:textId="77777777" w:rsidR="004A0890" w:rsidRDefault="001968CB">
            <w:pPr>
              <w:widowControl/>
              <w:jc w:val="left"/>
              <w:rPr>
                <w:rFonts w:ascii="sans-serif" w:eastAsia="sans-serif" w:hAnsi="sans-serif" w:cs="sans-serif"/>
                <w:color w:val="000000"/>
                <w:sz w:val="19"/>
                <w:szCs w:val="19"/>
              </w:rPr>
            </w:pPr>
            <w:r>
              <w:rPr>
                <w:rFonts w:ascii="sans-serif" w:eastAsia="sans-serif" w:hAnsi="sans-serif" w:cs="sans-serif"/>
                <w:color w:val="000000"/>
                <w:sz w:val="19"/>
                <w:szCs w:val="19"/>
                <w:lang w:bidi="ar"/>
              </w:rPr>
              <w:t>未提示，注册失败</w:t>
            </w:r>
          </w:p>
        </w:tc>
        <w:tc>
          <w:tcPr>
            <w:tcW w:w="1159"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01DFEBF0" w14:textId="77777777" w:rsidR="004A0890" w:rsidRDefault="001968CB">
            <w:pPr>
              <w:widowControl/>
              <w:jc w:val="left"/>
              <w:rPr>
                <w:rFonts w:ascii="sans-serif" w:eastAsia="sans-serif" w:hAnsi="sans-serif" w:cs="sans-serif"/>
                <w:color w:val="000000"/>
                <w:sz w:val="19"/>
                <w:szCs w:val="19"/>
              </w:rPr>
            </w:pPr>
            <w:r>
              <w:rPr>
                <w:rFonts w:ascii="sans-serif" w:eastAsia="sans-serif" w:hAnsi="sans-serif" w:cs="sans-serif"/>
                <w:color w:val="000000"/>
                <w:sz w:val="19"/>
                <w:szCs w:val="19"/>
                <w:lang w:bidi="ar"/>
              </w:rPr>
              <w:t>否</w:t>
            </w:r>
          </w:p>
        </w:tc>
        <w:tc>
          <w:tcPr>
            <w:tcW w:w="1161"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066B089E" w14:textId="77777777" w:rsidR="004A0890" w:rsidRDefault="001968CB">
            <w:pPr>
              <w:widowControl/>
              <w:jc w:val="left"/>
              <w:rPr>
                <w:rFonts w:ascii="sans-serif" w:eastAsia="sans-serif" w:hAnsi="sans-serif" w:cs="sans-serif"/>
                <w:color w:val="000000"/>
                <w:sz w:val="19"/>
                <w:szCs w:val="19"/>
              </w:rPr>
            </w:pPr>
            <w:r>
              <w:rPr>
                <w:rFonts w:ascii="sans-serif" w:eastAsia="sans-serif" w:hAnsi="sans-serif" w:cs="sans-serif"/>
                <w:color w:val="000000"/>
                <w:sz w:val="19"/>
                <w:szCs w:val="19"/>
                <w:lang w:bidi="ar"/>
              </w:rPr>
              <w:t>未做输入容错性检查</w:t>
            </w:r>
          </w:p>
        </w:tc>
      </w:tr>
      <w:tr w:rsidR="004A0890" w14:paraId="082A6FC0" w14:textId="77777777">
        <w:trPr>
          <w:jc w:val="center"/>
        </w:trPr>
        <w:tc>
          <w:tcPr>
            <w:tcW w:w="1316"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65FDF1DF" w14:textId="77777777" w:rsidR="004A0890" w:rsidRDefault="001968CB">
            <w:pPr>
              <w:widowControl/>
              <w:jc w:val="left"/>
              <w:rPr>
                <w:rFonts w:ascii="等线" w:hAnsi="等线"/>
                <w:lang w:eastAsia="zh" w:bidi="ar"/>
              </w:rPr>
            </w:pPr>
            <w:r>
              <w:rPr>
                <w:rFonts w:ascii="等线" w:hAnsi="等线" w:hint="eastAsia"/>
                <w:lang w:eastAsia="zh" w:bidi="ar"/>
              </w:rPr>
              <w:t>#2</w:t>
            </w:r>
          </w:p>
        </w:tc>
        <w:tc>
          <w:tcPr>
            <w:tcW w:w="2066"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5A34F55E" w14:textId="77777777" w:rsidR="004A0890" w:rsidRDefault="001968CB">
            <w:pPr>
              <w:widowControl/>
              <w:jc w:val="left"/>
              <w:rPr>
                <w:rFonts w:ascii="sans-serif" w:hAnsi="sans-serif" w:cs="sans-serif" w:hint="eastAsia"/>
                <w:color w:val="000000"/>
                <w:sz w:val="19"/>
                <w:szCs w:val="19"/>
                <w:lang w:eastAsia="zh"/>
              </w:rPr>
            </w:pPr>
            <w:r>
              <w:rPr>
                <w:rFonts w:ascii="等线" w:hAnsi="等线" w:hint="eastAsia"/>
                <w:lang w:bidi="ar"/>
              </w:rPr>
              <w:t>Sys_Test_case_</w:t>
            </w:r>
            <w:r>
              <w:rPr>
                <w:rFonts w:ascii="等线" w:hAnsi="等线" w:hint="eastAsia"/>
                <w:lang w:eastAsia="zh" w:bidi="ar"/>
              </w:rPr>
              <w:t>Social_006</w:t>
            </w:r>
          </w:p>
        </w:tc>
        <w:tc>
          <w:tcPr>
            <w:tcW w:w="1968"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3CB5EC91" w14:textId="77777777" w:rsidR="004A0890" w:rsidRDefault="001968CB">
            <w:pPr>
              <w:widowControl/>
              <w:jc w:val="left"/>
              <w:rPr>
                <w:rFonts w:ascii="sans-serif" w:eastAsia="sans-serif" w:hAnsi="sans-serif" w:cs="sans-serif"/>
                <w:color w:val="000000"/>
                <w:sz w:val="19"/>
                <w:szCs w:val="19"/>
              </w:rPr>
            </w:pPr>
            <w:r>
              <w:rPr>
                <w:rFonts w:ascii="sans-serif" w:eastAsia="sans-serif" w:hAnsi="sans-serif" w:cs="sans-serif"/>
                <w:color w:val="000000"/>
                <w:sz w:val="19"/>
                <w:szCs w:val="19"/>
                <w:lang w:bidi="ar"/>
              </w:rPr>
              <w:t>团体创建人身份校验</w:t>
            </w:r>
          </w:p>
        </w:tc>
        <w:tc>
          <w:tcPr>
            <w:tcW w:w="1159"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2A415337" w14:textId="77777777" w:rsidR="004A0890" w:rsidRDefault="001968CB">
            <w:pPr>
              <w:widowControl/>
              <w:jc w:val="left"/>
              <w:rPr>
                <w:rFonts w:ascii="sans-serif" w:eastAsia="sans-serif" w:hAnsi="sans-serif" w:cs="sans-serif"/>
                <w:color w:val="000000"/>
                <w:sz w:val="19"/>
                <w:szCs w:val="19"/>
              </w:rPr>
            </w:pPr>
            <w:r>
              <w:rPr>
                <w:rFonts w:ascii="sans-serif" w:eastAsia="sans-serif" w:hAnsi="sans-serif" w:cs="sans-serif"/>
                <w:color w:val="000000"/>
                <w:sz w:val="19"/>
                <w:szCs w:val="19"/>
                <w:lang w:bidi="ar"/>
              </w:rPr>
              <w:t>创建人不应申请</w:t>
            </w:r>
            <w:r>
              <w:rPr>
                <w:rFonts w:ascii="sans-serif" w:eastAsia="sans-serif" w:hAnsi="sans-serif" w:cs="sans-serif" w:hint="eastAsia"/>
                <w:color w:val="000000"/>
                <w:sz w:val="19"/>
                <w:szCs w:val="19"/>
                <w:lang w:eastAsia="zh" w:bidi="ar"/>
              </w:rPr>
              <w:t>加</w:t>
            </w:r>
            <w:r>
              <w:rPr>
                <w:rFonts w:ascii="sans-serif" w:eastAsia="sans-serif" w:hAnsi="sans-serif" w:cs="sans-serif"/>
                <w:color w:val="000000"/>
                <w:sz w:val="19"/>
                <w:szCs w:val="19"/>
                <w:lang w:bidi="ar"/>
              </w:rPr>
              <w:t>入团体</w:t>
            </w:r>
          </w:p>
        </w:tc>
        <w:tc>
          <w:tcPr>
            <w:tcW w:w="1167"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272224F9" w14:textId="77777777" w:rsidR="004A0890" w:rsidRDefault="001968CB">
            <w:pPr>
              <w:widowControl/>
              <w:jc w:val="left"/>
              <w:rPr>
                <w:rFonts w:ascii="sans-serif" w:eastAsia="sans-serif" w:hAnsi="sans-serif" w:cs="sans-serif"/>
                <w:color w:val="000000"/>
                <w:sz w:val="19"/>
                <w:szCs w:val="19"/>
              </w:rPr>
            </w:pPr>
            <w:r>
              <w:rPr>
                <w:rFonts w:ascii="sans-serif" w:eastAsia="sans-serif" w:hAnsi="sans-serif" w:cs="sans-serif"/>
                <w:color w:val="000000"/>
                <w:sz w:val="19"/>
                <w:szCs w:val="19"/>
                <w:lang w:bidi="ar"/>
              </w:rPr>
              <w:t>创建人也可申请</w:t>
            </w:r>
            <w:r>
              <w:rPr>
                <w:rFonts w:ascii="sans-serif" w:eastAsia="sans-serif" w:hAnsi="sans-serif" w:cs="sans-serif" w:hint="eastAsia"/>
                <w:color w:val="000000"/>
                <w:sz w:val="19"/>
                <w:szCs w:val="19"/>
                <w:lang w:eastAsia="zh" w:bidi="ar"/>
              </w:rPr>
              <w:t>加</w:t>
            </w:r>
            <w:r>
              <w:rPr>
                <w:rFonts w:ascii="sans-serif" w:eastAsia="sans-serif" w:hAnsi="sans-serif" w:cs="sans-serif"/>
                <w:color w:val="000000"/>
                <w:sz w:val="19"/>
                <w:szCs w:val="19"/>
                <w:lang w:bidi="ar"/>
              </w:rPr>
              <w:t>入团体</w:t>
            </w:r>
          </w:p>
        </w:tc>
        <w:tc>
          <w:tcPr>
            <w:tcW w:w="1159"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63F11C94" w14:textId="77777777" w:rsidR="004A0890" w:rsidRDefault="001968CB">
            <w:pPr>
              <w:widowControl/>
              <w:jc w:val="left"/>
              <w:rPr>
                <w:rFonts w:ascii="sans-serif" w:eastAsia="sans-serif" w:hAnsi="sans-serif" w:cs="sans-serif"/>
                <w:color w:val="000000"/>
                <w:sz w:val="19"/>
                <w:szCs w:val="19"/>
              </w:rPr>
            </w:pPr>
            <w:r>
              <w:rPr>
                <w:rFonts w:ascii="sans-serif" w:eastAsia="sans-serif" w:hAnsi="sans-serif" w:cs="sans-serif"/>
                <w:color w:val="000000"/>
                <w:sz w:val="19"/>
                <w:szCs w:val="19"/>
                <w:lang w:bidi="ar"/>
              </w:rPr>
              <w:t>否</w:t>
            </w:r>
          </w:p>
        </w:tc>
        <w:tc>
          <w:tcPr>
            <w:tcW w:w="1161"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33E2357B" w14:textId="77777777" w:rsidR="004A0890" w:rsidRDefault="001968CB">
            <w:pPr>
              <w:widowControl/>
              <w:jc w:val="left"/>
              <w:rPr>
                <w:rFonts w:ascii="sans-serif" w:eastAsia="sans-serif" w:hAnsi="sans-serif" w:cs="sans-serif"/>
                <w:color w:val="000000"/>
                <w:sz w:val="19"/>
                <w:szCs w:val="19"/>
              </w:rPr>
            </w:pPr>
            <w:r>
              <w:rPr>
                <w:rFonts w:ascii="sans-serif" w:eastAsia="sans-serif" w:hAnsi="sans-serif" w:cs="sans-serif"/>
                <w:color w:val="000000"/>
                <w:sz w:val="19"/>
                <w:szCs w:val="19"/>
                <w:lang w:bidi="ar"/>
              </w:rPr>
              <w:t>创建人身份校验逻辑缺失</w:t>
            </w:r>
          </w:p>
        </w:tc>
      </w:tr>
      <w:tr w:rsidR="004A0890" w14:paraId="44E1D773" w14:textId="77777777">
        <w:trPr>
          <w:jc w:val="center"/>
        </w:trPr>
        <w:tc>
          <w:tcPr>
            <w:tcW w:w="1316"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5F0DD7D7" w14:textId="77777777" w:rsidR="004A0890" w:rsidRDefault="001968CB">
            <w:pPr>
              <w:widowControl/>
              <w:jc w:val="left"/>
              <w:rPr>
                <w:rFonts w:ascii="等线" w:hAnsi="等线"/>
                <w:lang w:eastAsia="zh" w:bidi="ar"/>
              </w:rPr>
            </w:pPr>
            <w:r>
              <w:rPr>
                <w:rFonts w:ascii="等线" w:hAnsi="等线" w:hint="eastAsia"/>
                <w:lang w:eastAsia="zh" w:bidi="ar"/>
              </w:rPr>
              <w:t>#3</w:t>
            </w:r>
          </w:p>
        </w:tc>
        <w:tc>
          <w:tcPr>
            <w:tcW w:w="2066"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311E2AB3" w14:textId="77777777" w:rsidR="004A0890" w:rsidRDefault="001968CB">
            <w:pPr>
              <w:widowControl/>
              <w:jc w:val="left"/>
              <w:rPr>
                <w:rFonts w:ascii="sans-serif" w:eastAsia="sans-serif" w:hAnsi="sans-serif" w:cs="sans-serif"/>
                <w:color w:val="000000"/>
                <w:sz w:val="19"/>
                <w:szCs w:val="19"/>
              </w:rPr>
            </w:pPr>
            <w:r>
              <w:rPr>
                <w:rFonts w:ascii="等线" w:hAnsi="等线" w:hint="eastAsia"/>
                <w:lang w:bidi="ar"/>
              </w:rPr>
              <w:t>Sys_Test_case_Group_001</w:t>
            </w:r>
          </w:p>
        </w:tc>
        <w:tc>
          <w:tcPr>
            <w:tcW w:w="1968"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6D58D577" w14:textId="77777777" w:rsidR="004A0890" w:rsidRDefault="001968CB">
            <w:pPr>
              <w:widowControl/>
              <w:jc w:val="left"/>
              <w:rPr>
                <w:rFonts w:ascii="sans-serif" w:eastAsia="sans-serif" w:hAnsi="sans-serif" w:cs="sans-serif"/>
                <w:color w:val="000000"/>
                <w:sz w:val="19"/>
                <w:szCs w:val="19"/>
              </w:rPr>
            </w:pPr>
            <w:proofErr w:type="gramStart"/>
            <w:r>
              <w:rPr>
                <w:rFonts w:ascii="sans-serif" w:eastAsia="sans-serif" w:hAnsi="sans-serif" w:cs="sans-serif"/>
                <w:color w:val="000000"/>
                <w:sz w:val="19"/>
                <w:szCs w:val="19"/>
                <w:lang w:bidi="ar"/>
              </w:rPr>
              <w:t>群聊创建</w:t>
            </w:r>
            <w:proofErr w:type="gramEnd"/>
          </w:p>
        </w:tc>
        <w:tc>
          <w:tcPr>
            <w:tcW w:w="1159"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0402182A" w14:textId="77777777" w:rsidR="004A0890" w:rsidRDefault="001968CB">
            <w:pPr>
              <w:widowControl/>
              <w:jc w:val="left"/>
              <w:rPr>
                <w:rFonts w:ascii="sans-serif" w:eastAsia="sans-serif" w:hAnsi="sans-serif" w:cs="sans-serif"/>
                <w:color w:val="000000"/>
                <w:sz w:val="19"/>
                <w:szCs w:val="19"/>
              </w:rPr>
            </w:pPr>
            <w:r>
              <w:rPr>
                <w:rFonts w:ascii="sans-serif" w:eastAsia="sans-serif" w:hAnsi="sans-serif" w:cs="sans-serif"/>
                <w:color w:val="000000"/>
                <w:sz w:val="19"/>
                <w:szCs w:val="19"/>
                <w:lang w:bidi="ar"/>
              </w:rPr>
              <w:t>至少</w:t>
            </w:r>
            <w:r>
              <w:rPr>
                <w:rFonts w:ascii="sans-serif" w:eastAsia="sans-serif" w:hAnsi="sans-serif" w:cs="sans-serif"/>
                <w:color w:val="000000"/>
                <w:sz w:val="19"/>
                <w:szCs w:val="19"/>
                <w:lang w:bidi="ar"/>
              </w:rPr>
              <w:t>2</w:t>
            </w:r>
            <w:r>
              <w:rPr>
                <w:rFonts w:ascii="sans-serif" w:eastAsia="sans-serif" w:hAnsi="sans-serif" w:cs="sans-serif"/>
                <w:color w:val="000000"/>
                <w:sz w:val="19"/>
                <w:szCs w:val="19"/>
                <w:lang w:bidi="ar"/>
              </w:rPr>
              <w:t>人才能建群聊</w:t>
            </w:r>
          </w:p>
        </w:tc>
        <w:tc>
          <w:tcPr>
            <w:tcW w:w="1167"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5F65C651" w14:textId="77777777" w:rsidR="004A0890" w:rsidRDefault="001968CB">
            <w:pPr>
              <w:widowControl/>
              <w:jc w:val="left"/>
              <w:rPr>
                <w:rFonts w:ascii="sans-serif" w:eastAsia="sans-serif" w:hAnsi="sans-serif" w:cs="sans-serif"/>
                <w:color w:val="000000"/>
                <w:sz w:val="19"/>
                <w:szCs w:val="19"/>
              </w:rPr>
            </w:pPr>
            <w:r>
              <w:rPr>
                <w:rFonts w:ascii="sans-serif" w:eastAsia="sans-serif" w:hAnsi="sans-serif" w:cs="sans-serif"/>
                <w:color w:val="000000"/>
                <w:sz w:val="19"/>
                <w:szCs w:val="19"/>
                <w:lang w:bidi="ar"/>
              </w:rPr>
              <w:t>1</w:t>
            </w:r>
            <w:r>
              <w:rPr>
                <w:rFonts w:ascii="sans-serif" w:eastAsia="sans-serif" w:hAnsi="sans-serif" w:cs="sans-serif"/>
                <w:color w:val="000000"/>
                <w:sz w:val="19"/>
                <w:szCs w:val="19"/>
                <w:lang w:bidi="ar"/>
              </w:rPr>
              <w:t>人也可建群聊</w:t>
            </w:r>
          </w:p>
        </w:tc>
        <w:tc>
          <w:tcPr>
            <w:tcW w:w="1159"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5E760111" w14:textId="77777777" w:rsidR="004A0890" w:rsidRDefault="001968CB">
            <w:pPr>
              <w:widowControl/>
              <w:jc w:val="left"/>
              <w:rPr>
                <w:rFonts w:ascii="sans-serif" w:eastAsia="sans-serif" w:hAnsi="sans-serif" w:cs="sans-serif"/>
                <w:color w:val="000000"/>
                <w:sz w:val="19"/>
                <w:szCs w:val="19"/>
              </w:rPr>
            </w:pPr>
            <w:r>
              <w:rPr>
                <w:rFonts w:ascii="sans-serif" w:eastAsia="sans-serif" w:hAnsi="sans-serif" w:cs="sans-serif"/>
                <w:color w:val="000000"/>
                <w:sz w:val="19"/>
                <w:szCs w:val="19"/>
                <w:lang w:bidi="ar"/>
              </w:rPr>
              <w:t>否</w:t>
            </w:r>
          </w:p>
        </w:tc>
        <w:tc>
          <w:tcPr>
            <w:tcW w:w="1161"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7013DBBD" w14:textId="77777777" w:rsidR="004A0890" w:rsidRDefault="001968CB">
            <w:pPr>
              <w:widowControl/>
              <w:jc w:val="left"/>
              <w:rPr>
                <w:rFonts w:ascii="sans-serif" w:eastAsia="sans-serif" w:hAnsi="sans-serif" w:cs="sans-serif"/>
                <w:color w:val="000000"/>
                <w:sz w:val="19"/>
                <w:szCs w:val="19"/>
              </w:rPr>
            </w:pPr>
            <w:proofErr w:type="gramStart"/>
            <w:r>
              <w:rPr>
                <w:rFonts w:ascii="sans-serif" w:eastAsia="sans-serif" w:hAnsi="sans-serif" w:cs="sans-serif"/>
                <w:color w:val="000000"/>
                <w:sz w:val="19"/>
                <w:szCs w:val="19"/>
                <w:lang w:bidi="ar"/>
              </w:rPr>
              <w:t>群聊人数</w:t>
            </w:r>
            <w:proofErr w:type="gramEnd"/>
            <w:r>
              <w:rPr>
                <w:rFonts w:ascii="sans-serif" w:eastAsia="sans-serif" w:hAnsi="sans-serif" w:cs="sans-serif"/>
                <w:color w:val="000000"/>
                <w:sz w:val="19"/>
                <w:szCs w:val="19"/>
                <w:lang w:bidi="ar"/>
              </w:rPr>
              <w:t>下限未校验</w:t>
            </w:r>
          </w:p>
        </w:tc>
      </w:tr>
      <w:tr w:rsidR="004A0890" w14:paraId="65108283" w14:textId="77777777">
        <w:trPr>
          <w:jc w:val="center"/>
        </w:trPr>
        <w:tc>
          <w:tcPr>
            <w:tcW w:w="1316"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27131EEF" w14:textId="77777777" w:rsidR="004A0890" w:rsidRDefault="001968CB">
            <w:pPr>
              <w:widowControl/>
              <w:jc w:val="left"/>
              <w:rPr>
                <w:rFonts w:ascii="等线" w:hAnsi="等线"/>
                <w:lang w:eastAsia="zh" w:bidi="ar"/>
              </w:rPr>
            </w:pPr>
            <w:r>
              <w:rPr>
                <w:rFonts w:ascii="等线" w:hAnsi="等线" w:hint="eastAsia"/>
                <w:lang w:eastAsia="zh" w:bidi="ar"/>
              </w:rPr>
              <w:t>#4</w:t>
            </w:r>
          </w:p>
        </w:tc>
        <w:tc>
          <w:tcPr>
            <w:tcW w:w="2066"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23968D98" w14:textId="77777777" w:rsidR="004A0890" w:rsidRDefault="001968CB">
            <w:pPr>
              <w:widowControl/>
              <w:jc w:val="left"/>
              <w:rPr>
                <w:rFonts w:ascii="sans-serif" w:eastAsia="sans-serif" w:hAnsi="sans-serif" w:cs="sans-serif"/>
                <w:color w:val="000000"/>
                <w:sz w:val="19"/>
                <w:szCs w:val="19"/>
              </w:rPr>
            </w:pPr>
            <w:r>
              <w:rPr>
                <w:rFonts w:ascii="等线" w:hAnsi="等线" w:hint="eastAsia"/>
                <w:lang w:bidi="ar"/>
              </w:rPr>
              <w:t>Sys_Test_case_User_002</w:t>
            </w:r>
          </w:p>
        </w:tc>
        <w:tc>
          <w:tcPr>
            <w:tcW w:w="1968"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61C2C0BB" w14:textId="77777777" w:rsidR="004A0890" w:rsidRDefault="001968CB">
            <w:pPr>
              <w:widowControl/>
              <w:jc w:val="left"/>
              <w:rPr>
                <w:rFonts w:ascii="sans-serif" w:eastAsia="sans-serif" w:hAnsi="sans-serif" w:cs="sans-serif"/>
                <w:color w:val="000000"/>
                <w:sz w:val="19"/>
                <w:szCs w:val="19"/>
              </w:rPr>
            </w:pPr>
            <w:r>
              <w:rPr>
                <w:rFonts w:ascii="sans-serif" w:eastAsia="sans-serif" w:hAnsi="sans-serif" w:cs="sans-serif"/>
                <w:color w:val="000000"/>
                <w:sz w:val="19"/>
                <w:szCs w:val="19"/>
                <w:lang w:bidi="ar"/>
              </w:rPr>
              <w:t>用户真实姓名校验</w:t>
            </w:r>
          </w:p>
        </w:tc>
        <w:tc>
          <w:tcPr>
            <w:tcW w:w="1159"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0768AED6" w14:textId="77777777" w:rsidR="004A0890" w:rsidRDefault="001968CB">
            <w:pPr>
              <w:widowControl/>
              <w:jc w:val="left"/>
              <w:rPr>
                <w:rFonts w:ascii="sans-serif" w:eastAsia="sans-serif" w:hAnsi="sans-serif" w:cs="sans-serif"/>
                <w:color w:val="000000"/>
                <w:sz w:val="19"/>
                <w:szCs w:val="19"/>
              </w:rPr>
            </w:pPr>
            <w:r>
              <w:rPr>
                <w:rFonts w:ascii="sans-serif" w:eastAsia="sans-serif" w:hAnsi="sans-serif" w:cs="sans-serif"/>
                <w:color w:val="000000"/>
                <w:sz w:val="19"/>
                <w:szCs w:val="19"/>
                <w:lang w:bidi="ar"/>
              </w:rPr>
              <w:t>单字名应正常处理</w:t>
            </w:r>
          </w:p>
        </w:tc>
        <w:tc>
          <w:tcPr>
            <w:tcW w:w="1167"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5608069B" w14:textId="77777777" w:rsidR="004A0890" w:rsidRDefault="001968CB">
            <w:pPr>
              <w:widowControl/>
              <w:jc w:val="left"/>
              <w:rPr>
                <w:rFonts w:ascii="sans-serif" w:eastAsia="sans-serif" w:hAnsi="sans-serif" w:cs="sans-serif"/>
                <w:color w:val="000000"/>
                <w:sz w:val="19"/>
                <w:szCs w:val="19"/>
              </w:rPr>
            </w:pPr>
            <w:r>
              <w:rPr>
                <w:rFonts w:ascii="sans-serif" w:eastAsia="sans-serif" w:hAnsi="sans-serif" w:cs="sans-serif"/>
                <w:color w:val="000000"/>
                <w:sz w:val="19"/>
                <w:szCs w:val="19"/>
                <w:lang w:bidi="ar"/>
              </w:rPr>
              <w:t>单字</w:t>
            </w:r>
            <w:proofErr w:type="gramStart"/>
            <w:r>
              <w:rPr>
                <w:rFonts w:ascii="sans-serif" w:eastAsia="sans-serif" w:hAnsi="sans-serif" w:cs="sans-serif"/>
                <w:color w:val="000000"/>
                <w:sz w:val="19"/>
                <w:szCs w:val="19"/>
                <w:lang w:bidi="ar"/>
              </w:rPr>
              <w:t>名导致</w:t>
            </w:r>
            <w:proofErr w:type="gramEnd"/>
            <w:r>
              <w:rPr>
                <w:rFonts w:ascii="sans-serif" w:eastAsia="sans-serif" w:hAnsi="sans-serif" w:cs="sans-serif"/>
                <w:color w:val="000000"/>
                <w:sz w:val="19"/>
                <w:szCs w:val="19"/>
                <w:lang w:bidi="ar"/>
              </w:rPr>
              <w:t>错误</w:t>
            </w:r>
          </w:p>
        </w:tc>
        <w:tc>
          <w:tcPr>
            <w:tcW w:w="1159"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0CF2515D" w14:textId="77777777" w:rsidR="004A0890" w:rsidRDefault="001968CB">
            <w:pPr>
              <w:widowControl/>
              <w:jc w:val="left"/>
              <w:rPr>
                <w:rFonts w:ascii="sans-serif" w:eastAsia="sans-serif" w:hAnsi="sans-serif" w:cs="sans-serif"/>
                <w:color w:val="000000"/>
                <w:sz w:val="19"/>
                <w:szCs w:val="19"/>
              </w:rPr>
            </w:pPr>
            <w:r>
              <w:rPr>
                <w:rFonts w:ascii="sans-serif" w:eastAsia="sans-serif" w:hAnsi="sans-serif" w:cs="sans-serif"/>
                <w:color w:val="000000"/>
                <w:sz w:val="19"/>
                <w:szCs w:val="19"/>
                <w:lang w:bidi="ar"/>
              </w:rPr>
              <w:t>否</w:t>
            </w:r>
          </w:p>
        </w:tc>
        <w:tc>
          <w:tcPr>
            <w:tcW w:w="1161"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47280339" w14:textId="77777777" w:rsidR="004A0890" w:rsidRDefault="001968CB">
            <w:pPr>
              <w:widowControl/>
              <w:jc w:val="left"/>
              <w:rPr>
                <w:rFonts w:ascii="sans-serif" w:eastAsia="sans-serif" w:hAnsi="sans-serif" w:cs="sans-serif"/>
                <w:color w:val="000000"/>
                <w:sz w:val="19"/>
                <w:szCs w:val="19"/>
              </w:rPr>
            </w:pPr>
            <w:r>
              <w:rPr>
                <w:rFonts w:ascii="sans-serif" w:eastAsia="sans-serif" w:hAnsi="sans-serif" w:cs="sans-serif"/>
                <w:color w:val="000000"/>
                <w:sz w:val="19"/>
                <w:szCs w:val="19"/>
                <w:lang w:bidi="ar"/>
              </w:rPr>
              <w:t>单字</w:t>
            </w:r>
            <w:proofErr w:type="gramStart"/>
            <w:r>
              <w:rPr>
                <w:rFonts w:ascii="sans-serif" w:eastAsia="sans-serif" w:hAnsi="sans-serif" w:cs="sans-serif"/>
                <w:color w:val="000000"/>
                <w:sz w:val="19"/>
                <w:szCs w:val="19"/>
                <w:lang w:bidi="ar"/>
              </w:rPr>
              <w:t>名处理</w:t>
            </w:r>
            <w:proofErr w:type="gramEnd"/>
            <w:r>
              <w:rPr>
                <w:rFonts w:ascii="sans-serif" w:eastAsia="sans-serif" w:hAnsi="sans-serif" w:cs="sans-serif"/>
                <w:color w:val="000000"/>
                <w:sz w:val="19"/>
                <w:szCs w:val="19"/>
                <w:lang w:bidi="ar"/>
              </w:rPr>
              <w:t>逻辑有误</w:t>
            </w:r>
          </w:p>
        </w:tc>
      </w:tr>
    </w:tbl>
    <w:p w14:paraId="456BCF81" w14:textId="77777777" w:rsidR="004A0890" w:rsidRDefault="004A0890">
      <w:pPr>
        <w:widowControl/>
        <w:spacing w:before="210" w:after="210"/>
      </w:pPr>
    </w:p>
    <w:p w14:paraId="540461A0" w14:textId="77777777" w:rsidR="004A0890" w:rsidRDefault="001968CB">
      <w:pPr>
        <w:pStyle w:val="4"/>
        <w:keepNext w:val="0"/>
        <w:keepLines w:val="0"/>
        <w:widowControl/>
        <w:spacing w:line="19" w:lineRule="atLeast"/>
      </w:pPr>
      <w:bookmarkStart w:id="47" w:name="_Toc1961335597"/>
      <w:r>
        <w:rPr>
          <w:rFonts w:hint="eastAsia"/>
          <w:lang w:eastAsia="zh"/>
        </w:rPr>
        <w:t>6.3.</w:t>
      </w:r>
      <w:r>
        <w:t xml:space="preserve">2. </w:t>
      </w:r>
      <w:r>
        <w:t>缺陷跟踪表</w:t>
      </w:r>
      <w:bookmarkEnd w:id="47"/>
    </w:p>
    <w:tbl>
      <w:tblPr>
        <w:tblW w:w="8305" w:type="dxa"/>
        <w:tblInd w:w="15" w:type="dxa"/>
        <w:shd w:val="clear" w:color="auto" w:fill="141414"/>
        <w:tblLayout w:type="fixed"/>
        <w:tblCellMar>
          <w:top w:w="15" w:type="dxa"/>
          <w:left w:w="15" w:type="dxa"/>
          <w:bottom w:w="15" w:type="dxa"/>
          <w:right w:w="15" w:type="dxa"/>
        </w:tblCellMar>
        <w:tblLook w:val="04A0" w:firstRow="1" w:lastRow="0" w:firstColumn="1" w:lastColumn="0" w:noHBand="0" w:noVBand="1"/>
      </w:tblPr>
      <w:tblGrid>
        <w:gridCol w:w="1187"/>
        <w:gridCol w:w="1187"/>
        <w:gridCol w:w="1186"/>
        <w:gridCol w:w="1186"/>
        <w:gridCol w:w="1186"/>
        <w:gridCol w:w="1186"/>
        <w:gridCol w:w="1187"/>
      </w:tblGrid>
      <w:tr w:rsidR="004A0890" w14:paraId="227330D5" w14:textId="77777777">
        <w:tc>
          <w:tcPr>
            <w:tcW w:w="1038"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47222831" w14:textId="77777777" w:rsidR="004A0890" w:rsidRDefault="001968CB">
            <w:pPr>
              <w:widowControl/>
              <w:jc w:val="left"/>
              <w:rPr>
                <w:rFonts w:ascii="sans-serif" w:eastAsia="sans-serif" w:hAnsi="sans-serif" w:cs="sans-serif"/>
                <w:b/>
                <w:bCs/>
                <w:color w:val="000000"/>
                <w:sz w:val="19"/>
                <w:szCs w:val="19"/>
              </w:rPr>
            </w:pPr>
            <w:r>
              <w:rPr>
                <w:rFonts w:ascii="sans-serif" w:eastAsia="sans-serif" w:hAnsi="sans-serif" w:cs="sans-serif" w:hint="eastAsia"/>
                <w:b/>
                <w:bCs/>
                <w:color w:val="000000"/>
                <w:sz w:val="19"/>
                <w:szCs w:val="19"/>
                <w:lang w:eastAsia="zh" w:bidi="ar"/>
              </w:rPr>
              <w:t>缺陷</w:t>
            </w:r>
            <w:r>
              <w:rPr>
                <w:rFonts w:ascii="sans-serif" w:eastAsia="sans-serif" w:hAnsi="sans-serif" w:cs="sans-serif"/>
                <w:b/>
                <w:bCs/>
                <w:color w:val="000000"/>
                <w:sz w:val="19"/>
                <w:szCs w:val="19"/>
                <w:lang w:bidi="ar"/>
              </w:rPr>
              <w:t>编号</w:t>
            </w:r>
          </w:p>
        </w:tc>
        <w:tc>
          <w:tcPr>
            <w:tcW w:w="1038"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046CBD51" w14:textId="77777777" w:rsidR="004A0890" w:rsidRDefault="001968CB">
            <w:pPr>
              <w:widowControl/>
              <w:jc w:val="left"/>
              <w:rPr>
                <w:rFonts w:ascii="sans-serif" w:eastAsia="sans-serif" w:hAnsi="sans-serif" w:cs="sans-serif"/>
                <w:b/>
                <w:bCs/>
                <w:color w:val="000000"/>
                <w:sz w:val="19"/>
                <w:szCs w:val="19"/>
              </w:rPr>
            </w:pPr>
            <w:r>
              <w:rPr>
                <w:rFonts w:ascii="sans-serif" w:eastAsia="sans-serif" w:hAnsi="sans-serif" w:cs="sans-serif"/>
                <w:b/>
                <w:bCs/>
                <w:color w:val="000000"/>
                <w:sz w:val="19"/>
                <w:szCs w:val="19"/>
                <w:lang w:bidi="ar"/>
              </w:rPr>
              <w:t>标题</w:t>
            </w:r>
          </w:p>
        </w:tc>
        <w:tc>
          <w:tcPr>
            <w:tcW w:w="1038"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5AA773E9" w14:textId="77777777" w:rsidR="004A0890" w:rsidRDefault="001968CB">
            <w:pPr>
              <w:widowControl/>
              <w:jc w:val="left"/>
              <w:rPr>
                <w:rFonts w:ascii="sans-serif" w:eastAsia="sans-serif" w:hAnsi="sans-serif" w:cs="sans-serif"/>
                <w:b/>
                <w:bCs/>
                <w:color w:val="000000"/>
                <w:sz w:val="19"/>
                <w:szCs w:val="19"/>
              </w:rPr>
            </w:pPr>
            <w:r>
              <w:rPr>
                <w:rFonts w:ascii="sans-serif" w:eastAsia="sans-serif" w:hAnsi="sans-serif" w:cs="sans-serif"/>
                <w:b/>
                <w:bCs/>
                <w:color w:val="000000"/>
                <w:sz w:val="19"/>
                <w:szCs w:val="19"/>
                <w:lang w:bidi="ar"/>
              </w:rPr>
              <w:t>提出人</w:t>
            </w:r>
          </w:p>
        </w:tc>
        <w:tc>
          <w:tcPr>
            <w:tcW w:w="1038"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6516A748" w14:textId="77777777" w:rsidR="004A0890" w:rsidRDefault="001968CB">
            <w:pPr>
              <w:widowControl/>
              <w:jc w:val="left"/>
              <w:rPr>
                <w:rFonts w:ascii="sans-serif" w:eastAsia="sans-serif" w:hAnsi="sans-serif" w:cs="sans-serif"/>
                <w:b/>
                <w:bCs/>
                <w:color w:val="000000"/>
                <w:sz w:val="19"/>
                <w:szCs w:val="19"/>
              </w:rPr>
            </w:pPr>
            <w:r>
              <w:rPr>
                <w:rFonts w:ascii="sans-serif" w:eastAsia="sans-serif" w:hAnsi="sans-serif" w:cs="sans-serif"/>
                <w:b/>
                <w:bCs/>
                <w:color w:val="000000"/>
                <w:sz w:val="19"/>
                <w:szCs w:val="19"/>
                <w:lang w:bidi="ar"/>
              </w:rPr>
              <w:t>负责人</w:t>
            </w:r>
          </w:p>
        </w:tc>
        <w:tc>
          <w:tcPr>
            <w:tcW w:w="1038"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311C55BD" w14:textId="77777777" w:rsidR="004A0890" w:rsidRDefault="001968CB">
            <w:pPr>
              <w:widowControl/>
              <w:jc w:val="left"/>
              <w:rPr>
                <w:rFonts w:ascii="sans-serif" w:eastAsia="sans-serif" w:hAnsi="sans-serif" w:cs="sans-serif"/>
                <w:b/>
                <w:bCs/>
                <w:color w:val="000000"/>
                <w:sz w:val="19"/>
                <w:szCs w:val="19"/>
              </w:rPr>
            </w:pPr>
            <w:r>
              <w:rPr>
                <w:rFonts w:ascii="sans-serif" w:eastAsia="sans-serif" w:hAnsi="sans-serif" w:cs="sans-serif"/>
                <w:b/>
                <w:bCs/>
                <w:color w:val="000000"/>
                <w:sz w:val="19"/>
                <w:szCs w:val="19"/>
                <w:lang w:bidi="ar"/>
              </w:rPr>
              <w:t>严重程度</w:t>
            </w:r>
          </w:p>
        </w:tc>
        <w:tc>
          <w:tcPr>
            <w:tcW w:w="1038"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271212AC" w14:textId="77777777" w:rsidR="004A0890" w:rsidRDefault="001968CB">
            <w:pPr>
              <w:widowControl/>
              <w:jc w:val="left"/>
              <w:rPr>
                <w:rFonts w:ascii="sans-serif" w:eastAsia="sans-serif" w:hAnsi="sans-serif" w:cs="sans-serif"/>
                <w:b/>
                <w:bCs/>
                <w:color w:val="000000"/>
                <w:sz w:val="19"/>
                <w:szCs w:val="19"/>
              </w:rPr>
            </w:pPr>
            <w:r>
              <w:rPr>
                <w:rFonts w:ascii="sans-serif" w:eastAsia="sans-serif" w:hAnsi="sans-serif" w:cs="sans-serif"/>
                <w:b/>
                <w:bCs/>
                <w:color w:val="000000"/>
                <w:sz w:val="19"/>
                <w:szCs w:val="19"/>
                <w:lang w:bidi="ar"/>
              </w:rPr>
              <w:t>当前状态</w:t>
            </w:r>
          </w:p>
        </w:tc>
        <w:tc>
          <w:tcPr>
            <w:tcW w:w="1039"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7B63103F" w14:textId="77777777" w:rsidR="004A0890" w:rsidRDefault="001968CB">
            <w:pPr>
              <w:widowControl/>
              <w:jc w:val="left"/>
              <w:rPr>
                <w:rFonts w:ascii="sans-serif" w:eastAsia="sans-serif" w:hAnsi="sans-serif" w:cs="sans-serif"/>
                <w:b/>
                <w:bCs/>
                <w:color w:val="000000"/>
                <w:sz w:val="19"/>
                <w:szCs w:val="19"/>
              </w:rPr>
            </w:pPr>
            <w:r>
              <w:rPr>
                <w:rFonts w:ascii="sans-serif" w:eastAsia="sans-serif" w:hAnsi="sans-serif" w:cs="sans-serif"/>
                <w:b/>
                <w:bCs/>
                <w:color w:val="000000"/>
                <w:sz w:val="19"/>
                <w:szCs w:val="19"/>
                <w:lang w:bidi="ar"/>
              </w:rPr>
              <w:t>处理过程说明</w:t>
            </w:r>
          </w:p>
        </w:tc>
      </w:tr>
      <w:tr w:rsidR="004A0890" w14:paraId="2555D9DC" w14:textId="77777777">
        <w:tc>
          <w:tcPr>
            <w:tcW w:w="1038"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38251D3E" w14:textId="77777777" w:rsidR="004A0890" w:rsidRDefault="001968CB">
            <w:pPr>
              <w:widowControl/>
              <w:jc w:val="left"/>
              <w:rPr>
                <w:rFonts w:ascii="sans-serif" w:eastAsia="sans-serif" w:hAnsi="sans-serif" w:cs="sans-serif"/>
                <w:color w:val="000000"/>
                <w:sz w:val="19"/>
                <w:szCs w:val="19"/>
                <w:lang w:eastAsia="zh"/>
              </w:rPr>
            </w:pPr>
            <w:r>
              <w:rPr>
                <w:rFonts w:ascii="sans-serif" w:eastAsia="sans-serif" w:hAnsi="sans-serif" w:cs="sans-serif"/>
                <w:color w:val="000000"/>
                <w:sz w:val="19"/>
                <w:szCs w:val="19"/>
                <w:lang w:bidi="ar"/>
              </w:rPr>
              <w:t>#</w:t>
            </w:r>
            <w:r>
              <w:rPr>
                <w:rFonts w:ascii="sans-serif" w:eastAsia="sans-serif" w:hAnsi="sans-serif" w:cs="sans-serif" w:hint="eastAsia"/>
                <w:color w:val="000000"/>
                <w:sz w:val="19"/>
                <w:szCs w:val="19"/>
                <w:lang w:eastAsia="zh" w:bidi="ar"/>
              </w:rPr>
              <w:t>1</w:t>
            </w:r>
          </w:p>
        </w:tc>
        <w:tc>
          <w:tcPr>
            <w:tcW w:w="1038"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02DFA067" w14:textId="77777777" w:rsidR="004A0890" w:rsidRDefault="001968CB">
            <w:pPr>
              <w:widowControl/>
              <w:jc w:val="left"/>
              <w:rPr>
                <w:rFonts w:ascii="sans-serif" w:eastAsia="sans-serif" w:hAnsi="sans-serif" w:cs="sans-serif"/>
                <w:color w:val="000000"/>
                <w:sz w:val="19"/>
                <w:szCs w:val="19"/>
              </w:rPr>
            </w:pPr>
            <w:r>
              <w:rPr>
                <w:rFonts w:ascii="sans-serif" w:eastAsia="sans-serif" w:hAnsi="sans-serif" w:cs="sans-serif"/>
                <w:color w:val="000000"/>
                <w:sz w:val="19"/>
                <w:szCs w:val="19"/>
                <w:lang w:bidi="ar"/>
              </w:rPr>
              <w:t>注册时手机号输入</w:t>
            </w:r>
          </w:p>
        </w:tc>
        <w:tc>
          <w:tcPr>
            <w:tcW w:w="1038"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581950D4" w14:textId="77777777" w:rsidR="004A0890" w:rsidRDefault="001968CB">
            <w:pPr>
              <w:widowControl/>
              <w:jc w:val="left"/>
              <w:rPr>
                <w:rFonts w:ascii="sans-serif" w:eastAsia="sans-serif" w:hAnsi="sans-serif" w:cs="sans-serif"/>
                <w:color w:val="000000"/>
                <w:sz w:val="19"/>
                <w:szCs w:val="19"/>
              </w:rPr>
            </w:pPr>
            <w:r>
              <w:rPr>
                <w:rFonts w:ascii="sans-serif" w:eastAsia="sans-serif" w:hAnsi="sans-serif" w:cs="sans-serif"/>
                <w:color w:val="000000"/>
                <w:sz w:val="19"/>
                <w:szCs w:val="19"/>
                <w:lang w:bidi="ar"/>
              </w:rPr>
              <w:t>to-dreamboat</w:t>
            </w:r>
          </w:p>
        </w:tc>
        <w:tc>
          <w:tcPr>
            <w:tcW w:w="1038"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5E3EC4CF" w14:textId="77777777" w:rsidR="004A0890" w:rsidRDefault="001968CB">
            <w:pPr>
              <w:widowControl/>
              <w:jc w:val="left"/>
              <w:rPr>
                <w:rFonts w:ascii="sans-serif" w:eastAsia="sans-serif" w:hAnsi="sans-serif" w:cs="sans-serif"/>
                <w:color w:val="000000"/>
                <w:sz w:val="19"/>
                <w:szCs w:val="19"/>
              </w:rPr>
            </w:pPr>
            <w:r>
              <w:rPr>
                <w:rFonts w:ascii="sans-serif" w:eastAsia="sans-serif" w:hAnsi="sans-serif" w:cs="sans-serif"/>
                <w:color w:val="000000"/>
                <w:sz w:val="19"/>
                <w:szCs w:val="19"/>
                <w:lang w:bidi="ar"/>
              </w:rPr>
              <w:t>123-123-1</w:t>
            </w:r>
          </w:p>
        </w:tc>
        <w:tc>
          <w:tcPr>
            <w:tcW w:w="1038"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29112A58" w14:textId="77777777" w:rsidR="004A0890" w:rsidRDefault="001968CB">
            <w:pPr>
              <w:widowControl/>
              <w:jc w:val="left"/>
              <w:rPr>
                <w:rFonts w:ascii="sans-serif" w:eastAsia="sans-serif" w:hAnsi="sans-serif" w:cs="sans-serif"/>
                <w:color w:val="000000"/>
                <w:sz w:val="19"/>
                <w:szCs w:val="19"/>
              </w:rPr>
            </w:pPr>
            <w:r>
              <w:rPr>
                <w:rFonts w:ascii="sans-serif" w:eastAsia="sans-serif" w:hAnsi="sans-serif" w:cs="sans-serif"/>
                <w:color w:val="000000"/>
                <w:sz w:val="19"/>
                <w:szCs w:val="19"/>
                <w:lang w:bidi="ar"/>
              </w:rPr>
              <w:t>bug</w:t>
            </w:r>
          </w:p>
        </w:tc>
        <w:tc>
          <w:tcPr>
            <w:tcW w:w="1038"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12923016" w14:textId="77777777" w:rsidR="004A0890" w:rsidRDefault="001968CB">
            <w:pPr>
              <w:widowControl/>
              <w:jc w:val="left"/>
              <w:rPr>
                <w:rFonts w:ascii="sans-serif" w:eastAsia="sans-serif" w:hAnsi="sans-serif" w:cs="sans-serif"/>
                <w:color w:val="000000"/>
                <w:sz w:val="19"/>
                <w:szCs w:val="19"/>
              </w:rPr>
            </w:pPr>
            <w:r>
              <w:rPr>
                <w:rFonts w:ascii="sans-serif" w:eastAsia="sans-serif" w:hAnsi="sans-serif" w:cs="sans-serif"/>
                <w:color w:val="000000"/>
                <w:sz w:val="19"/>
                <w:szCs w:val="19"/>
                <w:lang w:bidi="ar"/>
              </w:rPr>
              <w:t>Open</w:t>
            </w:r>
          </w:p>
        </w:tc>
        <w:tc>
          <w:tcPr>
            <w:tcW w:w="1039"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0D4B85BA" w14:textId="77777777" w:rsidR="004A0890" w:rsidRDefault="001968CB">
            <w:pPr>
              <w:widowControl/>
              <w:jc w:val="left"/>
              <w:rPr>
                <w:rFonts w:ascii="sans-serif" w:eastAsia="sans-serif" w:hAnsi="sans-serif" w:cs="sans-serif"/>
                <w:color w:val="000000"/>
                <w:sz w:val="19"/>
                <w:szCs w:val="19"/>
              </w:rPr>
            </w:pPr>
            <w:r>
              <w:rPr>
                <w:rFonts w:ascii="sans-serif" w:eastAsia="sans-serif" w:hAnsi="sans-serif" w:cs="sans-serif"/>
                <w:color w:val="000000"/>
                <w:sz w:val="19"/>
                <w:szCs w:val="19"/>
                <w:lang w:bidi="ar"/>
              </w:rPr>
              <w:t>发现注册</w:t>
            </w:r>
            <w:proofErr w:type="gramStart"/>
            <w:r>
              <w:rPr>
                <w:rFonts w:ascii="sans-serif" w:eastAsia="sans-serif" w:hAnsi="sans-serif" w:cs="sans-serif"/>
                <w:color w:val="000000"/>
                <w:sz w:val="19"/>
                <w:szCs w:val="19"/>
                <w:lang w:bidi="ar"/>
              </w:rPr>
              <w:t>手机号超</w:t>
            </w:r>
            <w:r>
              <w:rPr>
                <w:rFonts w:ascii="sans-serif" w:eastAsia="sans-serif" w:hAnsi="sans-serif" w:cs="sans-serif"/>
                <w:color w:val="000000"/>
                <w:sz w:val="19"/>
                <w:szCs w:val="19"/>
                <w:lang w:bidi="ar"/>
              </w:rPr>
              <w:t>11</w:t>
            </w:r>
            <w:r>
              <w:rPr>
                <w:rFonts w:ascii="sans-serif" w:eastAsia="sans-serif" w:hAnsi="sans-serif" w:cs="sans-serif"/>
                <w:color w:val="000000"/>
                <w:sz w:val="19"/>
                <w:szCs w:val="19"/>
                <w:lang w:bidi="ar"/>
              </w:rPr>
              <w:t>位</w:t>
            </w:r>
            <w:proofErr w:type="gramEnd"/>
            <w:r>
              <w:rPr>
                <w:rFonts w:ascii="sans-serif" w:eastAsia="sans-serif" w:hAnsi="sans-serif" w:cs="sans-serif"/>
                <w:color w:val="000000"/>
                <w:sz w:val="19"/>
                <w:szCs w:val="19"/>
                <w:lang w:bidi="ar"/>
              </w:rPr>
              <w:t>未校验，已指派开发，待修</w:t>
            </w:r>
            <w:r>
              <w:rPr>
                <w:rFonts w:ascii="sans-serif" w:eastAsia="sans-serif" w:hAnsi="sans-serif" w:cs="sans-serif"/>
                <w:color w:val="000000"/>
                <w:sz w:val="19"/>
                <w:szCs w:val="19"/>
                <w:lang w:bidi="ar"/>
              </w:rPr>
              <w:lastRenderedPageBreak/>
              <w:t>复</w:t>
            </w:r>
          </w:p>
        </w:tc>
      </w:tr>
      <w:tr w:rsidR="004A0890" w14:paraId="2F978BAC" w14:textId="77777777">
        <w:tc>
          <w:tcPr>
            <w:tcW w:w="1038"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6993839E" w14:textId="77777777" w:rsidR="004A0890" w:rsidRDefault="001968CB">
            <w:pPr>
              <w:widowControl/>
              <w:jc w:val="left"/>
              <w:rPr>
                <w:rFonts w:ascii="sans-serif" w:eastAsia="sans-serif" w:hAnsi="sans-serif" w:cs="sans-serif"/>
                <w:color w:val="000000"/>
                <w:sz w:val="19"/>
                <w:szCs w:val="19"/>
                <w:lang w:eastAsia="zh"/>
              </w:rPr>
            </w:pPr>
            <w:r>
              <w:rPr>
                <w:rFonts w:ascii="sans-serif" w:eastAsia="sans-serif" w:hAnsi="sans-serif" w:cs="sans-serif"/>
                <w:color w:val="000000"/>
                <w:sz w:val="19"/>
                <w:szCs w:val="19"/>
                <w:lang w:bidi="ar"/>
              </w:rPr>
              <w:lastRenderedPageBreak/>
              <w:t>#</w:t>
            </w:r>
            <w:r>
              <w:rPr>
                <w:rFonts w:ascii="sans-serif" w:eastAsia="sans-serif" w:hAnsi="sans-serif" w:cs="sans-serif" w:hint="eastAsia"/>
                <w:color w:val="000000"/>
                <w:sz w:val="19"/>
                <w:szCs w:val="19"/>
                <w:lang w:eastAsia="zh" w:bidi="ar"/>
              </w:rPr>
              <w:t>2</w:t>
            </w:r>
          </w:p>
        </w:tc>
        <w:tc>
          <w:tcPr>
            <w:tcW w:w="1038"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5B2D352A" w14:textId="77777777" w:rsidR="004A0890" w:rsidRDefault="001968CB">
            <w:pPr>
              <w:widowControl/>
              <w:jc w:val="left"/>
              <w:rPr>
                <w:rFonts w:ascii="sans-serif" w:eastAsia="sans-serif" w:hAnsi="sans-serif" w:cs="sans-serif"/>
                <w:color w:val="000000"/>
                <w:sz w:val="19"/>
                <w:szCs w:val="19"/>
              </w:rPr>
            </w:pPr>
            <w:r>
              <w:rPr>
                <w:rFonts w:ascii="sans-serif" w:eastAsia="sans-serif" w:hAnsi="sans-serif" w:cs="sans-serif"/>
                <w:color w:val="000000"/>
                <w:sz w:val="19"/>
                <w:szCs w:val="19"/>
                <w:lang w:bidi="ar"/>
              </w:rPr>
              <w:t>团体创建人身份校验</w:t>
            </w:r>
          </w:p>
        </w:tc>
        <w:tc>
          <w:tcPr>
            <w:tcW w:w="1038"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705D7441" w14:textId="77777777" w:rsidR="004A0890" w:rsidRDefault="001968CB">
            <w:pPr>
              <w:widowControl/>
              <w:jc w:val="left"/>
              <w:rPr>
                <w:rFonts w:ascii="sans-serif" w:eastAsia="sans-serif" w:hAnsi="sans-serif" w:cs="sans-serif"/>
                <w:color w:val="000000"/>
                <w:sz w:val="19"/>
                <w:szCs w:val="19"/>
              </w:rPr>
            </w:pPr>
            <w:r>
              <w:rPr>
                <w:rFonts w:ascii="sans-serif" w:eastAsia="sans-serif" w:hAnsi="sans-serif" w:cs="sans-serif"/>
                <w:color w:val="000000"/>
                <w:sz w:val="19"/>
                <w:szCs w:val="19"/>
                <w:lang w:bidi="ar"/>
              </w:rPr>
              <w:t>to-dreamboat</w:t>
            </w:r>
          </w:p>
        </w:tc>
        <w:tc>
          <w:tcPr>
            <w:tcW w:w="1038"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4C41E650" w14:textId="77777777" w:rsidR="004A0890" w:rsidRDefault="001968CB">
            <w:pPr>
              <w:widowControl/>
              <w:jc w:val="left"/>
              <w:rPr>
                <w:rFonts w:ascii="sans-serif" w:eastAsia="sans-serif" w:hAnsi="sans-serif" w:cs="sans-serif"/>
                <w:color w:val="000000"/>
                <w:sz w:val="19"/>
                <w:szCs w:val="19"/>
              </w:rPr>
            </w:pPr>
            <w:r>
              <w:rPr>
                <w:rFonts w:ascii="sans-serif" w:eastAsia="sans-serif" w:hAnsi="sans-serif" w:cs="sans-serif"/>
                <w:color w:val="000000"/>
                <w:sz w:val="19"/>
                <w:szCs w:val="19"/>
                <w:lang w:bidi="ar"/>
              </w:rPr>
              <w:t>123-123-1</w:t>
            </w:r>
          </w:p>
        </w:tc>
        <w:tc>
          <w:tcPr>
            <w:tcW w:w="1038"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172D58EA" w14:textId="77777777" w:rsidR="004A0890" w:rsidRDefault="001968CB">
            <w:pPr>
              <w:widowControl/>
              <w:jc w:val="left"/>
              <w:rPr>
                <w:rFonts w:ascii="sans-serif" w:eastAsia="sans-serif" w:hAnsi="sans-serif" w:cs="sans-serif"/>
                <w:color w:val="000000"/>
                <w:sz w:val="19"/>
                <w:szCs w:val="19"/>
              </w:rPr>
            </w:pPr>
            <w:r>
              <w:rPr>
                <w:rFonts w:ascii="sans-serif" w:eastAsia="sans-serif" w:hAnsi="sans-serif" w:cs="sans-serif"/>
                <w:color w:val="000000"/>
                <w:sz w:val="19"/>
                <w:szCs w:val="19"/>
                <w:lang w:bidi="ar"/>
              </w:rPr>
              <w:t>critical bug</w:t>
            </w:r>
          </w:p>
        </w:tc>
        <w:tc>
          <w:tcPr>
            <w:tcW w:w="1038"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41B8D848" w14:textId="77777777" w:rsidR="004A0890" w:rsidRDefault="001968CB">
            <w:pPr>
              <w:widowControl/>
              <w:jc w:val="left"/>
              <w:rPr>
                <w:rFonts w:ascii="sans-serif" w:eastAsia="sans-serif" w:hAnsi="sans-serif" w:cs="sans-serif"/>
                <w:color w:val="000000"/>
                <w:sz w:val="19"/>
                <w:szCs w:val="19"/>
              </w:rPr>
            </w:pPr>
            <w:r>
              <w:rPr>
                <w:rFonts w:ascii="sans-serif" w:eastAsia="sans-serif" w:hAnsi="sans-serif" w:cs="sans-serif"/>
                <w:color w:val="000000"/>
                <w:sz w:val="19"/>
                <w:szCs w:val="19"/>
                <w:lang w:bidi="ar"/>
              </w:rPr>
              <w:t>Open</w:t>
            </w:r>
          </w:p>
        </w:tc>
        <w:tc>
          <w:tcPr>
            <w:tcW w:w="1039"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6B4E22BD" w14:textId="77777777" w:rsidR="004A0890" w:rsidRDefault="001968CB">
            <w:pPr>
              <w:widowControl/>
              <w:jc w:val="left"/>
              <w:rPr>
                <w:rFonts w:ascii="sans-serif" w:eastAsia="sans-serif" w:hAnsi="sans-serif" w:cs="sans-serif"/>
                <w:color w:val="000000"/>
                <w:sz w:val="19"/>
                <w:szCs w:val="19"/>
              </w:rPr>
            </w:pPr>
            <w:r>
              <w:rPr>
                <w:rFonts w:ascii="sans-serif" w:eastAsia="sans-serif" w:hAnsi="sans-serif" w:cs="sans-serif"/>
                <w:color w:val="000000"/>
                <w:sz w:val="19"/>
                <w:szCs w:val="19"/>
                <w:lang w:bidi="ar"/>
              </w:rPr>
              <w:t>发现团体创建人也可申请入团体，已指派开发，待修复</w:t>
            </w:r>
          </w:p>
        </w:tc>
      </w:tr>
      <w:tr w:rsidR="004A0890" w14:paraId="095C4B0E" w14:textId="77777777">
        <w:tc>
          <w:tcPr>
            <w:tcW w:w="1038"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63D6053F" w14:textId="77777777" w:rsidR="004A0890" w:rsidRDefault="001968CB">
            <w:pPr>
              <w:widowControl/>
              <w:jc w:val="left"/>
              <w:rPr>
                <w:rFonts w:ascii="sans-serif" w:eastAsia="sans-serif" w:hAnsi="sans-serif" w:cs="sans-serif"/>
                <w:color w:val="000000"/>
                <w:sz w:val="19"/>
                <w:szCs w:val="19"/>
                <w:lang w:eastAsia="zh"/>
              </w:rPr>
            </w:pPr>
            <w:r>
              <w:rPr>
                <w:rFonts w:ascii="sans-serif" w:eastAsia="sans-serif" w:hAnsi="sans-serif" w:cs="sans-serif"/>
                <w:color w:val="000000"/>
                <w:sz w:val="19"/>
                <w:szCs w:val="19"/>
                <w:lang w:bidi="ar"/>
              </w:rPr>
              <w:t>#</w:t>
            </w:r>
            <w:r>
              <w:rPr>
                <w:rFonts w:ascii="sans-serif" w:eastAsia="sans-serif" w:hAnsi="sans-serif" w:cs="sans-serif" w:hint="eastAsia"/>
                <w:color w:val="000000"/>
                <w:sz w:val="19"/>
                <w:szCs w:val="19"/>
                <w:lang w:eastAsia="zh" w:bidi="ar"/>
              </w:rPr>
              <w:t>3</w:t>
            </w:r>
          </w:p>
        </w:tc>
        <w:tc>
          <w:tcPr>
            <w:tcW w:w="1038"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249431D5" w14:textId="77777777" w:rsidR="004A0890" w:rsidRDefault="001968CB">
            <w:pPr>
              <w:widowControl/>
              <w:jc w:val="left"/>
              <w:rPr>
                <w:rFonts w:ascii="sans-serif" w:eastAsia="sans-serif" w:hAnsi="sans-serif" w:cs="sans-serif"/>
                <w:color w:val="000000"/>
                <w:sz w:val="19"/>
                <w:szCs w:val="19"/>
              </w:rPr>
            </w:pPr>
            <w:r>
              <w:rPr>
                <w:rFonts w:ascii="sans-serif" w:eastAsia="sans-serif" w:hAnsi="sans-serif" w:cs="sans-serif"/>
                <w:color w:val="000000"/>
                <w:sz w:val="19"/>
                <w:szCs w:val="19"/>
                <w:lang w:bidi="ar"/>
              </w:rPr>
              <w:t>单人可</w:t>
            </w:r>
            <w:proofErr w:type="gramStart"/>
            <w:r>
              <w:rPr>
                <w:rFonts w:ascii="sans-serif" w:eastAsia="sans-serif" w:hAnsi="sans-serif" w:cs="sans-serif"/>
                <w:color w:val="000000"/>
                <w:sz w:val="19"/>
                <w:szCs w:val="19"/>
                <w:lang w:bidi="ar"/>
              </w:rPr>
              <w:t>创建群聊</w:t>
            </w:r>
            <w:proofErr w:type="gramEnd"/>
          </w:p>
        </w:tc>
        <w:tc>
          <w:tcPr>
            <w:tcW w:w="1038"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64487A17" w14:textId="77777777" w:rsidR="004A0890" w:rsidRDefault="001968CB">
            <w:pPr>
              <w:widowControl/>
              <w:jc w:val="left"/>
              <w:rPr>
                <w:rFonts w:ascii="sans-serif" w:eastAsia="sans-serif" w:hAnsi="sans-serif" w:cs="sans-serif"/>
                <w:color w:val="000000"/>
                <w:sz w:val="19"/>
                <w:szCs w:val="19"/>
              </w:rPr>
            </w:pPr>
            <w:r>
              <w:rPr>
                <w:rFonts w:ascii="sans-serif" w:eastAsia="sans-serif" w:hAnsi="sans-serif" w:cs="sans-serif"/>
                <w:color w:val="000000"/>
                <w:sz w:val="19"/>
                <w:szCs w:val="19"/>
                <w:lang w:bidi="ar"/>
              </w:rPr>
              <w:t>to-dreamboat</w:t>
            </w:r>
          </w:p>
        </w:tc>
        <w:tc>
          <w:tcPr>
            <w:tcW w:w="1038"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4B80A9A8" w14:textId="77777777" w:rsidR="004A0890" w:rsidRDefault="001968CB">
            <w:pPr>
              <w:widowControl/>
              <w:jc w:val="left"/>
              <w:rPr>
                <w:rFonts w:ascii="sans-serif" w:eastAsia="sans-serif" w:hAnsi="sans-serif" w:cs="sans-serif"/>
                <w:color w:val="000000"/>
                <w:sz w:val="19"/>
                <w:szCs w:val="19"/>
              </w:rPr>
            </w:pPr>
            <w:r>
              <w:rPr>
                <w:rFonts w:ascii="sans-serif" w:eastAsia="sans-serif" w:hAnsi="sans-serif" w:cs="sans-serif"/>
                <w:color w:val="000000"/>
                <w:sz w:val="19"/>
                <w:szCs w:val="19"/>
                <w:lang w:bidi="ar"/>
              </w:rPr>
              <w:t>123-123-1</w:t>
            </w:r>
          </w:p>
        </w:tc>
        <w:tc>
          <w:tcPr>
            <w:tcW w:w="1038"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21F9820D" w14:textId="77777777" w:rsidR="004A0890" w:rsidRDefault="001968CB">
            <w:pPr>
              <w:widowControl/>
              <w:jc w:val="left"/>
              <w:rPr>
                <w:rFonts w:ascii="sans-serif" w:eastAsia="sans-serif" w:hAnsi="sans-serif" w:cs="sans-serif"/>
                <w:color w:val="000000"/>
                <w:sz w:val="19"/>
                <w:szCs w:val="19"/>
              </w:rPr>
            </w:pPr>
            <w:r>
              <w:rPr>
                <w:rFonts w:ascii="sans-serif" w:eastAsia="sans-serif" w:hAnsi="sans-serif" w:cs="sans-serif"/>
                <w:color w:val="000000"/>
                <w:sz w:val="19"/>
                <w:szCs w:val="19"/>
                <w:lang w:bidi="ar"/>
              </w:rPr>
              <w:t>minor bug</w:t>
            </w:r>
          </w:p>
        </w:tc>
        <w:tc>
          <w:tcPr>
            <w:tcW w:w="1038"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7BFEF566" w14:textId="77777777" w:rsidR="004A0890" w:rsidRDefault="001968CB">
            <w:pPr>
              <w:widowControl/>
              <w:jc w:val="left"/>
              <w:rPr>
                <w:rFonts w:ascii="sans-serif" w:eastAsia="sans-serif" w:hAnsi="sans-serif" w:cs="sans-serif"/>
                <w:color w:val="000000"/>
                <w:sz w:val="19"/>
                <w:szCs w:val="19"/>
              </w:rPr>
            </w:pPr>
            <w:r>
              <w:rPr>
                <w:rFonts w:ascii="sans-serif" w:eastAsia="sans-serif" w:hAnsi="sans-serif" w:cs="sans-serif"/>
                <w:color w:val="000000"/>
                <w:sz w:val="19"/>
                <w:szCs w:val="19"/>
                <w:lang w:bidi="ar"/>
              </w:rPr>
              <w:t>Open</w:t>
            </w:r>
          </w:p>
        </w:tc>
        <w:tc>
          <w:tcPr>
            <w:tcW w:w="1039"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7F195199" w14:textId="77777777" w:rsidR="004A0890" w:rsidRDefault="001968CB">
            <w:pPr>
              <w:widowControl/>
              <w:jc w:val="left"/>
              <w:rPr>
                <w:rFonts w:ascii="sans-serif" w:eastAsia="sans-serif" w:hAnsi="sans-serif" w:cs="sans-serif"/>
                <w:color w:val="000000"/>
                <w:sz w:val="19"/>
                <w:szCs w:val="19"/>
              </w:rPr>
            </w:pPr>
            <w:r>
              <w:rPr>
                <w:rFonts w:ascii="sans-serif" w:eastAsia="sans-serif" w:hAnsi="sans-serif" w:cs="sans-serif"/>
                <w:color w:val="000000"/>
                <w:sz w:val="19"/>
                <w:szCs w:val="19"/>
                <w:lang w:bidi="ar"/>
              </w:rPr>
              <w:t>发现</w:t>
            </w:r>
            <w:r>
              <w:rPr>
                <w:rFonts w:ascii="sans-serif" w:eastAsia="sans-serif" w:hAnsi="sans-serif" w:cs="sans-serif"/>
                <w:color w:val="000000"/>
                <w:sz w:val="19"/>
                <w:szCs w:val="19"/>
                <w:lang w:bidi="ar"/>
              </w:rPr>
              <w:t>1</w:t>
            </w:r>
            <w:r>
              <w:rPr>
                <w:rFonts w:ascii="sans-serif" w:eastAsia="sans-serif" w:hAnsi="sans-serif" w:cs="sans-serif"/>
                <w:color w:val="000000"/>
                <w:sz w:val="19"/>
                <w:szCs w:val="19"/>
                <w:lang w:bidi="ar"/>
              </w:rPr>
              <w:t>人也可建群聊，已指派开发，待修复</w:t>
            </w:r>
          </w:p>
        </w:tc>
      </w:tr>
      <w:tr w:rsidR="004A0890" w14:paraId="7375A036" w14:textId="77777777">
        <w:tc>
          <w:tcPr>
            <w:tcW w:w="1038"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34B7FDED" w14:textId="77777777" w:rsidR="004A0890" w:rsidRDefault="001968CB">
            <w:pPr>
              <w:widowControl/>
              <w:jc w:val="left"/>
              <w:rPr>
                <w:rFonts w:ascii="sans-serif" w:eastAsia="sans-serif" w:hAnsi="sans-serif" w:cs="sans-serif"/>
                <w:color w:val="000000"/>
                <w:sz w:val="19"/>
                <w:szCs w:val="19"/>
              </w:rPr>
            </w:pPr>
            <w:r>
              <w:rPr>
                <w:rFonts w:ascii="sans-serif" w:eastAsia="sans-serif" w:hAnsi="sans-serif" w:cs="sans-serif"/>
                <w:color w:val="000000"/>
                <w:sz w:val="19"/>
                <w:szCs w:val="19"/>
                <w:lang w:bidi="ar"/>
              </w:rPr>
              <w:t>#4</w:t>
            </w:r>
          </w:p>
        </w:tc>
        <w:tc>
          <w:tcPr>
            <w:tcW w:w="1038"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11953C86" w14:textId="77777777" w:rsidR="004A0890" w:rsidRDefault="001968CB">
            <w:pPr>
              <w:widowControl/>
              <w:jc w:val="left"/>
              <w:rPr>
                <w:rFonts w:ascii="sans-serif" w:eastAsia="sans-serif" w:hAnsi="sans-serif" w:cs="sans-serif"/>
                <w:color w:val="000000"/>
                <w:sz w:val="19"/>
                <w:szCs w:val="19"/>
              </w:rPr>
            </w:pPr>
            <w:r>
              <w:rPr>
                <w:rFonts w:ascii="sans-serif" w:eastAsia="sans-serif" w:hAnsi="sans-serif" w:cs="sans-serif"/>
                <w:color w:val="000000"/>
                <w:sz w:val="19"/>
                <w:szCs w:val="19"/>
                <w:lang w:bidi="ar"/>
              </w:rPr>
              <w:t>用户真实姓名单字问题</w:t>
            </w:r>
          </w:p>
        </w:tc>
        <w:tc>
          <w:tcPr>
            <w:tcW w:w="1038"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253FA8D6" w14:textId="77777777" w:rsidR="004A0890" w:rsidRDefault="001968CB">
            <w:pPr>
              <w:widowControl/>
              <w:jc w:val="left"/>
              <w:rPr>
                <w:rFonts w:ascii="sans-serif" w:eastAsia="sans-serif" w:hAnsi="sans-serif" w:cs="sans-serif"/>
                <w:color w:val="000000"/>
                <w:sz w:val="19"/>
                <w:szCs w:val="19"/>
              </w:rPr>
            </w:pPr>
            <w:r>
              <w:rPr>
                <w:rFonts w:ascii="sans-serif" w:eastAsia="sans-serif" w:hAnsi="sans-serif" w:cs="sans-serif"/>
                <w:color w:val="000000"/>
                <w:sz w:val="19"/>
                <w:szCs w:val="19"/>
                <w:lang w:bidi="ar"/>
              </w:rPr>
              <w:t>to-dreamboat</w:t>
            </w:r>
          </w:p>
        </w:tc>
        <w:tc>
          <w:tcPr>
            <w:tcW w:w="1038"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163CF083" w14:textId="77777777" w:rsidR="004A0890" w:rsidRDefault="001968CB">
            <w:pPr>
              <w:widowControl/>
              <w:jc w:val="left"/>
              <w:rPr>
                <w:rFonts w:ascii="sans-serif" w:eastAsia="sans-serif" w:hAnsi="sans-serif" w:cs="sans-serif"/>
                <w:color w:val="000000"/>
                <w:sz w:val="19"/>
                <w:szCs w:val="19"/>
              </w:rPr>
            </w:pPr>
            <w:r>
              <w:rPr>
                <w:rFonts w:ascii="sans-serif" w:eastAsia="sans-serif" w:hAnsi="sans-serif" w:cs="sans-serif"/>
                <w:color w:val="000000"/>
                <w:sz w:val="19"/>
                <w:szCs w:val="19"/>
                <w:lang w:bidi="ar"/>
              </w:rPr>
              <w:t>123-123-1</w:t>
            </w:r>
          </w:p>
        </w:tc>
        <w:tc>
          <w:tcPr>
            <w:tcW w:w="1038"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3AE3921B" w14:textId="77777777" w:rsidR="004A0890" w:rsidRDefault="001968CB">
            <w:pPr>
              <w:widowControl/>
              <w:jc w:val="left"/>
              <w:rPr>
                <w:rFonts w:ascii="sans-serif" w:eastAsia="sans-serif" w:hAnsi="sans-serif" w:cs="sans-serif"/>
                <w:color w:val="000000"/>
                <w:sz w:val="19"/>
                <w:szCs w:val="19"/>
              </w:rPr>
            </w:pPr>
            <w:r>
              <w:rPr>
                <w:rFonts w:ascii="sans-serif" w:eastAsia="sans-serif" w:hAnsi="sans-serif" w:cs="sans-serif"/>
                <w:color w:val="000000"/>
                <w:sz w:val="19"/>
                <w:szCs w:val="19"/>
                <w:lang w:bidi="ar"/>
              </w:rPr>
              <w:t>minor bug</w:t>
            </w:r>
          </w:p>
        </w:tc>
        <w:tc>
          <w:tcPr>
            <w:tcW w:w="1038"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4768D858" w14:textId="77777777" w:rsidR="004A0890" w:rsidRDefault="001968CB">
            <w:pPr>
              <w:widowControl/>
              <w:jc w:val="left"/>
              <w:rPr>
                <w:rFonts w:ascii="sans-serif" w:eastAsia="sans-serif" w:hAnsi="sans-serif" w:cs="sans-serif"/>
                <w:color w:val="000000"/>
                <w:sz w:val="19"/>
                <w:szCs w:val="19"/>
              </w:rPr>
            </w:pPr>
            <w:r>
              <w:rPr>
                <w:rFonts w:ascii="sans-serif" w:eastAsia="sans-serif" w:hAnsi="sans-serif" w:cs="sans-serif"/>
                <w:color w:val="000000"/>
                <w:sz w:val="19"/>
                <w:szCs w:val="19"/>
                <w:lang w:bidi="ar"/>
              </w:rPr>
              <w:t>Open</w:t>
            </w:r>
          </w:p>
        </w:tc>
        <w:tc>
          <w:tcPr>
            <w:tcW w:w="1039" w:type="dxa"/>
            <w:tcBorders>
              <w:top w:val="single" w:sz="4" w:space="0" w:color="000000"/>
              <w:left w:val="single" w:sz="4" w:space="0" w:color="000000"/>
              <w:bottom w:val="single" w:sz="4" w:space="0" w:color="000000"/>
              <w:right w:val="single" w:sz="4" w:space="0" w:color="000000"/>
            </w:tcBorders>
            <w:shd w:val="clear" w:color="auto" w:fill="auto"/>
            <w:tcMar>
              <w:top w:w="90" w:type="dxa"/>
              <w:left w:w="195" w:type="dxa"/>
              <w:bottom w:w="90" w:type="dxa"/>
              <w:right w:w="195" w:type="dxa"/>
            </w:tcMar>
            <w:vAlign w:val="center"/>
          </w:tcPr>
          <w:p w14:paraId="1C408D33" w14:textId="77777777" w:rsidR="004A0890" w:rsidRDefault="001968CB">
            <w:pPr>
              <w:widowControl/>
              <w:jc w:val="left"/>
              <w:rPr>
                <w:rFonts w:ascii="sans-serif" w:eastAsia="sans-serif" w:hAnsi="sans-serif" w:cs="sans-serif"/>
                <w:color w:val="000000"/>
                <w:sz w:val="19"/>
                <w:szCs w:val="19"/>
              </w:rPr>
            </w:pPr>
            <w:r>
              <w:rPr>
                <w:rFonts w:ascii="sans-serif" w:eastAsia="sans-serif" w:hAnsi="sans-serif" w:cs="sans-serif"/>
                <w:color w:val="000000"/>
                <w:sz w:val="19"/>
                <w:szCs w:val="19"/>
                <w:lang w:bidi="ar"/>
              </w:rPr>
              <w:t>发现单字</w:t>
            </w:r>
            <w:proofErr w:type="gramStart"/>
            <w:r>
              <w:rPr>
                <w:rFonts w:ascii="sans-serif" w:eastAsia="sans-serif" w:hAnsi="sans-serif" w:cs="sans-serif"/>
                <w:color w:val="000000"/>
                <w:sz w:val="19"/>
                <w:szCs w:val="19"/>
                <w:lang w:bidi="ar"/>
              </w:rPr>
              <w:t>名导致</w:t>
            </w:r>
            <w:proofErr w:type="gramEnd"/>
            <w:r>
              <w:rPr>
                <w:rFonts w:ascii="sans-serif" w:eastAsia="sans-serif" w:hAnsi="sans-serif" w:cs="sans-serif"/>
                <w:color w:val="000000"/>
                <w:sz w:val="19"/>
                <w:szCs w:val="19"/>
                <w:lang w:bidi="ar"/>
              </w:rPr>
              <w:t>预约时姓名处理出错，已指派开发，待修复</w:t>
            </w:r>
          </w:p>
        </w:tc>
      </w:tr>
    </w:tbl>
    <w:p w14:paraId="02902AC9" w14:textId="77777777" w:rsidR="004A0890" w:rsidRDefault="001968CB">
      <w:pPr>
        <w:pStyle w:val="4"/>
        <w:keepNext w:val="0"/>
        <w:keepLines w:val="0"/>
        <w:widowControl/>
        <w:spacing w:line="19" w:lineRule="atLeast"/>
      </w:pPr>
      <w:bookmarkStart w:id="48" w:name="_Toc296333202"/>
      <w:r>
        <w:rPr>
          <w:rFonts w:hint="eastAsia"/>
          <w:lang w:eastAsia="zh"/>
        </w:rPr>
        <w:t>6.3.</w:t>
      </w:r>
      <w:r>
        <w:t xml:space="preserve">3. </w:t>
      </w:r>
      <w:r>
        <w:t>缺陷跟踪过程说明</w:t>
      </w:r>
      <w:bookmarkEnd w:id="48"/>
    </w:p>
    <w:p w14:paraId="6FC61B89" w14:textId="77777777" w:rsidR="004A0890" w:rsidRDefault="001968CB">
      <w:pPr>
        <w:widowControl/>
        <w:jc w:val="left"/>
      </w:pPr>
      <w:r>
        <w:rPr>
          <w:rFonts w:ascii="宋体" w:hAnsi="宋体" w:cs="宋体"/>
          <w:sz w:val="24"/>
          <w:szCs w:val="24"/>
          <w:lang w:bidi="ar"/>
        </w:rPr>
        <w:t>以</w:t>
      </w:r>
      <w:r>
        <w:rPr>
          <w:rFonts w:ascii="宋体" w:hAnsi="宋体" w:cs="宋体"/>
          <w:sz w:val="24"/>
          <w:szCs w:val="24"/>
          <w:lang w:bidi="ar"/>
        </w:rPr>
        <w:t>“</w:t>
      </w:r>
      <w:r>
        <w:rPr>
          <w:rFonts w:ascii="宋体" w:hAnsi="宋体" w:cs="宋体"/>
          <w:sz w:val="24"/>
          <w:szCs w:val="24"/>
          <w:lang w:bidi="ar"/>
        </w:rPr>
        <w:t>注册时手机号输入</w:t>
      </w:r>
      <w:r>
        <w:rPr>
          <w:rFonts w:ascii="宋体" w:hAnsi="宋体" w:cs="宋体"/>
          <w:sz w:val="24"/>
          <w:szCs w:val="24"/>
          <w:lang w:bidi="ar"/>
        </w:rPr>
        <w:t>”Bug</w:t>
      </w:r>
      <w:r>
        <w:rPr>
          <w:rFonts w:ascii="宋体" w:hAnsi="宋体" w:cs="宋体"/>
          <w:sz w:val="24"/>
          <w:szCs w:val="24"/>
          <w:lang w:bidi="ar"/>
        </w:rPr>
        <w:t>为例：</w:t>
      </w:r>
    </w:p>
    <w:p w14:paraId="1E1B51A8" w14:textId="77777777" w:rsidR="004A0890" w:rsidRDefault="001968CB">
      <w:pPr>
        <w:widowControl/>
        <w:numPr>
          <w:ilvl w:val="0"/>
          <w:numId w:val="20"/>
        </w:numPr>
        <w:spacing w:before="30" w:after="30"/>
      </w:pPr>
      <w:r>
        <w:rPr>
          <w:rFonts w:ascii="宋体" w:hAnsi="宋体" w:cs="宋体"/>
          <w:sz w:val="24"/>
          <w:szCs w:val="24"/>
          <w:lang w:bidi="ar"/>
        </w:rPr>
        <w:t>缺陷发现：在系统测试用例</w:t>
      </w:r>
      <w:r>
        <w:rPr>
          <w:rFonts w:ascii="宋体" w:hAnsi="宋体" w:cs="宋体"/>
          <w:sz w:val="24"/>
          <w:szCs w:val="24"/>
          <w:lang w:bidi="ar"/>
        </w:rPr>
        <w:t>TC01</w:t>
      </w:r>
      <w:r>
        <w:rPr>
          <w:rFonts w:ascii="宋体" w:hAnsi="宋体" w:cs="宋体"/>
          <w:sz w:val="24"/>
          <w:szCs w:val="24"/>
          <w:lang w:bidi="ar"/>
        </w:rPr>
        <w:t>执行时，发现注册</w:t>
      </w:r>
      <w:proofErr w:type="gramStart"/>
      <w:r>
        <w:rPr>
          <w:rFonts w:ascii="宋体" w:hAnsi="宋体" w:cs="宋体"/>
          <w:sz w:val="24"/>
          <w:szCs w:val="24"/>
          <w:lang w:bidi="ar"/>
        </w:rPr>
        <w:t>手机号输入超</w:t>
      </w:r>
      <w:proofErr w:type="gramEnd"/>
      <w:r>
        <w:rPr>
          <w:rFonts w:ascii="宋体" w:hAnsi="宋体" w:cs="宋体"/>
          <w:sz w:val="24"/>
          <w:szCs w:val="24"/>
          <w:lang w:bidi="ar"/>
        </w:rPr>
        <w:t>11</w:t>
      </w:r>
      <w:r>
        <w:rPr>
          <w:rFonts w:ascii="宋体" w:hAnsi="宋体" w:cs="宋体"/>
          <w:sz w:val="24"/>
          <w:szCs w:val="24"/>
          <w:lang w:bidi="ar"/>
        </w:rPr>
        <w:t>位未做容错性校验，导致注册失败。</w:t>
      </w:r>
    </w:p>
    <w:p w14:paraId="19186064" w14:textId="77777777" w:rsidR="004A0890" w:rsidRDefault="001968CB">
      <w:pPr>
        <w:widowControl/>
        <w:numPr>
          <w:ilvl w:val="0"/>
          <w:numId w:val="20"/>
        </w:numPr>
        <w:spacing w:before="30" w:after="30"/>
        <w:rPr>
          <w:rFonts w:ascii="宋体" w:hAnsi="宋体" w:cs="宋体"/>
          <w:sz w:val="24"/>
          <w:szCs w:val="24"/>
          <w:lang w:bidi="ar"/>
        </w:rPr>
      </w:pPr>
      <w:r>
        <w:rPr>
          <w:rFonts w:ascii="宋体" w:hAnsi="宋体" w:cs="宋体"/>
          <w:sz w:val="24"/>
          <w:szCs w:val="24"/>
          <w:lang w:bidi="ar"/>
        </w:rPr>
        <w:t>缺陷登记：测试人员在</w:t>
      </w:r>
      <w:r>
        <w:rPr>
          <w:rFonts w:ascii="宋体" w:hAnsi="宋体" w:cs="宋体"/>
          <w:sz w:val="24"/>
          <w:szCs w:val="24"/>
          <w:lang w:bidi="ar"/>
        </w:rPr>
        <w:t>GitHub Issues</w:t>
      </w:r>
      <w:r>
        <w:rPr>
          <w:rFonts w:ascii="宋体" w:hAnsi="宋体" w:cs="宋体"/>
          <w:sz w:val="24"/>
          <w:szCs w:val="24"/>
          <w:lang w:bidi="ar"/>
        </w:rPr>
        <w:t>新建</w:t>
      </w:r>
      <w:r>
        <w:rPr>
          <w:rFonts w:ascii="宋体" w:hAnsi="宋体" w:cs="宋体"/>
          <w:sz w:val="24"/>
          <w:szCs w:val="24"/>
          <w:lang w:bidi="ar"/>
        </w:rPr>
        <w:t>Issue</w:t>
      </w:r>
      <w:r>
        <w:rPr>
          <w:rFonts w:ascii="宋体" w:hAnsi="宋体" w:cs="宋体"/>
          <w:sz w:val="24"/>
          <w:szCs w:val="24"/>
          <w:lang w:bidi="ar"/>
        </w:rPr>
        <w:t>，详细描述缺陷现象、重现步骤，并添加</w:t>
      </w:r>
      <w:r>
        <w:rPr>
          <w:rFonts w:ascii="宋体" w:hAnsi="宋体" w:cs="宋体"/>
          <w:sz w:val="24"/>
          <w:szCs w:val="24"/>
          <w:lang w:bidi="ar"/>
        </w:rPr>
        <w:t>“bug”</w:t>
      </w:r>
      <w:r>
        <w:rPr>
          <w:rFonts w:ascii="宋体" w:hAnsi="宋体" w:cs="宋体"/>
          <w:sz w:val="24"/>
          <w:szCs w:val="24"/>
          <w:lang w:bidi="ar"/>
        </w:rPr>
        <w:t>标签。</w:t>
      </w:r>
    </w:p>
    <w:p w14:paraId="5736A54F" w14:textId="77777777" w:rsidR="004A0890" w:rsidRDefault="001968CB">
      <w:pPr>
        <w:widowControl/>
        <w:numPr>
          <w:ilvl w:val="0"/>
          <w:numId w:val="20"/>
        </w:numPr>
        <w:spacing w:before="30" w:after="30"/>
        <w:rPr>
          <w:rFonts w:ascii="宋体" w:hAnsi="宋体" w:cs="宋体"/>
          <w:sz w:val="24"/>
          <w:szCs w:val="24"/>
          <w:lang w:bidi="ar"/>
        </w:rPr>
      </w:pPr>
      <w:r>
        <w:rPr>
          <w:rFonts w:ascii="宋体" w:hAnsi="宋体" w:cs="宋体"/>
          <w:sz w:val="24"/>
          <w:szCs w:val="24"/>
          <w:lang w:bidi="ar"/>
        </w:rPr>
        <w:t>缺陷分配：将该</w:t>
      </w:r>
      <w:r>
        <w:rPr>
          <w:rFonts w:ascii="宋体" w:hAnsi="宋体" w:cs="宋体"/>
          <w:sz w:val="24"/>
          <w:szCs w:val="24"/>
          <w:lang w:bidi="ar"/>
        </w:rPr>
        <w:t>Issue</w:t>
      </w:r>
      <w:r>
        <w:rPr>
          <w:rFonts w:ascii="宋体" w:hAnsi="宋体" w:cs="宋体"/>
          <w:sz w:val="24"/>
          <w:szCs w:val="24"/>
          <w:lang w:bidi="ar"/>
        </w:rPr>
        <w:t>指派给相关开发人员（</w:t>
      </w:r>
      <w:r>
        <w:rPr>
          <w:rFonts w:ascii="宋体" w:hAnsi="宋体" w:cs="宋体"/>
          <w:sz w:val="24"/>
          <w:szCs w:val="24"/>
          <w:lang w:bidi="ar"/>
        </w:rPr>
        <w:t>123-123-1</w:t>
      </w:r>
      <w:r>
        <w:rPr>
          <w:rFonts w:ascii="宋体" w:hAnsi="宋体" w:cs="宋体"/>
          <w:sz w:val="24"/>
          <w:szCs w:val="24"/>
          <w:lang w:bidi="ar"/>
        </w:rPr>
        <w:t>）。</w:t>
      </w:r>
    </w:p>
    <w:p w14:paraId="66709E64" w14:textId="77777777" w:rsidR="004A0890" w:rsidRDefault="001968CB">
      <w:pPr>
        <w:widowControl/>
        <w:numPr>
          <w:ilvl w:val="0"/>
          <w:numId w:val="20"/>
        </w:numPr>
        <w:spacing w:before="30" w:after="30"/>
        <w:rPr>
          <w:rFonts w:ascii="宋体" w:hAnsi="宋体" w:cs="宋体"/>
          <w:sz w:val="24"/>
          <w:szCs w:val="24"/>
          <w:lang w:bidi="ar"/>
        </w:rPr>
      </w:pPr>
      <w:r>
        <w:rPr>
          <w:rFonts w:ascii="宋体" w:hAnsi="宋体" w:cs="宋体"/>
          <w:sz w:val="24"/>
          <w:szCs w:val="24"/>
          <w:lang w:bidi="ar"/>
        </w:rPr>
        <w:t>缺陷处理：开发人员分析并修复代码，提交</w:t>
      </w:r>
      <w:r>
        <w:rPr>
          <w:rFonts w:ascii="宋体" w:hAnsi="宋体" w:cs="宋体"/>
          <w:sz w:val="24"/>
          <w:szCs w:val="24"/>
          <w:lang w:bidi="ar"/>
        </w:rPr>
        <w:t>PR</w:t>
      </w:r>
      <w:r>
        <w:rPr>
          <w:rFonts w:ascii="宋体" w:hAnsi="宋体" w:cs="宋体"/>
          <w:sz w:val="24"/>
          <w:szCs w:val="24"/>
          <w:lang w:bidi="ar"/>
        </w:rPr>
        <w:t>并在</w:t>
      </w:r>
      <w:r>
        <w:rPr>
          <w:rFonts w:ascii="宋体" w:hAnsi="宋体" w:cs="宋体"/>
          <w:sz w:val="24"/>
          <w:szCs w:val="24"/>
          <w:lang w:bidi="ar"/>
        </w:rPr>
        <w:t>PR</w:t>
      </w:r>
      <w:r>
        <w:rPr>
          <w:rFonts w:ascii="宋体" w:hAnsi="宋体" w:cs="宋体"/>
          <w:sz w:val="24"/>
          <w:szCs w:val="24"/>
          <w:lang w:bidi="ar"/>
        </w:rPr>
        <w:t>描述中引用，合并后</w:t>
      </w:r>
      <w:r>
        <w:rPr>
          <w:rFonts w:ascii="宋体" w:hAnsi="宋体" w:cs="宋体"/>
          <w:sz w:val="24"/>
          <w:szCs w:val="24"/>
          <w:lang w:bidi="ar"/>
        </w:rPr>
        <w:t>Issue</w:t>
      </w:r>
      <w:r>
        <w:rPr>
          <w:rFonts w:ascii="宋体" w:hAnsi="宋体" w:cs="宋体"/>
          <w:sz w:val="24"/>
          <w:szCs w:val="24"/>
          <w:lang w:bidi="ar"/>
        </w:rPr>
        <w:t>自动关闭。</w:t>
      </w:r>
    </w:p>
    <w:p w14:paraId="0979423D" w14:textId="77777777" w:rsidR="004A0890" w:rsidRDefault="001968CB">
      <w:pPr>
        <w:widowControl/>
        <w:numPr>
          <w:ilvl w:val="0"/>
          <w:numId w:val="20"/>
        </w:numPr>
        <w:spacing w:before="30" w:after="30"/>
        <w:rPr>
          <w:rFonts w:ascii="宋体" w:hAnsi="宋体" w:cs="宋体"/>
          <w:sz w:val="24"/>
          <w:szCs w:val="24"/>
          <w:lang w:bidi="ar"/>
        </w:rPr>
      </w:pPr>
      <w:r>
        <w:rPr>
          <w:rFonts w:ascii="宋体" w:hAnsi="宋体" w:cs="宋体"/>
          <w:sz w:val="24"/>
          <w:szCs w:val="24"/>
          <w:lang w:bidi="ar"/>
        </w:rPr>
        <w:t>回归验证：测试人员验证修复效果，若通过则</w:t>
      </w:r>
      <w:r>
        <w:rPr>
          <w:rFonts w:ascii="宋体" w:hAnsi="宋体" w:cs="宋体"/>
          <w:sz w:val="24"/>
          <w:szCs w:val="24"/>
          <w:lang w:bidi="ar"/>
        </w:rPr>
        <w:t>Issue</w:t>
      </w:r>
      <w:r>
        <w:rPr>
          <w:rFonts w:ascii="宋体" w:hAnsi="宋体" w:cs="宋体"/>
          <w:sz w:val="24"/>
          <w:szCs w:val="24"/>
          <w:lang w:bidi="ar"/>
        </w:rPr>
        <w:t>保持关闭，否则重新打开并补充说明。</w:t>
      </w:r>
    </w:p>
    <w:p w14:paraId="0BEEE4D2" w14:textId="77777777" w:rsidR="004A0890" w:rsidRDefault="001968CB">
      <w:pPr>
        <w:widowControl/>
        <w:numPr>
          <w:ilvl w:val="0"/>
          <w:numId w:val="20"/>
        </w:numPr>
        <w:spacing w:before="30" w:after="30"/>
        <w:rPr>
          <w:b/>
          <w:bCs/>
        </w:rPr>
      </w:pPr>
      <w:r>
        <w:rPr>
          <w:rFonts w:ascii="宋体" w:hAnsi="宋体" w:cs="宋体"/>
          <w:sz w:val="24"/>
          <w:szCs w:val="24"/>
          <w:lang w:bidi="ar"/>
        </w:rPr>
        <w:t>缺陷关闭：修复验证通过后，</w:t>
      </w:r>
      <w:r>
        <w:rPr>
          <w:rFonts w:ascii="宋体" w:hAnsi="宋体" w:cs="宋体"/>
          <w:sz w:val="24"/>
          <w:szCs w:val="24"/>
          <w:lang w:bidi="ar"/>
        </w:rPr>
        <w:t>Issue</w:t>
      </w:r>
      <w:r>
        <w:rPr>
          <w:rFonts w:ascii="宋体" w:hAnsi="宋体" w:cs="宋体"/>
          <w:sz w:val="24"/>
          <w:szCs w:val="24"/>
          <w:lang w:bidi="ar"/>
        </w:rPr>
        <w:t>状态为</w:t>
      </w:r>
      <w:r>
        <w:rPr>
          <w:rFonts w:ascii="宋体" w:hAnsi="宋体" w:cs="宋体"/>
          <w:sz w:val="24"/>
          <w:szCs w:val="24"/>
          <w:lang w:bidi="ar"/>
        </w:rPr>
        <w:t>Closed</w:t>
      </w:r>
      <w:r>
        <w:rPr>
          <w:rFonts w:ascii="宋体" w:hAnsi="宋体" w:cs="宋体"/>
          <w:sz w:val="24"/>
          <w:szCs w:val="24"/>
          <w:lang w:bidi="ar"/>
        </w:rPr>
        <w:t>，缺陷生命周期结束。</w:t>
      </w:r>
    </w:p>
    <w:p w14:paraId="66CD0AC7" w14:textId="77777777" w:rsidR="004A0890" w:rsidRDefault="001968CB">
      <w:pPr>
        <w:pStyle w:val="2"/>
        <w:spacing w:line="288" w:lineRule="auto"/>
        <w:rPr>
          <w:rFonts w:ascii="Cambria" w:hAnsi="Cambria" w:hint="default"/>
          <w:kern w:val="44"/>
        </w:rPr>
      </w:pPr>
      <w:bookmarkStart w:id="49" w:name="_Toc1238902044"/>
      <w:bookmarkStart w:id="50" w:name="_Toc2053446719"/>
      <w:r>
        <w:rPr>
          <w:rFonts w:ascii="Cambria" w:hAnsi="Cambria"/>
          <w:kern w:val="44"/>
        </w:rPr>
        <w:t xml:space="preserve">7. </w:t>
      </w:r>
      <w:r>
        <w:rPr>
          <w:rFonts w:ascii="Cambria" w:hAnsi="Cambria"/>
          <w:kern w:val="44"/>
        </w:rPr>
        <w:t>性能测试</w:t>
      </w:r>
      <w:bookmarkEnd w:id="49"/>
      <w:bookmarkEnd w:id="50"/>
    </w:p>
    <w:p w14:paraId="632360DD" w14:textId="77777777" w:rsidR="004A0890" w:rsidRDefault="001968CB">
      <w:pPr>
        <w:pStyle w:val="3"/>
        <w:spacing w:line="288" w:lineRule="auto"/>
        <w:ind w:left="453"/>
        <w:rPr>
          <w:rFonts w:ascii="Cambria" w:hAnsi="Cambria" w:hint="default"/>
        </w:rPr>
      </w:pPr>
      <w:bookmarkStart w:id="51" w:name="_Toc1770115716"/>
      <w:bookmarkStart w:id="52" w:name="_Toc1056957289"/>
      <w:r>
        <w:rPr>
          <w:rFonts w:ascii="Cambria" w:hAnsi="Cambria"/>
        </w:rPr>
        <w:t xml:space="preserve">7.1 </w:t>
      </w:r>
      <w:r>
        <w:rPr>
          <w:rFonts w:ascii="Cambria" w:hAnsi="Cambria"/>
        </w:rPr>
        <w:t>测试目的</w:t>
      </w:r>
      <w:bookmarkEnd w:id="51"/>
      <w:bookmarkEnd w:id="52"/>
      <w:r>
        <w:rPr>
          <w:rFonts w:ascii="Cambria" w:hAnsi="Cambria"/>
        </w:rPr>
        <w:t xml:space="preserve"> </w:t>
      </w:r>
    </w:p>
    <w:p w14:paraId="5F47DFB1" w14:textId="77777777" w:rsidR="004A0890" w:rsidRDefault="001968CB">
      <w:pPr>
        <w:spacing w:before="120" w:after="120" w:line="288" w:lineRule="auto"/>
        <w:jc w:val="left"/>
      </w:pPr>
      <w:r>
        <w:rPr>
          <w:rFonts w:ascii="Arial" w:eastAsia="等线" w:hAnsi="Arial" w:cs="Arial"/>
          <w:sz w:val="22"/>
        </w:rPr>
        <w:t>压力测试在性能测试中是一个重要的环节，其主</w:t>
      </w:r>
      <w:r>
        <w:rPr>
          <w:rFonts w:ascii="Arial" w:eastAsia="等线" w:hAnsi="Arial" w:cs="Arial"/>
          <w:sz w:val="22"/>
        </w:rPr>
        <w:t>要目的是模拟系统在正常或峰值负载下的表现，以评估系统的稳定性、可靠性和性能指标。通过在系统承受高负载的情况下进行压力测试，可以识别系统的性能瓶颈，即系统在特定负载下的性能瓶颈点。这有助于开发团队针对性地优化和改进系统，提升性能。</w:t>
      </w:r>
    </w:p>
    <w:p w14:paraId="635D683C" w14:textId="77777777" w:rsidR="004A0890" w:rsidRDefault="001968CB">
      <w:pPr>
        <w:pStyle w:val="3"/>
        <w:spacing w:line="288" w:lineRule="auto"/>
        <w:ind w:left="453"/>
        <w:rPr>
          <w:rFonts w:ascii="Cambria" w:hAnsi="Cambria" w:hint="default"/>
        </w:rPr>
      </w:pPr>
      <w:bookmarkStart w:id="53" w:name="_Toc1298388218"/>
      <w:bookmarkStart w:id="54" w:name="_Toc1427307169"/>
      <w:r>
        <w:rPr>
          <w:rFonts w:ascii="Cambria" w:hAnsi="Cambria"/>
        </w:rPr>
        <w:lastRenderedPageBreak/>
        <w:t xml:space="preserve">7.2  </w:t>
      </w:r>
      <w:r>
        <w:rPr>
          <w:rFonts w:ascii="Cambria" w:hAnsi="Cambria"/>
        </w:rPr>
        <w:t>测试工具</w:t>
      </w:r>
      <w:bookmarkEnd w:id="53"/>
      <w:bookmarkEnd w:id="54"/>
    </w:p>
    <w:p w14:paraId="1174A4F5" w14:textId="77777777" w:rsidR="004A0890" w:rsidRDefault="001968CB">
      <w:pPr>
        <w:spacing w:before="120" w:after="120" w:line="288" w:lineRule="auto"/>
        <w:jc w:val="left"/>
      </w:pPr>
      <w:r>
        <w:rPr>
          <w:rFonts w:ascii="Arial" w:eastAsia="等线" w:hAnsi="Arial" w:cs="Arial"/>
          <w:sz w:val="22"/>
        </w:rPr>
        <w:t xml:space="preserve">JMeter </w:t>
      </w:r>
      <w:r>
        <w:rPr>
          <w:rFonts w:ascii="Arial" w:eastAsia="等线" w:hAnsi="Arial" w:cs="Arial"/>
          <w:sz w:val="22"/>
        </w:rPr>
        <w:t>是一款开源的性能测试工具，用于模拟多种协议的负载，并收集性能指标和测试结果。它能够模拟大量用户并发送请求到目标服务器，以评估系统的性能表现。本次测试将使用</w:t>
      </w:r>
      <w:r>
        <w:rPr>
          <w:rFonts w:ascii="Arial" w:eastAsia="等线" w:hAnsi="Arial" w:cs="Arial"/>
          <w:sz w:val="22"/>
        </w:rPr>
        <w:t xml:space="preserve"> JMeter </w:t>
      </w:r>
      <w:r>
        <w:rPr>
          <w:rFonts w:ascii="Arial" w:eastAsia="等线" w:hAnsi="Arial" w:cs="Arial"/>
          <w:sz w:val="22"/>
        </w:rPr>
        <w:t>进行压力负载测试，并使用</w:t>
      </w:r>
      <w:r>
        <w:rPr>
          <w:rFonts w:ascii="Arial" w:eastAsia="等线" w:hAnsi="Arial" w:cs="Arial" w:hint="eastAsia"/>
          <w:sz w:val="22"/>
          <w:lang w:eastAsia="zh"/>
        </w:rPr>
        <w:t>华为云</w:t>
      </w:r>
      <w:r>
        <w:rPr>
          <w:rFonts w:ascii="Arial" w:eastAsia="等线" w:hAnsi="Arial" w:cs="Arial"/>
          <w:sz w:val="22"/>
        </w:rPr>
        <w:t>服务器</w:t>
      </w:r>
      <w:r>
        <w:rPr>
          <w:rFonts w:ascii="Arial" w:eastAsia="等线" w:hAnsi="Arial" w:cs="Arial" w:hint="eastAsia"/>
          <w:sz w:val="22"/>
          <w:lang w:eastAsia="zh"/>
        </w:rPr>
        <w:t>任务管理器</w:t>
      </w:r>
      <w:r>
        <w:rPr>
          <w:rFonts w:ascii="Arial" w:eastAsia="等线" w:hAnsi="Arial" w:cs="Arial"/>
          <w:sz w:val="22"/>
        </w:rPr>
        <w:t>观察服务器的系统资源与性能指标。</w:t>
      </w:r>
    </w:p>
    <w:p w14:paraId="42E918B4" w14:textId="77777777" w:rsidR="004A0890" w:rsidRDefault="001968CB">
      <w:pPr>
        <w:pStyle w:val="3"/>
        <w:spacing w:line="288" w:lineRule="auto"/>
        <w:ind w:left="453"/>
        <w:rPr>
          <w:rFonts w:ascii="Cambria" w:hAnsi="Cambria" w:hint="default"/>
        </w:rPr>
      </w:pPr>
      <w:bookmarkStart w:id="55" w:name="_Toc1531623921"/>
      <w:bookmarkStart w:id="56" w:name="_Toc1805479956"/>
      <w:r>
        <w:rPr>
          <w:rFonts w:ascii="Cambria" w:hAnsi="Cambria"/>
        </w:rPr>
        <w:t xml:space="preserve">7.3 </w:t>
      </w:r>
      <w:r>
        <w:rPr>
          <w:rFonts w:ascii="Cambria" w:hAnsi="Cambria"/>
        </w:rPr>
        <w:t>测试需求分析</w:t>
      </w:r>
      <w:bookmarkEnd w:id="55"/>
      <w:bookmarkEnd w:id="56"/>
    </w:p>
    <w:p w14:paraId="03659918" w14:textId="77777777" w:rsidR="004A0890" w:rsidRDefault="001968CB">
      <w:pPr>
        <w:spacing w:before="120" w:after="120" w:line="288" w:lineRule="auto"/>
        <w:jc w:val="left"/>
      </w:pPr>
      <w:r>
        <w:rPr>
          <w:rFonts w:ascii="Arial" w:eastAsia="等线" w:hAnsi="Arial" w:cs="Arial"/>
          <w:sz w:val="22"/>
        </w:rPr>
        <w:t>一般来说，需要进行压力测试的通常满足以下条件：核心业务功能、用户量以及与外部接口的对接。登录是系统的关键功能之一，如果登录功能在高负载下出现性能问题，会导致用户无法</w:t>
      </w:r>
      <w:proofErr w:type="gramStart"/>
      <w:r>
        <w:rPr>
          <w:rFonts w:ascii="Arial" w:eastAsia="等线" w:hAnsi="Arial" w:cs="Arial"/>
          <w:sz w:val="22"/>
        </w:rPr>
        <w:t>正常访问</w:t>
      </w:r>
      <w:proofErr w:type="gramEnd"/>
      <w:r>
        <w:rPr>
          <w:rFonts w:ascii="Arial" w:eastAsia="等线" w:hAnsi="Arial" w:cs="Arial"/>
          <w:sz w:val="22"/>
        </w:rPr>
        <w:t>系统的其他功能，因此需要对其进行压力测试。</w:t>
      </w:r>
    </w:p>
    <w:p w14:paraId="6BAEF02E" w14:textId="77777777" w:rsidR="004A0890" w:rsidRDefault="001968CB">
      <w:pPr>
        <w:spacing w:before="120" w:after="120" w:line="288" w:lineRule="auto"/>
        <w:jc w:val="left"/>
      </w:pPr>
      <w:r>
        <w:rPr>
          <w:rFonts w:ascii="Arial" w:eastAsia="等线" w:hAnsi="Arial" w:cs="Arial"/>
          <w:sz w:val="22"/>
        </w:rPr>
        <w:t>性能指标如下：</w:t>
      </w:r>
    </w:p>
    <w:p w14:paraId="3140F2F9" w14:textId="77777777" w:rsidR="004A0890" w:rsidRDefault="001968CB">
      <w:pPr>
        <w:numPr>
          <w:ilvl w:val="0"/>
          <w:numId w:val="21"/>
        </w:numPr>
        <w:spacing w:before="120" w:after="120" w:line="288" w:lineRule="auto"/>
        <w:jc w:val="left"/>
      </w:pPr>
      <w:r>
        <w:rPr>
          <w:rFonts w:ascii="Arial" w:eastAsia="等线" w:hAnsi="Arial" w:cs="Arial"/>
          <w:sz w:val="22"/>
        </w:rPr>
        <w:t>非硬件指标：</w:t>
      </w:r>
    </w:p>
    <w:p w14:paraId="23B6016B" w14:textId="77777777" w:rsidR="004A0890" w:rsidRDefault="001968CB">
      <w:pPr>
        <w:numPr>
          <w:ilvl w:val="0"/>
          <w:numId w:val="22"/>
        </w:numPr>
        <w:spacing w:before="120" w:after="120" w:line="288" w:lineRule="auto"/>
        <w:ind w:left="453"/>
        <w:jc w:val="left"/>
      </w:pPr>
      <w:r>
        <w:rPr>
          <w:rFonts w:ascii="Arial" w:eastAsia="等线" w:hAnsi="Arial" w:cs="Arial"/>
          <w:sz w:val="22"/>
        </w:rPr>
        <w:t>50%</w:t>
      </w:r>
      <w:r>
        <w:rPr>
          <w:rFonts w:ascii="Arial" w:eastAsia="等线" w:hAnsi="Arial" w:cs="Arial"/>
          <w:sz w:val="22"/>
        </w:rPr>
        <w:t>的请求响应时间小于</w:t>
      </w:r>
      <w:r>
        <w:rPr>
          <w:rFonts w:ascii="Arial" w:eastAsia="等线" w:hAnsi="Arial" w:cs="Arial"/>
          <w:sz w:val="22"/>
        </w:rPr>
        <w:t>1</w:t>
      </w:r>
      <w:r>
        <w:rPr>
          <w:rFonts w:ascii="Arial" w:eastAsia="等线" w:hAnsi="Arial" w:cs="Arial"/>
          <w:sz w:val="22"/>
        </w:rPr>
        <w:t>秒</w:t>
      </w:r>
    </w:p>
    <w:p w14:paraId="186119E0" w14:textId="77777777" w:rsidR="004A0890" w:rsidRDefault="001968CB">
      <w:pPr>
        <w:numPr>
          <w:ilvl w:val="0"/>
          <w:numId w:val="23"/>
        </w:numPr>
        <w:spacing w:before="120" w:after="120" w:line="288" w:lineRule="auto"/>
        <w:ind w:left="453"/>
        <w:jc w:val="left"/>
      </w:pPr>
      <w:r>
        <w:rPr>
          <w:rFonts w:ascii="Arial" w:eastAsia="等线" w:hAnsi="Arial" w:cs="Arial"/>
          <w:sz w:val="22"/>
        </w:rPr>
        <w:t>90%</w:t>
      </w:r>
      <w:r>
        <w:rPr>
          <w:rFonts w:ascii="Arial" w:eastAsia="等线" w:hAnsi="Arial" w:cs="Arial"/>
          <w:sz w:val="22"/>
        </w:rPr>
        <w:t>的请求响应时间小于</w:t>
      </w:r>
      <w:r>
        <w:rPr>
          <w:rFonts w:ascii="Arial" w:eastAsia="等线" w:hAnsi="Arial" w:cs="Arial"/>
          <w:sz w:val="22"/>
        </w:rPr>
        <w:t>1</w:t>
      </w:r>
      <w:r>
        <w:rPr>
          <w:rFonts w:ascii="Arial" w:eastAsia="等线" w:hAnsi="Arial" w:cs="Arial"/>
          <w:sz w:val="22"/>
        </w:rPr>
        <w:t>秒</w:t>
      </w:r>
    </w:p>
    <w:p w14:paraId="602A5C19" w14:textId="77777777" w:rsidR="004A0890" w:rsidRDefault="001968CB">
      <w:pPr>
        <w:numPr>
          <w:ilvl w:val="0"/>
          <w:numId w:val="24"/>
        </w:numPr>
        <w:spacing w:before="120" w:after="120" w:line="288" w:lineRule="auto"/>
        <w:ind w:left="453"/>
        <w:jc w:val="left"/>
      </w:pPr>
      <w:r>
        <w:rPr>
          <w:rFonts w:ascii="Arial" w:eastAsia="等线" w:hAnsi="Arial" w:cs="Arial"/>
          <w:sz w:val="22"/>
        </w:rPr>
        <w:t>TPS</w:t>
      </w:r>
      <w:r>
        <w:rPr>
          <w:rFonts w:ascii="Arial" w:eastAsia="等线" w:hAnsi="Arial" w:cs="Arial"/>
          <w:sz w:val="22"/>
        </w:rPr>
        <w:t>（每秒事务数）</w:t>
      </w:r>
    </w:p>
    <w:p w14:paraId="541C0DFD" w14:textId="77777777" w:rsidR="004A0890" w:rsidRDefault="001968CB">
      <w:pPr>
        <w:numPr>
          <w:ilvl w:val="0"/>
          <w:numId w:val="25"/>
        </w:numPr>
        <w:spacing w:before="120" w:after="120" w:line="288" w:lineRule="auto"/>
        <w:ind w:left="453"/>
        <w:jc w:val="left"/>
      </w:pPr>
      <w:r>
        <w:rPr>
          <w:rFonts w:ascii="Arial" w:eastAsia="等线" w:hAnsi="Arial" w:cs="Arial"/>
          <w:sz w:val="22"/>
        </w:rPr>
        <w:t>事务成功率达到</w:t>
      </w:r>
      <w:r>
        <w:rPr>
          <w:rFonts w:ascii="Arial" w:eastAsia="等线" w:hAnsi="Arial" w:cs="Arial"/>
          <w:sz w:val="22"/>
        </w:rPr>
        <w:t>100%</w:t>
      </w:r>
      <w:r>
        <w:rPr>
          <w:rFonts w:ascii="Arial" w:eastAsia="等线" w:hAnsi="Arial" w:cs="Arial"/>
          <w:sz w:val="22"/>
        </w:rPr>
        <w:t>（响应时间在几十毫秒到几百毫秒之间）</w:t>
      </w:r>
    </w:p>
    <w:p w14:paraId="535173C2" w14:textId="77777777" w:rsidR="004A0890" w:rsidRDefault="001968CB">
      <w:pPr>
        <w:numPr>
          <w:ilvl w:val="0"/>
          <w:numId w:val="26"/>
        </w:numPr>
        <w:spacing w:before="120" w:after="120" w:line="288" w:lineRule="auto"/>
        <w:jc w:val="left"/>
      </w:pPr>
      <w:r>
        <w:rPr>
          <w:rFonts w:ascii="Arial" w:eastAsia="等线" w:hAnsi="Arial" w:cs="Arial"/>
          <w:sz w:val="22"/>
        </w:rPr>
        <w:t>硬件指标：</w:t>
      </w:r>
    </w:p>
    <w:p w14:paraId="76D2B2F0" w14:textId="77777777" w:rsidR="004A0890" w:rsidRDefault="001968CB">
      <w:pPr>
        <w:numPr>
          <w:ilvl w:val="0"/>
          <w:numId w:val="27"/>
        </w:numPr>
        <w:spacing w:before="120" w:after="120" w:line="288" w:lineRule="auto"/>
        <w:ind w:left="453"/>
        <w:jc w:val="left"/>
      </w:pPr>
      <w:r>
        <w:rPr>
          <w:rFonts w:ascii="Arial" w:eastAsia="等线" w:hAnsi="Arial" w:cs="Arial"/>
          <w:sz w:val="22"/>
        </w:rPr>
        <w:t xml:space="preserve">CPU </w:t>
      </w:r>
      <w:r>
        <w:rPr>
          <w:rFonts w:ascii="Arial" w:eastAsia="等线" w:hAnsi="Arial" w:cs="Arial"/>
          <w:sz w:val="22"/>
        </w:rPr>
        <w:t>内存占用率不超过</w:t>
      </w:r>
      <w:r>
        <w:rPr>
          <w:rFonts w:ascii="Arial" w:eastAsia="等线" w:hAnsi="Arial" w:cs="Arial"/>
          <w:sz w:val="22"/>
        </w:rPr>
        <w:t>70%</w:t>
      </w:r>
    </w:p>
    <w:p w14:paraId="0C279CBF" w14:textId="77777777" w:rsidR="004A0890" w:rsidRDefault="001968CB">
      <w:pPr>
        <w:pStyle w:val="3"/>
        <w:spacing w:line="288" w:lineRule="auto"/>
        <w:ind w:left="453"/>
        <w:rPr>
          <w:rFonts w:ascii="Cambria" w:hAnsi="Cambria" w:hint="default"/>
        </w:rPr>
      </w:pPr>
      <w:bookmarkStart w:id="57" w:name="_Toc175316578"/>
      <w:bookmarkStart w:id="58" w:name="_Toc1482704637"/>
      <w:r>
        <w:rPr>
          <w:rFonts w:ascii="Cambria" w:hAnsi="Cambria"/>
        </w:rPr>
        <w:t xml:space="preserve">7.4 </w:t>
      </w:r>
      <w:r>
        <w:rPr>
          <w:rFonts w:ascii="Cambria" w:hAnsi="Cambria"/>
        </w:rPr>
        <w:t>测试方案设计</w:t>
      </w:r>
      <w:bookmarkEnd w:id="57"/>
      <w:bookmarkEnd w:id="58"/>
    </w:p>
    <w:p w14:paraId="66B51317" w14:textId="77777777" w:rsidR="004A0890" w:rsidRDefault="001968CB">
      <w:pPr>
        <w:spacing w:before="120" w:after="120" w:line="288" w:lineRule="auto"/>
        <w:jc w:val="left"/>
      </w:pPr>
      <w:r>
        <w:rPr>
          <w:rFonts w:ascii="Arial" w:eastAsia="等线" w:hAnsi="Arial" w:cs="Arial"/>
          <w:sz w:val="22"/>
        </w:rPr>
        <w:t>性能测试场景设计如下：</w:t>
      </w:r>
    </w:p>
    <w:p w14:paraId="4BAA530A" w14:textId="77777777" w:rsidR="004A0890" w:rsidRDefault="001968CB">
      <w:pPr>
        <w:numPr>
          <w:ilvl w:val="0"/>
          <w:numId w:val="28"/>
        </w:numPr>
        <w:spacing w:before="120" w:after="120" w:line="288" w:lineRule="auto"/>
        <w:jc w:val="left"/>
      </w:pPr>
      <w:r>
        <w:rPr>
          <w:rFonts w:ascii="Arial" w:eastAsia="等线" w:hAnsi="Arial" w:cs="Arial"/>
          <w:sz w:val="22"/>
        </w:rPr>
        <w:t>在</w:t>
      </w:r>
      <w:r>
        <w:rPr>
          <w:rFonts w:ascii="Arial" w:eastAsia="等线" w:hAnsi="Arial" w:cs="Arial"/>
          <w:sz w:val="22"/>
        </w:rPr>
        <w:t>1</w:t>
      </w:r>
      <w:r>
        <w:rPr>
          <w:rFonts w:ascii="Arial" w:eastAsia="等线" w:hAnsi="Arial" w:cs="Arial"/>
          <w:sz w:val="22"/>
        </w:rPr>
        <w:t>秒内启动所有线程（共</w:t>
      </w:r>
      <w:r>
        <w:rPr>
          <w:rFonts w:ascii="Arial" w:eastAsia="等线" w:hAnsi="Arial" w:cs="Arial" w:hint="eastAsia"/>
          <w:sz w:val="22"/>
          <w:lang w:eastAsia="zh"/>
        </w:rPr>
        <w:t>10</w:t>
      </w:r>
      <w:r>
        <w:rPr>
          <w:rFonts w:ascii="Arial" w:eastAsia="等线" w:hAnsi="Arial" w:cs="Arial"/>
          <w:sz w:val="22"/>
        </w:rPr>
        <w:t>0</w:t>
      </w:r>
      <w:r>
        <w:rPr>
          <w:rFonts w:ascii="Arial" w:eastAsia="等线" w:hAnsi="Arial" w:cs="Arial"/>
          <w:sz w:val="22"/>
        </w:rPr>
        <w:t>个），并进行为期</w:t>
      </w:r>
      <w:r>
        <w:rPr>
          <w:rFonts w:ascii="Arial" w:eastAsia="等线" w:hAnsi="Arial" w:cs="Arial"/>
          <w:sz w:val="22"/>
        </w:rPr>
        <w:t>5</w:t>
      </w:r>
      <w:r>
        <w:rPr>
          <w:rFonts w:ascii="Arial" w:eastAsia="等线" w:hAnsi="Arial" w:cs="Arial"/>
          <w:sz w:val="22"/>
        </w:rPr>
        <w:t>分钟的压力测试，观察性能指标并记录结果。</w:t>
      </w:r>
    </w:p>
    <w:p w14:paraId="60407FDF" w14:textId="77777777" w:rsidR="004A0890" w:rsidRDefault="001968CB">
      <w:pPr>
        <w:numPr>
          <w:ilvl w:val="0"/>
          <w:numId w:val="29"/>
        </w:numPr>
        <w:spacing w:before="120" w:after="120" w:line="288" w:lineRule="auto"/>
        <w:jc w:val="left"/>
      </w:pPr>
      <w:r>
        <w:rPr>
          <w:rFonts w:ascii="Arial" w:eastAsia="等线" w:hAnsi="Arial" w:cs="Arial"/>
          <w:sz w:val="22"/>
        </w:rPr>
        <w:t>在</w:t>
      </w:r>
      <w:r>
        <w:rPr>
          <w:rFonts w:ascii="Arial" w:eastAsia="等线" w:hAnsi="Arial" w:cs="Arial"/>
          <w:sz w:val="22"/>
        </w:rPr>
        <w:t>1</w:t>
      </w:r>
      <w:r>
        <w:rPr>
          <w:rFonts w:ascii="Arial" w:eastAsia="等线" w:hAnsi="Arial" w:cs="Arial"/>
          <w:sz w:val="22"/>
        </w:rPr>
        <w:t>秒内启动所有线程（共</w:t>
      </w:r>
      <w:r>
        <w:rPr>
          <w:rFonts w:ascii="Arial" w:eastAsia="等线" w:hAnsi="Arial" w:cs="Arial"/>
          <w:sz w:val="22"/>
        </w:rPr>
        <w:t>30</w:t>
      </w:r>
      <w:r>
        <w:rPr>
          <w:rFonts w:ascii="Arial" w:eastAsia="等线" w:hAnsi="Arial" w:cs="Arial" w:hint="eastAsia"/>
          <w:sz w:val="22"/>
          <w:lang w:eastAsia="zh"/>
        </w:rPr>
        <w:t>00</w:t>
      </w:r>
      <w:r>
        <w:rPr>
          <w:rFonts w:ascii="Arial" w:eastAsia="等线" w:hAnsi="Arial" w:cs="Arial"/>
          <w:sz w:val="22"/>
        </w:rPr>
        <w:t>个），并进行为期</w:t>
      </w:r>
      <w:r>
        <w:rPr>
          <w:rFonts w:ascii="Arial" w:eastAsia="等线" w:hAnsi="Arial" w:cs="Arial"/>
          <w:sz w:val="22"/>
        </w:rPr>
        <w:t>5</w:t>
      </w:r>
      <w:r>
        <w:rPr>
          <w:rFonts w:ascii="Arial" w:eastAsia="等线" w:hAnsi="Arial" w:cs="Arial"/>
          <w:sz w:val="22"/>
        </w:rPr>
        <w:t>分钟的压力测试，再次观察性能指标并记录结果。</w:t>
      </w:r>
    </w:p>
    <w:p w14:paraId="257674AA" w14:textId="77777777" w:rsidR="004A0890" w:rsidRDefault="001968CB">
      <w:pPr>
        <w:pStyle w:val="3"/>
        <w:spacing w:line="288" w:lineRule="auto"/>
        <w:ind w:left="453"/>
        <w:rPr>
          <w:rFonts w:ascii="Cambria" w:hAnsi="Cambria" w:hint="default"/>
        </w:rPr>
      </w:pPr>
      <w:bookmarkStart w:id="59" w:name="_Toc1829676910"/>
      <w:bookmarkStart w:id="60" w:name="_Toc695496767"/>
      <w:r>
        <w:rPr>
          <w:rFonts w:ascii="Cambria" w:hAnsi="Cambria"/>
        </w:rPr>
        <w:t xml:space="preserve">7.5 </w:t>
      </w:r>
      <w:r>
        <w:rPr>
          <w:rFonts w:ascii="Cambria" w:hAnsi="Cambria"/>
        </w:rPr>
        <w:t>测试过程</w:t>
      </w:r>
      <w:bookmarkEnd w:id="59"/>
      <w:bookmarkEnd w:id="60"/>
    </w:p>
    <w:p w14:paraId="4C6671C1" w14:textId="77777777" w:rsidR="004A0890" w:rsidRDefault="001968CB">
      <w:pPr>
        <w:numPr>
          <w:ilvl w:val="0"/>
          <w:numId w:val="30"/>
        </w:numPr>
        <w:spacing w:before="120" w:after="120" w:line="288" w:lineRule="auto"/>
        <w:jc w:val="left"/>
      </w:pPr>
      <w:r>
        <w:rPr>
          <w:rFonts w:ascii="Arial" w:eastAsia="等线" w:hAnsi="Arial" w:cs="Arial"/>
          <w:sz w:val="22"/>
        </w:rPr>
        <w:t>配置测试环境：确保</w:t>
      </w:r>
      <w:r>
        <w:rPr>
          <w:rFonts w:ascii="Arial" w:eastAsia="等线" w:hAnsi="Arial" w:cs="Arial"/>
          <w:sz w:val="22"/>
        </w:rPr>
        <w:t xml:space="preserve"> JMeter </w:t>
      </w:r>
      <w:r>
        <w:rPr>
          <w:rFonts w:ascii="Arial" w:eastAsia="等线" w:hAnsi="Arial" w:cs="Arial"/>
          <w:sz w:val="22"/>
        </w:rPr>
        <w:t>已正确安装，并配置好测试环境，包括服务器端和客户端。</w:t>
      </w:r>
    </w:p>
    <w:p w14:paraId="1126C458" w14:textId="77777777" w:rsidR="004A0890" w:rsidRDefault="001968CB">
      <w:pPr>
        <w:spacing w:before="120" w:after="120" w:line="288" w:lineRule="auto"/>
        <w:ind w:left="453"/>
        <w:jc w:val="center"/>
      </w:pPr>
      <w:r>
        <w:rPr>
          <w:noProof/>
        </w:rPr>
        <w:lastRenderedPageBreak/>
        <w:drawing>
          <wp:inline distT="0" distB="0" distL="0" distR="0" wp14:anchorId="1DF4EF7E" wp14:editId="58947848">
            <wp:extent cx="5257800" cy="1476375"/>
            <wp:effectExtent l="0" t="0" r="0" b="1905"/>
            <wp:docPr id="9" name="Draw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pic:cNvPicPr>
                      <a:picLocks noChangeAspect="1"/>
                    </pic:cNvPicPr>
                  </pic:nvPicPr>
                  <pic:blipFill>
                    <a:blip r:embed="rId19"/>
                    <a:stretch>
                      <a:fillRect/>
                    </a:stretch>
                  </pic:blipFill>
                  <pic:spPr>
                    <a:xfrm>
                      <a:off x="0" y="0"/>
                      <a:ext cx="5257800" cy="1476375"/>
                    </a:xfrm>
                    <a:prstGeom prst="rect">
                      <a:avLst/>
                    </a:prstGeom>
                  </pic:spPr>
                </pic:pic>
              </a:graphicData>
            </a:graphic>
          </wp:inline>
        </w:drawing>
      </w:r>
    </w:p>
    <w:p w14:paraId="17472589" w14:textId="77777777" w:rsidR="004A0890" w:rsidRDefault="001968CB">
      <w:pPr>
        <w:numPr>
          <w:ilvl w:val="0"/>
          <w:numId w:val="31"/>
        </w:numPr>
        <w:spacing w:before="120" w:after="120" w:line="288" w:lineRule="auto"/>
        <w:jc w:val="left"/>
      </w:pPr>
      <w:r>
        <w:rPr>
          <w:rFonts w:ascii="Arial" w:eastAsia="等线" w:hAnsi="Arial" w:cs="Arial"/>
          <w:sz w:val="22"/>
        </w:rPr>
        <w:t>创建测试计划和配置线程组：在</w:t>
      </w:r>
      <w:r>
        <w:rPr>
          <w:rFonts w:ascii="Arial" w:eastAsia="等线" w:hAnsi="Arial" w:cs="Arial"/>
          <w:sz w:val="22"/>
        </w:rPr>
        <w:t xml:space="preserve"> JMeter </w:t>
      </w:r>
      <w:r>
        <w:rPr>
          <w:rFonts w:ascii="Arial" w:eastAsia="等线" w:hAnsi="Arial" w:cs="Arial"/>
          <w:sz w:val="22"/>
        </w:rPr>
        <w:t>中创建一个新的测试计划。设置</w:t>
      </w:r>
      <w:proofErr w:type="gramStart"/>
      <w:r>
        <w:rPr>
          <w:rFonts w:ascii="Arial" w:eastAsia="等线" w:hAnsi="Arial" w:cs="Arial"/>
          <w:sz w:val="22"/>
        </w:rPr>
        <w:t>线程组</w:t>
      </w:r>
      <w:proofErr w:type="gramEnd"/>
      <w:r>
        <w:rPr>
          <w:rFonts w:ascii="Arial" w:eastAsia="等线" w:hAnsi="Arial" w:cs="Arial"/>
          <w:sz w:val="22"/>
        </w:rPr>
        <w:t>的属性，包括线程数、循环次数和启动延迟等。根据性能需求分析中确定的性能场景，配置</w:t>
      </w:r>
      <w:proofErr w:type="gramStart"/>
      <w:r>
        <w:rPr>
          <w:rFonts w:ascii="Arial" w:eastAsia="等线" w:hAnsi="Arial" w:cs="Arial"/>
          <w:sz w:val="22"/>
        </w:rPr>
        <w:t>线程组启动</w:t>
      </w:r>
      <w:proofErr w:type="gramEnd"/>
      <w:r>
        <w:rPr>
          <w:rFonts w:ascii="Arial" w:eastAsia="等线" w:hAnsi="Arial" w:cs="Arial"/>
          <w:sz w:val="22"/>
        </w:rPr>
        <w:t>所有线程的时间间隔为</w:t>
      </w:r>
      <w:r>
        <w:rPr>
          <w:rFonts w:ascii="Arial" w:eastAsia="等线" w:hAnsi="Arial" w:cs="Arial"/>
          <w:sz w:val="22"/>
        </w:rPr>
        <w:t>5s</w:t>
      </w:r>
      <w:r>
        <w:rPr>
          <w:rFonts w:ascii="Arial" w:eastAsia="等线" w:hAnsi="Arial" w:cs="Arial"/>
          <w:sz w:val="22"/>
        </w:rPr>
        <w:t>。</w:t>
      </w:r>
    </w:p>
    <w:p w14:paraId="1F77A9C6" w14:textId="77777777" w:rsidR="004A0890" w:rsidRDefault="001968CB">
      <w:pPr>
        <w:spacing w:before="120" w:after="120" w:line="288" w:lineRule="auto"/>
        <w:jc w:val="left"/>
      </w:pPr>
      <w:r>
        <w:rPr>
          <w:rFonts w:ascii="Arial" w:eastAsia="等线" w:hAnsi="Arial" w:cs="Arial"/>
          <w:sz w:val="22"/>
        </w:rPr>
        <w:t>一个</w:t>
      </w:r>
      <w:proofErr w:type="gramStart"/>
      <w:r>
        <w:rPr>
          <w:rFonts w:ascii="Arial" w:eastAsia="等线" w:hAnsi="Arial" w:cs="Arial"/>
          <w:sz w:val="22"/>
        </w:rPr>
        <w:t>线程组</w:t>
      </w:r>
      <w:proofErr w:type="gramEnd"/>
      <w:r>
        <w:rPr>
          <w:rFonts w:ascii="Arial" w:eastAsia="等线" w:hAnsi="Arial" w:cs="Arial"/>
          <w:sz w:val="22"/>
        </w:rPr>
        <w:t>就是一组虚拟用户</w:t>
      </w:r>
      <w:r>
        <w:rPr>
          <w:rFonts w:ascii="Arial" w:eastAsia="等线" w:hAnsi="Arial" w:cs="Arial"/>
          <w:sz w:val="22"/>
        </w:rPr>
        <w:t>(</w:t>
      </w:r>
      <w:r>
        <w:rPr>
          <w:rFonts w:ascii="Arial" w:eastAsia="等线" w:hAnsi="Arial" w:cs="Arial"/>
          <w:b/>
          <w:sz w:val="22"/>
        </w:rPr>
        <w:t>virtual users</w:t>
      </w:r>
      <w:r>
        <w:rPr>
          <w:rFonts w:ascii="Arial" w:eastAsia="等线" w:hAnsi="Arial" w:cs="Arial"/>
          <w:sz w:val="22"/>
        </w:rPr>
        <w:t>)</w:t>
      </w:r>
      <w:r>
        <w:rPr>
          <w:rFonts w:ascii="Arial" w:eastAsia="等线" w:hAnsi="Arial" w:cs="Arial"/>
          <w:sz w:val="22"/>
        </w:rPr>
        <w:t>，这些虚拟用户用来模拟访问被测系统。</w:t>
      </w:r>
      <w:r>
        <w:rPr>
          <w:rFonts w:ascii="Arial" w:eastAsia="等线" w:hAnsi="Arial" w:cs="Arial"/>
          <w:sz w:val="22"/>
        </w:rPr>
        <w:t xml:space="preserve"> </w:t>
      </w:r>
    </w:p>
    <w:p w14:paraId="4CB8E2D3" w14:textId="77777777" w:rsidR="004A0890" w:rsidRDefault="001968CB">
      <w:pPr>
        <w:spacing w:before="120" w:after="120" w:line="288" w:lineRule="auto"/>
        <w:jc w:val="left"/>
      </w:pPr>
      <w:r>
        <w:rPr>
          <w:rFonts w:ascii="Arial" w:eastAsia="等线" w:hAnsi="Arial" w:cs="Arial"/>
          <w:b/>
          <w:sz w:val="22"/>
        </w:rPr>
        <w:t>1</w:t>
      </w:r>
      <w:r>
        <w:rPr>
          <w:rFonts w:ascii="Arial" w:eastAsia="等线" w:hAnsi="Arial" w:cs="Arial"/>
          <w:sz w:val="22"/>
        </w:rPr>
        <w:t>)</w:t>
      </w:r>
      <w:proofErr w:type="gramStart"/>
      <w:r>
        <w:rPr>
          <w:rFonts w:ascii="Arial" w:eastAsia="等线" w:hAnsi="Arial" w:cs="Arial"/>
          <w:sz w:val="22"/>
        </w:rPr>
        <w:t>线程数</w:t>
      </w:r>
      <w:proofErr w:type="gramEnd"/>
      <w:r>
        <w:rPr>
          <w:rFonts w:ascii="Arial" w:eastAsia="等线" w:hAnsi="Arial" w:cs="Arial"/>
          <w:sz w:val="22"/>
        </w:rPr>
        <w:t>:</w:t>
      </w:r>
      <w:r>
        <w:rPr>
          <w:rFonts w:ascii="Arial" w:eastAsia="等线" w:hAnsi="Arial" w:cs="Arial"/>
          <w:sz w:val="22"/>
        </w:rPr>
        <w:t>这里就是指虚拟用户数，默认的输入是</w:t>
      </w:r>
      <w:r>
        <w:rPr>
          <w:rFonts w:ascii="Arial" w:eastAsia="等线" w:hAnsi="Arial" w:cs="Arial"/>
          <w:sz w:val="22"/>
        </w:rPr>
        <w:t>“1”</w:t>
      </w:r>
      <w:r>
        <w:rPr>
          <w:rFonts w:ascii="Arial" w:eastAsia="等线" w:hAnsi="Arial" w:cs="Arial"/>
          <w:sz w:val="22"/>
        </w:rPr>
        <w:t>，则表明模拟一个虚拟用户访</w:t>
      </w:r>
      <w:r>
        <w:rPr>
          <w:rFonts w:ascii="Arial" w:eastAsia="等线" w:hAnsi="Arial" w:cs="Arial"/>
          <w:sz w:val="22"/>
        </w:rPr>
        <w:t xml:space="preserve"> </w:t>
      </w:r>
      <w:r>
        <w:rPr>
          <w:rFonts w:ascii="Arial" w:eastAsia="等线" w:hAnsi="Arial" w:cs="Arial"/>
          <w:sz w:val="22"/>
        </w:rPr>
        <w:t>问被测系统，如果想模拟</w:t>
      </w:r>
      <w:r>
        <w:rPr>
          <w:rFonts w:ascii="Arial" w:eastAsia="等线" w:hAnsi="Arial" w:cs="Arial"/>
          <w:sz w:val="22"/>
        </w:rPr>
        <w:t xml:space="preserve"> 100 </w:t>
      </w:r>
      <w:proofErr w:type="gramStart"/>
      <w:r>
        <w:rPr>
          <w:rFonts w:ascii="Arial" w:eastAsia="等线" w:hAnsi="Arial" w:cs="Arial"/>
          <w:sz w:val="22"/>
        </w:rPr>
        <w:t>个</w:t>
      </w:r>
      <w:proofErr w:type="gramEnd"/>
      <w:r>
        <w:rPr>
          <w:rFonts w:ascii="Arial" w:eastAsia="等线" w:hAnsi="Arial" w:cs="Arial"/>
          <w:sz w:val="22"/>
        </w:rPr>
        <w:t>用户，则此处输入</w:t>
      </w:r>
      <w:r>
        <w:rPr>
          <w:rFonts w:ascii="Arial" w:eastAsia="等线" w:hAnsi="Arial" w:cs="Arial"/>
          <w:sz w:val="22"/>
        </w:rPr>
        <w:t xml:space="preserve"> 100</w:t>
      </w:r>
      <w:r>
        <w:rPr>
          <w:rFonts w:ascii="Arial" w:eastAsia="等线" w:hAnsi="Arial" w:cs="Arial"/>
          <w:sz w:val="22"/>
        </w:rPr>
        <w:t>。</w:t>
      </w:r>
      <w:r>
        <w:rPr>
          <w:rFonts w:ascii="Arial" w:eastAsia="等线" w:hAnsi="Arial" w:cs="Arial"/>
          <w:sz w:val="22"/>
        </w:rPr>
        <w:br/>
        <w:t xml:space="preserve"> </w:t>
      </w:r>
      <w:r>
        <w:rPr>
          <w:rFonts w:ascii="Arial" w:eastAsia="等线" w:hAnsi="Arial" w:cs="Arial"/>
          <w:b/>
          <w:sz w:val="22"/>
        </w:rPr>
        <w:t>2</w:t>
      </w:r>
      <w:r>
        <w:rPr>
          <w:rFonts w:ascii="Arial" w:eastAsia="等线" w:hAnsi="Arial" w:cs="Arial"/>
          <w:sz w:val="22"/>
        </w:rPr>
        <w:t>)</w:t>
      </w:r>
      <w:r>
        <w:rPr>
          <w:rFonts w:ascii="Arial" w:eastAsia="等线" w:hAnsi="Arial" w:cs="Arial"/>
          <w:b/>
          <w:sz w:val="22"/>
        </w:rPr>
        <w:t xml:space="preserve">Ramp-Up Period (in seconds): </w:t>
      </w:r>
      <w:r>
        <w:rPr>
          <w:rFonts w:ascii="Arial" w:eastAsia="等线" w:hAnsi="Arial" w:cs="Arial"/>
          <w:sz w:val="22"/>
        </w:rPr>
        <w:t>虚拟用户增长时长。</w:t>
      </w:r>
      <w:r>
        <w:rPr>
          <w:rFonts w:ascii="Arial" w:eastAsia="等线" w:hAnsi="Arial" w:cs="Arial"/>
          <w:sz w:val="22"/>
        </w:rPr>
        <w:t xml:space="preserve"> </w:t>
      </w:r>
    </w:p>
    <w:p w14:paraId="6BE2A6F2" w14:textId="77777777" w:rsidR="004A0890" w:rsidRDefault="001968CB">
      <w:pPr>
        <w:spacing w:before="120" w:after="120" w:line="288" w:lineRule="auto"/>
        <w:jc w:val="left"/>
      </w:pPr>
      <w:r>
        <w:rPr>
          <w:rFonts w:ascii="Arial" w:eastAsia="等线" w:hAnsi="Arial" w:cs="Arial"/>
          <w:b/>
          <w:sz w:val="22"/>
        </w:rPr>
        <w:t>3</w:t>
      </w:r>
      <w:r>
        <w:rPr>
          <w:rFonts w:ascii="Arial" w:eastAsia="等线" w:hAnsi="Arial" w:cs="Arial"/>
          <w:sz w:val="22"/>
        </w:rPr>
        <w:t>)</w:t>
      </w:r>
      <w:r>
        <w:rPr>
          <w:rFonts w:ascii="Arial" w:eastAsia="等线" w:hAnsi="Arial" w:cs="Arial"/>
          <w:sz w:val="22"/>
        </w:rPr>
        <w:t>循环次数</w:t>
      </w:r>
      <w:r>
        <w:rPr>
          <w:rFonts w:ascii="Arial" w:eastAsia="等线" w:hAnsi="Arial" w:cs="Arial"/>
          <w:sz w:val="22"/>
        </w:rPr>
        <w:t>:</w:t>
      </w:r>
      <w:r>
        <w:rPr>
          <w:rFonts w:ascii="Arial" w:eastAsia="等线" w:hAnsi="Arial" w:cs="Arial"/>
          <w:sz w:val="22"/>
        </w:rPr>
        <w:t>该处设置一个虚拟用户做</w:t>
      </w:r>
      <w:r>
        <w:rPr>
          <w:rFonts w:ascii="Arial" w:eastAsia="等线" w:hAnsi="Arial" w:cs="Arial"/>
          <w:sz w:val="22"/>
        </w:rPr>
        <w:t>多少次的测试。默认为</w:t>
      </w:r>
      <w:r>
        <w:rPr>
          <w:rFonts w:ascii="Arial" w:eastAsia="等线" w:hAnsi="Arial" w:cs="Arial"/>
          <w:sz w:val="22"/>
        </w:rPr>
        <w:t xml:space="preserve"> 1</w:t>
      </w:r>
      <w:r>
        <w:rPr>
          <w:rFonts w:ascii="Arial" w:eastAsia="等线" w:hAnsi="Arial" w:cs="Arial"/>
          <w:sz w:val="22"/>
        </w:rPr>
        <w:t>，意味着一个虚拟用</w:t>
      </w:r>
      <w:r>
        <w:rPr>
          <w:rFonts w:ascii="Arial" w:eastAsia="等线" w:hAnsi="Arial" w:cs="Arial"/>
          <w:sz w:val="22"/>
        </w:rPr>
        <w:t xml:space="preserve"> </w:t>
      </w:r>
      <w:r>
        <w:rPr>
          <w:rFonts w:ascii="Arial" w:eastAsia="等线" w:hAnsi="Arial" w:cs="Arial"/>
          <w:sz w:val="22"/>
        </w:rPr>
        <w:t>做完一遍事情之后，该虚拟用户停止运行。</w:t>
      </w:r>
    </w:p>
    <w:p w14:paraId="712B7A23" w14:textId="77777777" w:rsidR="004A0890" w:rsidRDefault="001968CB">
      <w:pPr>
        <w:spacing w:before="120" w:after="120" w:line="288" w:lineRule="auto"/>
        <w:jc w:val="center"/>
      </w:pPr>
      <w:r>
        <w:rPr>
          <w:noProof/>
        </w:rPr>
        <w:drawing>
          <wp:inline distT="0" distB="0" distL="0" distR="0" wp14:anchorId="52D7553F" wp14:editId="29EE2BBA">
            <wp:extent cx="5257800" cy="3238500"/>
            <wp:effectExtent l="0" t="0" r="0" b="7620"/>
            <wp:docPr id="10" name="Draw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pic:cNvPicPr>
                      <a:picLocks noChangeAspect="1"/>
                    </pic:cNvPicPr>
                  </pic:nvPicPr>
                  <pic:blipFill>
                    <a:blip r:embed="rId20"/>
                    <a:stretch>
                      <a:fillRect/>
                    </a:stretch>
                  </pic:blipFill>
                  <pic:spPr>
                    <a:xfrm>
                      <a:off x="0" y="0"/>
                      <a:ext cx="5257800" cy="3238500"/>
                    </a:xfrm>
                    <a:prstGeom prst="rect">
                      <a:avLst/>
                    </a:prstGeom>
                  </pic:spPr>
                </pic:pic>
              </a:graphicData>
            </a:graphic>
          </wp:inline>
        </w:drawing>
      </w:r>
    </w:p>
    <w:p w14:paraId="2BF98408" w14:textId="77777777" w:rsidR="004A0890" w:rsidRDefault="001968CB">
      <w:pPr>
        <w:numPr>
          <w:ilvl w:val="0"/>
          <w:numId w:val="32"/>
        </w:numPr>
        <w:spacing w:before="120" w:after="120" w:line="288" w:lineRule="auto"/>
        <w:jc w:val="left"/>
      </w:pPr>
      <w:r>
        <w:rPr>
          <w:rFonts w:ascii="Arial" w:eastAsia="等线" w:hAnsi="Arial" w:cs="Arial"/>
          <w:sz w:val="22"/>
        </w:rPr>
        <w:t>添加请求：根据需要测试的业务功能，在测试计划中添加相应的登录请求。配置请求的参数和目标服务器的地址。</w:t>
      </w:r>
    </w:p>
    <w:p w14:paraId="1E4AEF5D" w14:textId="77777777" w:rsidR="004A0890" w:rsidRDefault="001968CB">
      <w:pPr>
        <w:spacing w:before="120" w:after="120" w:line="288" w:lineRule="auto"/>
        <w:ind w:left="453"/>
        <w:jc w:val="center"/>
        <w:rPr>
          <w:lang w:eastAsia="zh"/>
        </w:rPr>
      </w:pPr>
      <w:r>
        <w:rPr>
          <w:rFonts w:hint="eastAsia"/>
          <w:noProof/>
          <w:lang w:eastAsia="zh"/>
        </w:rPr>
        <w:lastRenderedPageBreak/>
        <w:drawing>
          <wp:inline distT="0" distB="0" distL="114300" distR="114300" wp14:anchorId="3110503E" wp14:editId="59E333E9">
            <wp:extent cx="5266690" cy="3209925"/>
            <wp:effectExtent l="0" t="0" r="1016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5266690" cy="3209925"/>
                    </a:xfrm>
                    <a:prstGeom prst="rect">
                      <a:avLst/>
                    </a:prstGeom>
                  </pic:spPr>
                </pic:pic>
              </a:graphicData>
            </a:graphic>
          </wp:inline>
        </w:drawing>
      </w:r>
    </w:p>
    <w:p w14:paraId="3BCD8F10" w14:textId="77777777" w:rsidR="004A0890" w:rsidRDefault="001968CB">
      <w:pPr>
        <w:numPr>
          <w:ilvl w:val="0"/>
          <w:numId w:val="33"/>
        </w:numPr>
        <w:spacing w:before="120" w:after="120" w:line="288" w:lineRule="auto"/>
        <w:jc w:val="left"/>
      </w:pPr>
      <w:r>
        <w:rPr>
          <w:rFonts w:ascii="Arial" w:eastAsia="等线" w:hAnsi="Arial" w:cs="Arial"/>
          <w:sz w:val="22"/>
        </w:rPr>
        <w:t>添加监听器：选择聚合报告和查看结果树来监控性能指标和收集测试结果，显示响应时间、吞吐量和错误率等重要指标。</w:t>
      </w:r>
    </w:p>
    <w:p w14:paraId="57F62F34" w14:textId="77777777" w:rsidR="004A0890" w:rsidRDefault="001968CB">
      <w:pPr>
        <w:spacing w:before="120" w:after="120" w:line="288" w:lineRule="auto"/>
        <w:ind w:left="453"/>
        <w:jc w:val="center"/>
      </w:pPr>
      <w:r>
        <w:rPr>
          <w:noProof/>
        </w:rPr>
        <w:drawing>
          <wp:inline distT="0" distB="0" distL="0" distR="0" wp14:anchorId="7C4B663B" wp14:editId="739DD78C">
            <wp:extent cx="5257800" cy="3209925"/>
            <wp:effectExtent l="0" t="0" r="0" b="5715"/>
            <wp:docPr id="12" name="Draw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pic:cNvPicPr>
                      <a:picLocks noChangeAspect="1"/>
                    </pic:cNvPicPr>
                  </pic:nvPicPr>
                  <pic:blipFill>
                    <a:blip r:embed="rId22"/>
                    <a:stretch>
                      <a:fillRect/>
                    </a:stretch>
                  </pic:blipFill>
                  <pic:spPr>
                    <a:xfrm>
                      <a:off x="0" y="0"/>
                      <a:ext cx="5257800" cy="3209925"/>
                    </a:xfrm>
                    <a:prstGeom prst="rect">
                      <a:avLst/>
                    </a:prstGeom>
                  </pic:spPr>
                </pic:pic>
              </a:graphicData>
            </a:graphic>
          </wp:inline>
        </w:drawing>
      </w:r>
    </w:p>
    <w:p w14:paraId="1A7DC84B" w14:textId="77777777" w:rsidR="004A0890" w:rsidRDefault="001968CB">
      <w:pPr>
        <w:numPr>
          <w:ilvl w:val="0"/>
          <w:numId w:val="34"/>
        </w:numPr>
        <w:spacing w:before="120" w:after="120" w:line="288" w:lineRule="auto"/>
        <w:jc w:val="left"/>
      </w:pPr>
      <w:r>
        <w:rPr>
          <w:rFonts w:ascii="Cambria" w:hAnsi="Cambria"/>
          <w:b/>
          <w:bCs/>
          <w:noProof/>
          <w:sz w:val="28"/>
          <w:szCs w:val="28"/>
        </w:rPr>
        <w:lastRenderedPageBreak/>
        <w:drawing>
          <wp:anchor distT="0" distB="0" distL="114300" distR="114300" simplePos="0" relativeHeight="251661312" behindDoc="0" locked="0" layoutInCell="1" allowOverlap="1" wp14:anchorId="09630847" wp14:editId="37414D5B">
            <wp:simplePos x="0" y="0"/>
            <wp:positionH relativeFrom="column">
              <wp:posOffset>20955</wp:posOffset>
            </wp:positionH>
            <wp:positionV relativeFrom="paragraph">
              <wp:posOffset>869950</wp:posOffset>
            </wp:positionV>
            <wp:extent cx="5260340" cy="2811780"/>
            <wp:effectExtent l="0" t="0" r="16510" b="762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5260340" cy="2811780"/>
                    </a:xfrm>
                    <a:prstGeom prst="rect">
                      <a:avLst/>
                    </a:prstGeom>
                  </pic:spPr>
                </pic:pic>
              </a:graphicData>
            </a:graphic>
          </wp:anchor>
        </w:drawing>
      </w:r>
      <w:r>
        <w:rPr>
          <w:rFonts w:ascii="Arial" w:eastAsia="等线" w:hAnsi="Arial" w:cs="Arial"/>
          <w:sz w:val="22"/>
        </w:rPr>
        <w:t>添加</w:t>
      </w:r>
      <w:r>
        <w:rPr>
          <w:rFonts w:ascii="Arial" w:eastAsia="等线" w:hAnsi="Arial" w:cs="Arial"/>
          <w:sz w:val="22"/>
        </w:rPr>
        <w:t>CSV</w:t>
      </w:r>
      <w:r>
        <w:rPr>
          <w:rFonts w:ascii="Arial" w:eastAsia="等线" w:hAnsi="Arial" w:cs="Arial"/>
          <w:sz w:val="22"/>
        </w:rPr>
        <w:t>数据文件设置：从数据库中将账号和密码导出存入数据库中。在测试计划中添加</w:t>
      </w:r>
      <w:r>
        <w:rPr>
          <w:rFonts w:ascii="Arial" w:eastAsia="等线" w:hAnsi="Arial" w:cs="Arial"/>
          <w:sz w:val="22"/>
        </w:rPr>
        <w:t>CSV</w:t>
      </w:r>
      <w:r>
        <w:rPr>
          <w:rFonts w:ascii="Arial" w:eastAsia="等线" w:hAnsi="Arial" w:cs="Arial"/>
          <w:sz w:val="22"/>
        </w:rPr>
        <w:t>数据文件配置元件。配置</w:t>
      </w:r>
      <w:r>
        <w:rPr>
          <w:rFonts w:ascii="Arial" w:eastAsia="等线" w:hAnsi="Arial" w:cs="Arial"/>
          <w:sz w:val="22"/>
        </w:rPr>
        <w:t>CSV</w:t>
      </w:r>
      <w:r>
        <w:rPr>
          <w:rFonts w:ascii="Arial" w:eastAsia="等线" w:hAnsi="Arial" w:cs="Arial"/>
          <w:sz w:val="22"/>
        </w:rPr>
        <w:t>文件的路径和字段分隔符，并定义存储账号密码数据的列名。这样就可以根据</w:t>
      </w:r>
      <w:r>
        <w:rPr>
          <w:rFonts w:ascii="Arial" w:eastAsia="等线" w:hAnsi="Arial" w:cs="Arial"/>
          <w:sz w:val="22"/>
        </w:rPr>
        <w:t>csv</w:t>
      </w:r>
      <w:r>
        <w:rPr>
          <w:rFonts w:ascii="Arial" w:eastAsia="等线" w:hAnsi="Arial" w:cs="Arial"/>
          <w:sz w:val="22"/>
        </w:rPr>
        <w:t>文件中的账号和密</w:t>
      </w:r>
      <w:r>
        <w:rPr>
          <w:rFonts w:ascii="Arial" w:eastAsia="等线" w:hAnsi="Arial" w:cs="Arial"/>
          <w:sz w:val="22"/>
        </w:rPr>
        <w:t>码创建不同的用户。</w:t>
      </w:r>
    </w:p>
    <w:p w14:paraId="66799606" w14:textId="77777777" w:rsidR="004A0890" w:rsidRDefault="001968CB">
      <w:pPr>
        <w:numPr>
          <w:ilvl w:val="0"/>
          <w:numId w:val="35"/>
        </w:numPr>
        <w:spacing w:before="120" w:after="120" w:line="288" w:lineRule="auto"/>
        <w:jc w:val="left"/>
      </w:pPr>
      <w:r>
        <w:rPr>
          <w:rFonts w:ascii="Arial" w:eastAsia="等线" w:hAnsi="Arial" w:cs="Arial"/>
          <w:sz w:val="22"/>
        </w:rPr>
        <w:t>监控服务器资源：使用</w:t>
      </w:r>
      <w:r>
        <w:rPr>
          <w:rFonts w:ascii="Arial" w:eastAsia="等线" w:hAnsi="Arial" w:cs="Arial" w:hint="eastAsia"/>
          <w:sz w:val="22"/>
          <w:lang w:eastAsia="zh"/>
        </w:rPr>
        <w:t>华为云</w:t>
      </w:r>
      <w:r>
        <w:rPr>
          <w:rFonts w:ascii="Arial" w:eastAsia="等线" w:hAnsi="Arial" w:cs="Arial"/>
          <w:sz w:val="22"/>
        </w:rPr>
        <w:t>服务器</w:t>
      </w:r>
      <w:r>
        <w:rPr>
          <w:rFonts w:ascii="Arial" w:eastAsia="等线" w:hAnsi="Arial" w:cs="Arial" w:hint="eastAsia"/>
          <w:sz w:val="22"/>
          <w:lang w:eastAsia="zh"/>
        </w:rPr>
        <w:t>任务管理器</w:t>
      </w:r>
      <w:r>
        <w:rPr>
          <w:rFonts w:ascii="Arial" w:eastAsia="等线" w:hAnsi="Arial" w:cs="Arial"/>
          <w:sz w:val="22"/>
        </w:rPr>
        <w:t>观察服务器的系统资源和性能指标，包括</w:t>
      </w:r>
      <w:r>
        <w:rPr>
          <w:rFonts w:ascii="Arial" w:eastAsia="等线" w:hAnsi="Arial" w:cs="Arial"/>
          <w:sz w:val="22"/>
        </w:rPr>
        <w:t xml:space="preserve"> CPU </w:t>
      </w:r>
      <w:r>
        <w:rPr>
          <w:rFonts w:ascii="Arial" w:eastAsia="等线" w:hAnsi="Arial" w:cs="Arial"/>
          <w:sz w:val="22"/>
        </w:rPr>
        <w:t>使用率、内存占用等。确保服务器在测试期间正常运行。</w:t>
      </w:r>
    </w:p>
    <w:p w14:paraId="617D4788" w14:textId="77777777" w:rsidR="004A0890" w:rsidRDefault="001968CB">
      <w:pPr>
        <w:numPr>
          <w:ilvl w:val="0"/>
          <w:numId w:val="36"/>
        </w:numPr>
        <w:spacing w:before="120" w:after="120" w:line="288" w:lineRule="auto"/>
        <w:jc w:val="left"/>
      </w:pPr>
      <w:r>
        <w:rPr>
          <w:rFonts w:ascii="Arial" w:eastAsia="等线" w:hAnsi="Arial" w:cs="Arial"/>
          <w:sz w:val="22"/>
        </w:rPr>
        <w:t>收集和分析结果：测试运行完成后，使用</w:t>
      </w:r>
      <w:r>
        <w:rPr>
          <w:rFonts w:ascii="Arial" w:eastAsia="等线" w:hAnsi="Arial" w:cs="Arial"/>
          <w:sz w:val="22"/>
        </w:rPr>
        <w:t xml:space="preserve"> JMeter </w:t>
      </w:r>
      <w:r>
        <w:rPr>
          <w:rFonts w:ascii="Arial" w:eastAsia="等线" w:hAnsi="Arial" w:cs="Arial"/>
          <w:sz w:val="22"/>
        </w:rPr>
        <w:t>的监听器和报告功能收集测试结果。分析响应时间、吞吐量和错误率等指标，以评估系统的性能表现。</w:t>
      </w:r>
    </w:p>
    <w:p w14:paraId="1E2E2711" w14:textId="77777777" w:rsidR="004A0890" w:rsidRDefault="001968CB">
      <w:pPr>
        <w:numPr>
          <w:ilvl w:val="0"/>
          <w:numId w:val="37"/>
        </w:numPr>
        <w:spacing w:before="120" w:after="120" w:line="288" w:lineRule="auto"/>
        <w:jc w:val="left"/>
      </w:pPr>
      <w:r>
        <w:rPr>
          <w:rFonts w:ascii="Arial" w:eastAsia="等线" w:hAnsi="Arial" w:cs="Arial"/>
          <w:sz w:val="22"/>
        </w:rPr>
        <w:t>性能优化和调整：根据测试结果进行性能优化和调整。根据发现的性能缺陷，定位问题所属的系统业务模块，并采取相应的优化措施，如代码优化、资源调整或系统配置修改等。</w:t>
      </w:r>
    </w:p>
    <w:p w14:paraId="6B9D77E9" w14:textId="77777777" w:rsidR="004A0890" w:rsidRDefault="001968CB">
      <w:pPr>
        <w:pStyle w:val="3"/>
        <w:spacing w:line="288" w:lineRule="auto"/>
        <w:ind w:left="453"/>
        <w:rPr>
          <w:rFonts w:ascii="Cambria" w:hAnsi="Cambria" w:hint="default"/>
        </w:rPr>
      </w:pPr>
      <w:bookmarkStart w:id="61" w:name="_Toc1607500233"/>
      <w:bookmarkStart w:id="62" w:name="_Toc311848478"/>
      <w:r>
        <w:rPr>
          <w:rFonts w:ascii="Cambria" w:hAnsi="Cambria"/>
        </w:rPr>
        <w:t xml:space="preserve">7.6 </w:t>
      </w:r>
      <w:r>
        <w:rPr>
          <w:rFonts w:ascii="Cambria" w:hAnsi="Cambria"/>
        </w:rPr>
        <w:t>测试结果</w:t>
      </w:r>
      <w:bookmarkEnd w:id="61"/>
      <w:bookmarkEnd w:id="62"/>
    </w:p>
    <w:p w14:paraId="130E2374" w14:textId="77777777" w:rsidR="004A0890" w:rsidRDefault="001968CB">
      <w:pPr>
        <w:pStyle w:val="4"/>
        <w:spacing w:line="288" w:lineRule="auto"/>
        <w:ind w:left="453"/>
        <w:jc w:val="left"/>
        <w:rPr>
          <w:rFonts w:ascii="Cambria" w:eastAsia="宋体" w:hAnsi="Cambria"/>
          <w:color w:val="000000"/>
        </w:rPr>
      </w:pPr>
      <w:bookmarkStart w:id="63" w:name="_Toc1713369714"/>
      <w:r>
        <w:rPr>
          <w:rFonts w:ascii="Cambria" w:eastAsia="宋体" w:hAnsi="Cambria"/>
          <w:color w:val="000000"/>
        </w:rPr>
        <w:t xml:space="preserve">7.6.1 </w:t>
      </w:r>
      <w:r>
        <w:rPr>
          <w:rFonts w:ascii="Cambria" w:eastAsia="宋体" w:hAnsi="Cambria"/>
          <w:color w:val="000000"/>
        </w:rPr>
        <w:t>登录性能</w:t>
      </w:r>
      <w:bookmarkEnd w:id="63"/>
    </w:p>
    <w:tbl>
      <w:tblPr>
        <w:tblW w:w="9210" w:type="dxa"/>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825"/>
        <w:gridCol w:w="825"/>
        <w:gridCol w:w="825"/>
        <w:gridCol w:w="825"/>
        <w:gridCol w:w="825"/>
        <w:gridCol w:w="1965"/>
        <w:gridCol w:w="1950"/>
        <w:gridCol w:w="1170"/>
      </w:tblGrid>
      <w:tr w:rsidR="004A0890" w14:paraId="1BE200DE" w14:textId="77777777">
        <w:trPr>
          <w:trHeight w:val="1320"/>
        </w:trPr>
        <w:tc>
          <w:tcPr>
            <w:tcW w:w="825" w:type="dxa"/>
            <w:tcMar>
              <w:top w:w="60" w:type="dxa"/>
              <w:left w:w="120" w:type="dxa"/>
              <w:bottom w:w="30" w:type="dxa"/>
              <w:right w:w="120" w:type="dxa"/>
            </w:tcMar>
          </w:tcPr>
          <w:p w14:paraId="2072CBB8" w14:textId="77777777" w:rsidR="004A0890" w:rsidRDefault="001968CB">
            <w:pPr>
              <w:spacing w:before="120" w:after="120" w:line="288" w:lineRule="auto"/>
              <w:jc w:val="left"/>
            </w:pPr>
            <w:proofErr w:type="gramStart"/>
            <w:r>
              <w:rPr>
                <w:rFonts w:ascii="Arial" w:eastAsia="等线" w:hAnsi="Arial" w:cs="Arial"/>
                <w:sz w:val="22"/>
              </w:rPr>
              <w:t>线程数</w:t>
            </w:r>
            <w:proofErr w:type="gramEnd"/>
          </w:p>
        </w:tc>
        <w:tc>
          <w:tcPr>
            <w:tcW w:w="825" w:type="dxa"/>
            <w:tcMar>
              <w:top w:w="60" w:type="dxa"/>
              <w:left w:w="120" w:type="dxa"/>
              <w:bottom w:w="30" w:type="dxa"/>
              <w:right w:w="120" w:type="dxa"/>
            </w:tcMar>
          </w:tcPr>
          <w:p w14:paraId="6EFE1C9F" w14:textId="77777777" w:rsidR="004A0890" w:rsidRDefault="001968CB">
            <w:pPr>
              <w:spacing w:before="120" w:after="120" w:line="288" w:lineRule="auto"/>
              <w:jc w:val="left"/>
            </w:pPr>
            <w:r>
              <w:rPr>
                <w:rFonts w:ascii="Arial" w:eastAsia="等线" w:hAnsi="Arial" w:cs="Arial"/>
                <w:sz w:val="22"/>
              </w:rPr>
              <w:t>启动时长</w:t>
            </w:r>
            <w:r>
              <w:rPr>
                <w:rFonts w:ascii="Arial" w:eastAsia="等线" w:hAnsi="Arial" w:cs="Arial"/>
                <w:sz w:val="22"/>
              </w:rPr>
              <w:t>(</w:t>
            </w:r>
            <w:r>
              <w:rPr>
                <w:rFonts w:ascii="Arial" w:eastAsia="等线" w:hAnsi="Arial" w:cs="Arial"/>
                <w:sz w:val="22"/>
              </w:rPr>
              <w:t>秒</w:t>
            </w:r>
            <w:r>
              <w:rPr>
                <w:rFonts w:ascii="Arial" w:eastAsia="等线" w:hAnsi="Arial" w:cs="Arial"/>
                <w:sz w:val="22"/>
              </w:rPr>
              <w:t>)</w:t>
            </w:r>
          </w:p>
        </w:tc>
        <w:tc>
          <w:tcPr>
            <w:tcW w:w="825" w:type="dxa"/>
            <w:tcMar>
              <w:top w:w="60" w:type="dxa"/>
              <w:left w:w="120" w:type="dxa"/>
              <w:bottom w:w="30" w:type="dxa"/>
              <w:right w:w="120" w:type="dxa"/>
            </w:tcMar>
          </w:tcPr>
          <w:p w14:paraId="259CE43E" w14:textId="77777777" w:rsidR="004A0890" w:rsidRDefault="001968CB">
            <w:pPr>
              <w:spacing w:before="120" w:after="120" w:line="288" w:lineRule="auto"/>
              <w:jc w:val="left"/>
            </w:pPr>
            <w:r>
              <w:rPr>
                <w:rFonts w:ascii="Arial" w:eastAsia="等线" w:hAnsi="Arial" w:cs="Arial"/>
                <w:sz w:val="22"/>
              </w:rPr>
              <w:t>运行时长</w:t>
            </w:r>
            <w:r>
              <w:rPr>
                <w:rFonts w:ascii="Arial" w:eastAsia="等线" w:hAnsi="Arial" w:cs="Arial"/>
                <w:sz w:val="22"/>
              </w:rPr>
              <w:t>(</w:t>
            </w:r>
            <w:r>
              <w:rPr>
                <w:rFonts w:ascii="Arial" w:eastAsia="等线" w:hAnsi="Arial" w:cs="Arial"/>
                <w:sz w:val="22"/>
              </w:rPr>
              <w:t>秒</w:t>
            </w:r>
            <w:r>
              <w:rPr>
                <w:rFonts w:ascii="Arial" w:eastAsia="等线" w:hAnsi="Arial" w:cs="Arial"/>
                <w:sz w:val="22"/>
              </w:rPr>
              <w:t>)</w:t>
            </w:r>
          </w:p>
        </w:tc>
        <w:tc>
          <w:tcPr>
            <w:tcW w:w="825" w:type="dxa"/>
            <w:tcMar>
              <w:top w:w="60" w:type="dxa"/>
              <w:left w:w="120" w:type="dxa"/>
              <w:bottom w:w="30" w:type="dxa"/>
              <w:right w:w="120" w:type="dxa"/>
            </w:tcMar>
          </w:tcPr>
          <w:p w14:paraId="0EECE855" w14:textId="77777777" w:rsidR="004A0890" w:rsidRDefault="001968CB">
            <w:pPr>
              <w:spacing w:before="120" w:after="120" w:line="288" w:lineRule="auto"/>
              <w:jc w:val="left"/>
            </w:pPr>
            <w:r>
              <w:rPr>
                <w:rFonts w:ascii="Arial" w:eastAsia="等线" w:hAnsi="Arial" w:cs="Arial"/>
                <w:sz w:val="22"/>
              </w:rPr>
              <w:t>样本</w:t>
            </w:r>
          </w:p>
        </w:tc>
        <w:tc>
          <w:tcPr>
            <w:tcW w:w="825" w:type="dxa"/>
            <w:tcMar>
              <w:top w:w="60" w:type="dxa"/>
              <w:left w:w="120" w:type="dxa"/>
              <w:bottom w:w="30" w:type="dxa"/>
              <w:right w:w="120" w:type="dxa"/>
            </w:tcMar>
          </w:tcPr>
          <w:p w14:paraId="3199B522" w14:textId="77777777" w:rsidR="004A0890" w:rsidRDefault="001968CB">
            <w:pPr>
              <w:spacing w:before="120" w:after="120" w:line="288" w:lineRule="auto"/>
              <w:jc w:val="left"/>
            </w:pPr>
            <w:r>
              <w:rPr>
                <w:rFonts w:ascii="Arial" w:eastAsia="等线" w:hAnsi="Arial" w:cs="Arial"/>
                <w:sz w:val="22"/>
              </w:rPr>
              <w:t>CPU</w:t>
            </w:r>
            <w:r>
              <w:rPr>
                <w:rFonts w:ascii="Arial" w:eastAsia="等线" w:hAnsi="Arial" w:cs="Arial"/>
                <w:sz w:val="22"/>
              </w:rPr>
              <w:t>使用率</w:t>
            </w:r>
          </w:p>
        </w:tc>
        <w:tc>
          <w:tcPr>
            <w:tcW w:w="1965" w:type="dxa"/>
            <w:tcMar>
              <w:top w:w="60" w:type="dxa"/>
              <w:left w:w="120" w:type="dxa"/>
              <w:bottom w:w="30" w:type="dxa"/>
              <w:right w:w="120" w:type="dxa"/>
            </w:tcMar>
          </w:tcPr>
          <w:p w14:paraId="70C6B24A" w14:textId="77777777" w:rsidR="004A0890" w:rsidRDefault="001968CB">
            <w:pPr>
              <w:spacing w:before="120" w:after="120" w:line="288" w:lineRule="auto"/>
              <w:jc w:val="left"/>
            </w:pPr>
            <w:r>
              <w:rPr>
                <w:rFonts w:ascii="Arial" w:eastAsia="等线" w:hAnsi="Arial" w:cs="Arial"/>
                <w:sz w:val="22"/>
              </w:rPr>
              <w:t>50%line</w:t>
            </w:r>
            <w:r>
              <w:rPr>
                <w:rFonts w:ascii="Arial" w:eastAsia="等线" w:hAnsi="Arial" w:cs="Arial"/>
                <w:sz w:val="22"/>
              </w:rPr>
              <w:t>响应时间</w:t>
            </w:r>
            <w:r>
              <w:rPr>
                <w:rFonts w:ascii="Arial" w:eastAsia="等线" w:hAnsi="Arial" w:cs="Arial"/>
                <w:sz w:val="22"/>
              </w:rPr>
              <w:t>(</w:t>
            </w:r>
            <w:proofErr w:type="gramStart"/>
            <w:r>
              <w:rPr>
                <w:rFonts w:ascii="Arial" w:eastAsia="等线" w:hAnsi="Arial" w:cs="Arial"/>
                <w:sz w:val="22"/>
              </w:rPr>
              <w:t>毫秒</w:t>
            </w:r>
            <w:r>
              <w:rPr>
                <w:rFonts w:ascii="Arial" w:eastAsia="等线" w:hAnsi="Arial" w:cs="Arial"/>
                <w:sz w:val="22"/>
              </w:rPr>
              <w:t>)</w:t>
            </w:r>
            <w:proofErr w:type="gramEnd"/>
          </w:p>
        </w:tc>
        <w:tc>
          <w:tcPr>
            <w:tcW w:w="1950" w:type="dxa"/>
            <w:tcMar>
              <w:top w:w="60" w:type="dxa"/>
              <w:left w:w="120" w:type="dxa"/>
              <w:bottom w:w="30" w:type="dxa"/>
              <w:right w:w="120" w:type="dxa"/>
            </w:tcMar>
          </w:tcPr>
          <w:p w14:paraId="11B2B207" w14:textId="77777777" w:rsidR="004A0890" w:rsidRDefault="001968CB">
            <w:pPr>
              <w:spacing w:before="120" w:after="120" w:line="288" w:lineRule="auto"/>
              <w:jc w:val="left"/>
            </w:pPr>
            <w:r>
              <w:rPr>
                <w:rFonts w:ascii="Arial" w:eastAsia="等线" w:hAnsi="Arial" w:cs="Arial"/>
                <w:sz w:val="22"/>
              </w:rPr>
              <w:t>90%line</w:t>
            </w:r>
            <w:r>
              <w:rPr>
                <w:rFonts w:ascii="Arial" w:eastAsia="等线" w:hAnsi="Arial" w:cs="Arial"/>
                <w:sz w:val="22"/>
              </w:rPr>
              <w:t>响应时间</w:t>
            </w:r>
            <w:r>
              <w:rPr>
                <w:rFonts w:ascii="Arial" w:eastAsia="等线" w:hAnsi="Arial" w:cs="Arial"/>
                <w:sz w:val="22"/>
              </w:rPr>
              <w:t>(</w:t>
            </w:r>
            <w:proofErr w:type="gramStart"/>
            <w:r>
              <w:rPr>
                <w:rFonts w:ascii="Arial" w:eastAsia="等线" w:hAnsi="Arial" w:cs="Arial"/>
                <w:sz w:val="22"/>
              </w:rPr>
              <w:t>毫秒</w:t>
            </w:r>
            <w:r>
              <w:rPr>
                <w:rFonts w:ascii="Arial" w:eastAsia="等线" w:hAnsi="Arial" w:cs="Arial"/>
                <w:sz w:val="22"/>
              </w:rPr>
              <w:t>)</w:t>
            </w:r>
            <w:proofErr w:type="gramEnd"/>
          </w:p>
        </w:tc>
        <w:tc>
          <w:tcPr>
            <w:tcW w:w="1170" w:type="dxa"/>
            <w:tcMar>
              <w:top w:w="60" w:type="dxa"/>
              <w:left w:w="120" w:type="dxa"/>
              <w:bottom w:w="30" w:type="dxa"/>
              <w:right w:w="120" w:type="dxa"/>
            </w:tcMar>
          </w:tcPr>
          <w:p w14:paraId="0F6474D0" w14:textId="77777777" w:rsidR="004A0890" w:rsidRDefault="001968CB">
            <w:pPr>
              <w:spacing w:before="120" w:after="120" w:line="288" w:lineRule="auto"/>
              <w:jc w:val="left"/>
            </w:pPr>
            <w:r>
              <w:rPr>
                <w:rFonts w:ascii="Arial" w:eastAsia="等线" w:hAnsi="Arial" w:cs="Arial"/>
                <w:sz w:val="22"/>
              </w:rPr>
              <w:t>成功率</w:t>
            </w:r>
          </w:p>
        </w:tc>
      </w:tr>
      <w:tr w:rsidR="004A0890" w14:paraId="104F96C7" w14:textId="77777777">
        <w:tc>
          <w:tcPr>
            <w:tcW w:w="825" w:type="dxa"/>
            <w:tcMar>
              <w:top w:w="60" w:type="dxa"/>
              <w:left w:w="120" w:type="dxa"/>
              <w:bottom w:w="30" w:type="dxa"/>
              <w:right w:w="120" w:type="dxa"/>
            </w:tcMar>
          </w:tcPr>
          <w:p w14:paraId="48480C0E" w14:textId="77777777" w:rsidR="004A0890" w:rsidRDefault="001968CB">
            <w:pPr>
              <w:spacing w:before="120" w:after="120" w:line="288" w:lineRule="auto"/>
              <w:jc w:val="left"/>
            </w:pPr>
            <w:r>
              <w:rPr>
                <w:rFonts w:ascii="Arial" w:eastAsia="等线" w:hAnsi="Arial" w:cs="Arial" w:hint="eastAsia"/>
                <w:sz w:val="22"/>
                <w:lang w:eastAsia="zh"/>
              </w:rPr>
              <w:t>10</w:t>
            </w:r>
            <w:r>
              <w:rPr>
                <w:rFonts w:ascii="Arial" w:eastAsia="等线" w:hAnsi="Arial" w:cs="Arial"/>
                <w:sz w:val="22"/>
              </w:rPr>
              <w:t>0</w:t>
            </w:r>
          </w:p>
        </w:tc>
        <w:tc>
          <w:tcPr>
            <w:tcW w:w="825" w:type="dxa"/>
            <w:tcMar>
              <w:top w:w="60" w:type="dxa"/>
              <w:left w:w="120" w:type="dxa"/>
              <w:bottom w:w="30" w:type="dxa"/>
              <w:right w:w="120" w:type="dxa"/>
            </w:tcMar>
          </w:tcPr>
          <w:p w14:paraId="0F0352E6" w14:textId="77777777" w:rsidR="004A0890" w:rsidRDefault="001968CB">
            <w:pPr>
              <w:spacing w:before="120" w:after="120" w:line="288" w:lineRule="auto"/>
              <w:jc w:val="left"/>
              <w:rPr>
                <w:lang w:eastAsia="zh"/>
              </w:rPr>
            </w:pPr>
            <w:r>
              <w:rPr>
                <w:rFonts w:hint="eastAsia"/>
                <w:lang w:eastAsia="zh"/>
              </w:rPr>
              <w:t>1</w:t>
            </w:r>
          </w:p>
        </w:tc>
        <w:tc>
          <w:tcPr>
            <w:tcW w:w="825" w:type="dxa"/>
            <w:tcMar>
              <w:top w:w="60" w:type="dxa"/>
              <w:left w:w="120" w:type="dxa"/>
              <w:bottom w:w="30" w:type="dxa"/>
              <w:right w:w="120" w:type="dxa"/>
            </w:tcMar>
          </w:tcPr>
          <w:p w14:paraId="0D9004EB" w14:textId="77777777" w:rsidR="004A0890" w:rsidRDefault="001968CB">
            <w:pPr>
              <w:spacing w:before="120" w:after="120" w:line="288" w:lineRule="auto"/>
              <w:jc w:val="left"/>
            </w:pPr>
            <w:r>
              <w:rPr>
                <w:rFonts w:ascii="Arial" w:eastAsia="等线" w:hAnsi="Arial" w:cs="Arial"/>
                <w:sz w:val="22"/>
              </w:rPr>
              <w:t>300</w:t>
            </w:r>
          </w:p>
        </w:tc>
        <w:tc>
          <w:tcPr>
            <w:tcW w:w="825" w:type="dxa"/>
            <w:tcMar>
              <w:top w:w="60" w:type="dxa"/>
              <w:left w:w="120" w:type="dxa"/>
              <w:bottom w:w="30" w:type="dxa"/>
              <w:right w:w="120" w:type="dxa"/>
            </w:tcMar>
          </w:tcPr>
          <w:p w14:paraId="69196A29" w14:textId="77777777" w:rsidR="004A0890" w:rsidRDefault="001968CB">
            <w:pPr>
              <w:spacing w:before="120" w:after="120" w:line="288" w:lineRule="auto"/>
              <w:jc w:val="left"/>
              <w:rPr>
                <w:lang w:eastAsia="zh"/>
              </w:rPr>
            </w:pPr>
            <w:r>
              <w:rPr>
                <w:rFonts w:hint="eastAsia"/>
                <w:lang w:eastAsia="zh"/>
              </w:rPr>
              <w:t>100</w:t>
            </w:r>
          </w:p>
        </w:tc>
        <w:tc>
          <w:tcPr>
            <w:tcW w:w="825" w:type="dxa"/>
            <w:tcMar>
              <w:top w:w="60" w:type="dxa"/>
              <w:left w:w="120" w:type="dxa"/>
              <w:bottom w:w="30" w:type="dxa"/>
              <w:right w:w="120" w:type="dxa"/>
            </w:tcMar>
          </w:tcPr>
          <w:p w14:paraId="0F0A88FB" w14:textId="77777777" w:rsidR="004A0890" w:rsidRDefault="001968CB">
            <w:pPr>
              <w:spacing w:before="120" w:after="120" w:line="288" w:lineRule="auto"/>
              <w:jc w:val="left"/>
              <w:rPr>
                <w:lang w:eastAsia="zh"/>
              </w:rPr>
            </w:pPr>
            <w:r>
              <w:rPr>
                <w:rFonts w:hint="eastAsia"/>
                <w:lang w:eastAsia="zh"/>
              </w:rPr>
              <w:t>21%</w:t>
            </w:r>
          </w:p>
        </w:tc>
        <w:tc>
          <w:tcPr>
            <w:tcW w:w="1965" w:type="dxa"/>
            <w:tcMar>
              <w:top w:w="60" w:type="dxa"/>
              <w:left w:w="120" w:type="dxa"/>
              <w:bottom w:w="30" w:type="dxa"/>
              <w:right w:w="120" w:type="dxa"/>
            </w:tcMar>
          </w:tcPr>
          <w:p w14:paraId="2235AFBF" w14:textId="77777777" w:rsidR="004A0890" w:rsidRDefault="001968CB">
            <w:pPr>
              <w:spacing w:before="120" w:after="120" w:line="288" w:lineRule="auto"/>
              <w:jc w:val="left"/>
              <w:rPr>
                <w:lang w:eastAsia="zh"/>
              </w:rPr>
            </w:pPr>
            <w:r>
              <w:rPr>
                <w:rFonts w:hint="eastAsia"/>
                <w:lang w:eastAsia="zh"/>
              </w:rPr>
              <w:t>498</w:t>
            </w:r>
          </w:p>
        </w:tc>
        <w:tc>
          <w:tcPr>
            <w:tcW w:w="1950" w:type="dxa"/>
            <w:tcMar>
              <w:top w:w="60" w:type="dxa"/>
              <w:left w:w="120" w:type="dxa"/>
              <w:bottom w:w="30" w:type="dxa"/>
              <w:right w:w="120" w:type="dxa"/>
            </w:tcMar>
          </w:tcPr>
          <w:p w14:paraId="00A3EC76" w14:textId="77777777" w:rsidR="004A0890" w:rsidRDefault="001968CB">
            <w:pPr>
              <w:spacing w:before="120" w:after="120" w:line="288" w:lineRule="auto"/>
              <w:jc w:val="left"/>
              <w:rPr>
                <w:lang w:eastAsia="zh"/>
              </w:rPr>
            </w:pPr>
            <w:r>
              <w:rPr>
                <w:rFonts w:hint="eastAsia"/>
                <w:lang w:eastAsia="zh"/>
              </w:rPr>
              <w:t>920</w:t>
            </w:r>
          </w:p>
        </w:tc>
        <w:tc>
          <w:tcPr>
            <w:tcW w:w="1170" w:type="dxa"/>
            <w:tcMar>
              <w:top w:w="60" w:type="dxa"/>
              <w:left w:w="120" w:type="dxa"/>
              <w:bottom w:w="30" w:type="dxa"/>
              <w:right w:w="120" w:type="dxa"/>
            </w:tcMar>
          </w:tcPr>
          <w:p w14:paraId="2BB31594" w14:textId="77777777" w:rsidR="004A0890" w:rsidRDefault="001968CB">
            <w:pPr>
              <w:spacing w:before="120" w:after="120" w:line="288" w:lineRule="auto"/>
              <w:jc w:val="left"/>
            </w:pPr>
            <w:r>
              <w:rPr>
                <w:rFonts w:ascii="Arial" w:eastAsia="等线" w:hAnsi="Arial" w:cs="Arial"/>
                <w:sz w:val="22"/>
              </w:rPr>
              <w:t>100%</w:t>
            </w:r>
          </w:p>
        </w:tc>
      </w:tr>
      <w:tr w:rsidR="004A0890" w14:paraId="308761BD" w14:textId="77777777">
        <w:trPr>
          <w:trHeight w:val="560"/>
        </w:trPr>
        <w:tc>
          <w:tcPr>
            <w:tcW w:w="825" w:type="dxa"/>
            <w:tcMar>
              <w:top w:w="60" w:type="dxa"/>
              <w:left w:w="120" w:type="dxa"/>
              <w:bottom w:w="30" w:type="dxa"/>
              <w:right w:w="120" w:type="dxa"/>
            </w:tcMar>
          </w:tcPr>
          <w:p w14:paraId="5857FE43" w14:textId="77777777" w:rsidR="004A0890" w:rsidRDefault="001968CB">
            <w:pPr>
              <w:spacing w:before="120" w:after="120" w:line="288" w:lineRule="auto"/>
              <w:jc w:val="left"/>
              <w:rPr>
                <w:rFonts w:eastAsia="等线"/>
                <w:lang w:eastAsia="zh"/>
              </w:rPr>
            </w:pPr>
            <w:r>
              <w:rPr>
                <w:rFonts w:ascii="Arial" w:eastAsia="等线" w:hAnsi="Arial" w:cs="Arial"/>
                <w:sz w:val="22"/>
              </w:rPr>
              <w:t>30</w:t>
            </w:r>
            <w:r>
              <w:rPr>
                <w:rFonts w:ascii="Arial" w:eastAsia="等线" w:hAnsi="Arial" w:cs="Arial" w:hint="eastAsia"/>
                <w:sz w:val="22"/>
                <w:lang w:eastAsia="zh"/>
              </w:rPr>
              <w:t>00</w:t>
            </w:r>
          </w:p>
        </w:tc>
        <w:tc>
          <w:tcPr>
            <w:tcW w:w="825" w:type="dxa"/>
            <w:tcMar>
              <w:top w:w="60" w:type="dxa"/>
              <w:left w:w="120" w:type="dxa"/>
              <w:bottom w:w="30" w:type="dxa"/>
              <w:right w:w="120" w:type="dxa"/>
            </w:tcMar>
          </w:tcPr>
          <w:p w14:paraId="42C227BE" w14:textId="77777777" w:rsidR="004A0890" w:rsidRDefault="001968CB">
            <w:pPr>
              <w:spacing w:before="120" w:after="120" w:line="288" w:lineRule="auto"/>
              <w:jc w:val="left"/>
              <w:rPr>
                <w:lang w:eastAsia="zh"/>
              </w:rPr>
            </w:pPr>
            <w:r>
              <w:rPr>
                <w:rFonts w:hint="eastAsia"/>
                <w:lang w:eastAsia="zh"/>
              </w:rPr>
              <w:t>1</w:t>
            </w:r>
          </w:p>
        </w:tc>
        <w:tc>
          <w:tcPr>
            <w:tcW w:w="825" w:type="dxa"/>
            <w:tcMar>
              <w:top w:w="60" w:type="dxa"/>
              <w:left w:w="120" w:type="dxa"/>
              <w:bottom w:w="30" w:type="dxa"/>
              <w:right w:w="120" w:type="dxa"/>
            </w:tcMar>
          </w:tcPr>
          <w:p w14:paraId="2D7B8CA0" w14:textId="77777777" w:rsidR="004A0890" w:rsidRDefault="001968CB">
            <w:pPr>
              <w:spacing w:before="120" w:after="120" w:line="288" w:lineRule="auto"/>
              <w:jc w:val="left"/>
            </w:pPr>
            <w:r>
              <w:rPr>
                <w:rFonts w:ascii="Arial" w:eastAsia="等线" w:hAnsi="Arial" w:cs="Arial"/>
                <w:sz w:val="22"/>
              </w:rPr>
              <w:t>300</w:t>
            </w:r>
          </w:p>
        </w:tc>
        <w:tc>
          <w:tcPr>
            <w:tcW w:w="825" w:type="dxa"/>
            <w:tcMar>
              <w:top w:w="60" w:type="dxa"/>
              <w:left w:w="120" w:type="dxa"/>
              <w:bottom w:w="30" w:type="dxa"/>
              <w:right w:w="120" w:type="dxa"/>
            </w:tcMar>
          </w:tcPr>
          <w:p w14:paraId="77CE9F7A" w14:textId="77777777" w:rsidR="004A0890" w:rsidRDefault="001968CB">
            <w:pPr>
              <w:spacing w:before="120" w:after="120" w:line="288" w:lineRule="auto"/>
              <w:jc w:val="left"/>
              <w:rPr>
                <w:lang w:eastAsia="zh"/>
              </w:rPr>
            </w:pPr>
            <w:r>
              <w:rPr>
                <w:rFonts w:hint="eastAsia"/>
                <w:lang w:eastAsia="zh"/>
              </w:rPr>
              <w:t>3000</w:t>
            </w:r>
          </w:p>
        </w:tc>
        <w:tc>
          <w:tcPr>
            <w:tcW w:w="825" w:type="dxa"/>
            <w:tcMar>
              <w:top w:w="60" w:type="dxa"/>
              <w:left w:w="120" w:type="dxa"/>
              <w:bottom w:w="30" w:type="dxa"/>
              <w:right w:w="120" w:type="dxa"/>
            </w:tcMar>
          </w:tcPr>
          <w:p w14:paraId="4CC904DB" w14:textId="77777777" w:rsidR="004A0890" w:rsidRDefault="001968CB">
            <w:pPr>
              <w:spacing w:before="120" w:after="120" w:line="288" w:lineRule="auto"/>
              <w:jc w:val="left"/>
              <w:rPr>
                <w:lang w:eastAsia="zh"/>
              </w:rPr>
            </w:pPr>
            <w:r>
              <w:rPr>
                <w:rFonts w:hint="eastAsia"/>
                <w:lang w:eastAsia="zh"/>
              </w:rPr>
              <w:t>21%</w:t>
            </w:r>
          </w:p>
        </w:tc>
        <w:tc>
          <w:tcPr>
            <w:tcW w:w="1965" w:type="dxa"/>
            <w:tcMar>
              <w:top w:w="60" w:type="dxa"/>
              <w:left w:w="120" w:type="dxa"/>
              <w:bottom w:w="30" w:type="dxa"/>
              <w:right w:w="120" w:type="dxa"/>
            </w:tcMar>
          </w:tcPr>
          <w:p w14:paraId="56CC1103" w14:textId="77777777" w:rsidR="004A0890" w:rsidRDefault="001968CB">
            <w:pPr>
              <w:spacing w:before="120" w:after="120" w:line="288" w:lineRule="auto"/>
              <w:jc w:val="left"/>
              <w:rPr>
                <w:lang w:eastAsia="zh"/>
              </w:rPr>
            </w:pPr>
            <w:r>
              <w:rPr>
                <w:rFonts w:hint="eastAsia"/>
                <w:lang w:eastAsia="zh"/>
              </w:rPr>
              <w:t>692</w:t>
            </w:r>
          </w:p>
        </w:tc>
        <w:tc>
          <w:tcPr>
            <w:tcW w:w="1950" w:type="dxa"/>
            <w:tcMar>
              <w:top w:w="60" w:type="dxa"/>
              <w:left w:w="120" w:type="dxa"/>
              <w:bottom w:w="30" w:type="dxa"/>
              <w:right w:w="120" w:type="dxa"/>
            </w:tcMar>
          </w:tcPr>
          <w:p w14:paraId="6DB5768E" w14:textId="77777777" w:rsidR="004A0890" w:rsidRDefault="001968CB">
            <w:pPr>
              <w:spacing w:before="120" w:after="120" w:line="288" w:lineRule="auto"/>
              <w:jc w:val="left"/>
              <w:rPr>
                <w:rFonts w:eastAsia="等线"/>
                <w:lang w:eastAsia="zh"/>
              </w:rPr>
            </w:pPr>
            <w:r>
              <w:rPr>
                <w:rFonts w:ascii="Arial" w:eastAsia="等线" w:hAnsi="Arial" w:cs="Arial"/>
                <w:sz w:val="22"/>
              </w:rPr>
              <w:t>1</w:t>
            </w:r>
            <w:r>
              <w:rPr>
                <w:rFonts w:ascii="Arial" w:eastAsia="等线" w:hAnsi="Arial" w:cs="Arial" w:hint="eastAsia"/>
                <w:sz w:val="22"/>
                <w:lang w:eastAsia="zh"/>
              </w:rPr>
              <w:t>189</w:t>
            </w:r>
          </w:p>
        </w:tc>
        <w:tc>
          <w:tcPr>
            <w:tcW w:w="1170" w:type="dxa"/>
            <w:tcMar>
              <w:top w:w="60" w:type="dxa"/>
              <w:left w:w="120" w:type="dxa"/>
              <w:bottom w:w="30" w:type="dxa"/>
              <w:right w:w="120" w:type="dxa"/>
            </w:tcMar>
          </w:tcPr>
          <w:p w14:paraId="659216F3" w14:textId="77777777" w:rsidR="004A0890" w:rsidRDefault="001968CB">
            <w:pPr>
              <w:spacing w:before="120" w:after="120" w:line="288" w:lineRule="auto"/>
              <w:jc w:val="left"/>
            </w:pPr>
            <w:r>
              <w:rPr>
                <w:rFonts w:ascii="Arial" w:eastAsia="等线" w:hAnsi="Arial" w:cs="Arial"/>
                <w:sz w:val="22"/>
              </w:rPr>
              <w:t>100%</w:t>
            </w:r>
          </w:p>
        </w:tc>
      </w:tr>
    </w:tbl>
    <w:p w14:paraId="54BD53FE" w14:textId="77777777" w:rsidR="004A0890" w:rsidRDefault="001968CB">
      <w:pPr>
        <w:spacing w:before="320" w:after="120" w:line="288" w:lineRule="auto"/>
        <w:ind w:left="453"/>
        <w:jc w:val="left"/>
        <w:outlineLvl w:val="1"/>
        <w:rPr>
          <w:rFonts w:ascii="Cambria" w:hAnsi="Cambria"/>
          <w:b/>
          <w:bCs/>
          <w:sz w:val="28"/>
          <w:szCs w:val="28"/>
        </w:rPr>
      </w:pPr>
      <w:r>
        <w:rPr>
          <w:rFonts w:ascii="Cambria" w:hAnsi="Cambria"/>
          <w:b/>
          <w:bCs/>
          <w:noProof/>
          <w:sz w:val="28"/>
          <w:szCs w:val="28"/>
        </w:rPr>
        <w:lastRenderedPageBreak/>
        <w:drawing>
          <wp:anchor distT="0" distB="0" distL="114300" distR="114300" simplePos="0" relativeHeight="251659264" behindDoc="0" locked="0" layoutInCell="1" allowOverlap="1" wp14:anchorId="5F41736C" wp14:editId="6CF5EE7E">
            <wp:simplePos x="0" y="0"/>
            <wp:positionH relativeFrom="column">
              <wp:posOffset>142875</wp:posOffset>
            </wp:positionH>
            <wp:positionV relativeFrom="paragraph">
              <wp:posOffset>352425</wp:posOffset>
            </wp:positionV>
            <wp:extent cx="5269865" cy="488950"/>
            <wp:effectExtent l="0" t="0" r="6985" b="635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4"/>
                    <a:stretch>
                      <a:fillRect/>
                    </a:stretch>
                  </pic:blipFill>
                  <pic:spPr>
                    <a:xfrm>
                      <a:off x="0" y="0"/>
                      <a:ext cx="5269865" cy="488950"/>
                    </a:xfrm>
                    <a:prstGeom prst="rect">
                      <a:avLst/>
                    </a:prstGeom>
                  </pic:spPr>
                </pic:pic>
              </a:graphicData>
            </a:graphic>
          </wp:anchor>
        </w:drawing>
      </w:r>
    </w:p>
    <w:p w14:paraId="7E4C2A49" w14:textId="77777777" w:rsidR="004A0890" w:rsidRDefault="001968CB">
      <w:pPr>
        <w:spacing w:before="320" w:after="120" w:line="288" w:lineRule="auto"/>
        <w:ind w:left="453"/>
        <w:jc w:val="left"/>
        <w:outlineLvl w:val="1"/>
        <w:rPr>
          <w:rFonts w:ascii="Cambria" w:hAnsi="Cambria"/>
          <w:b/>
          <w:bCs/>
          <w:sz w:val="28"/>
          <w:szCs w:val="28"/>
        </w:rPr>
      </w:pPr>
      <w:r>
        <w:rPr>
          <w:rFonts w:ascii="Cambria" w:hAnsi="Cambria"/>
          <w:b/>
          <w:bCs/>
          <w:noProof/>
          <w:sz w:val="28"/>
          <w:szCs w:val="28"/>
        </w:rPr>
        <w:drawing>
          <wp:anchor distT="0" distB="0" distL="114300" distR="114300" simplePos="0" relativeHeight="251660288" behindDoc="0" locked="0" layoutInCell="1" allowOverlap="1" wp14:anchorId="31CB4612" wp14:editId="5E4BE266">
            <wp:simplePos x="0" y="0"/>
            <wp:positionH relativeFrom="column">
              <wp:posOffset>40005</wp:posOffset>
            </wp:positionH>
            <wp:positionV relativeFrom="paragraph">
              <wp:posOffset>124460</wp:posOffset>
            </wp:positionV>
            <wp:extent cx="5272405" cy="523875"/>
            <wp:effectExtent l="0" t="0" r="4445"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5"/>
                    <a:stretch>
                      <a:fillRect/>
                    </a:stretch>
                  </pic:blipFill>
                  <pic:spPr>
                    <a:xfrm>
                      <a:off x="0" y="0"/>
                      <a:ext cx="5272405" cy="523875"/>
                    </a:xfrm>
                    <a:prstGeom prst="rect">
                      <a:avLst/>
                    </a:prstGeom>
                  </pic:spPr>
                </pic:pic>
              </a:graphicData>
            </a:graphic>
          </wp:anchor>
        </w:drawing>
      </w:r>
    </w:p>
    <w:p w14:paraId="4AFF2BC1" w14:textId="77777777" w:rsidR="004A0890" w:rsidRDefault="001968CB">
      <w:pPr>
        <w:pStyle w:val="3"/>
        <w:spacing w:line="288" w:lineRule="auto"/>
        <w:ind w:left="453"/>
        <w:rPr>
          <w:rFonts w:ascii="Cambria" w:hAnsi="Cambria" w:hint="default"/>
        </w:rPr>
      </w:pPr>
      <w:bookmarkStart w:id="64" w:name="_Toc278597825"/>
      <w:bookmarkStart w:id="65" w:name="_Toc381228033"/>
      <w:r>
        <w:rPr>
          <w:rFonts w:ascii="Cambria" w:hAnsi="Cambria"/>
        </w:rPr>
        <w:t xml:space="preserve">7.7 </w:t>
      </w:r>
      <w:r>
        <w:rPr>
          <w:rFonts w:ascii="Cambria" w:hAnsi="Cambria"/>
        </w:rPr>
        <w:t>测试结论</w:t>
      </w:r>
      <w:bookmarkEnd w:id="64"/>
      <w:bookmarkEnd w:id="65"/>
    </w:p>
    <w:p w14:paraId="3A3E610F" w14:textId="77777777" w:rsidR="004A0890" w:rsidRDefault="001968CB">
      <w:pPr>
        <w:spacing w:before="120" w:after="120" w:line="288" w:lineRule="auto"/>
        <w:jc w:val="left"/>
      </w:pPr>
      <w:r>
        <w:rPr>
          <w:rFonts w:ascii="Arial" w:eastAsia="等线" w:hAnsi="Arial" w:cs="Arial"/>
          <w:sz w:val="22"/>
        </w:rPr>
        <w:t>服务器瓶颈：</w:t>
      </w:r>
      <w:r>
        <w:rPr>
          <w:rFonts w:ascii="Arial" w:eastAsia="等线" w:hAnsi="Arial" w:cs="Arial" w:hint="eastAsia"/>
          <w:sz w:val="22"/>
          <w:lang w:eastAsia="zh"/>
        </w:rPr>
        <w:t>3000</w:t>
      </w:r>
      <w:r>
        <w:rPr>
          <w:rFonts w:ascii="Arial" w:eastAsia="等线" w:hAnsi="Arial" w:cs="Arial"/>
          <w:sz w:val="22"/>
        </w:rPr>
        <w:t>个线程</w:t>
      </w:r>
    </w:p>
    <w:p w14:paraId="061E3D0B" w14:textId="77777777" w:rsidR="004A0890" w:rsidRDefault="001968CB">
      <w:pPr>
        <w:numPr>
          <w:ilvl w:val="0"/>
          <w:numId w:val="38"/>
        </w:numPr>
        <w:spacing w:before="120" w:after="120" w:line="288" w:lineRule="auto"/>
        <w:jc w:val="left"/>
        <w:rPr>
          <w:rFonts w:ascii="Arial" w:eastAsia="等线" w:hAnsi="Arial" w:cs="Arial"/>
          <w:sz w:val="22"/>
        </w:rPr>
      </w:pPr>
      <w:r>
        <w:rPr>
          <w:rFonts w:ascii="Arial" w:eastAsia="等线" w:hAnsi="Arial" w:cs="Arial"/>
          <w:sz w:val="22"/>
        </w:rPr>
        <w:t>响应时间分析</w:t>
      </w:r>
    </w:p>
    <w:p w14:paraId="51187223" w14:textId="77777777" w:rsidR="004A0890" w:rsidRDefault="001968CB">
      <w:pPr>
        <w:spacing w:before="120" w:after="120" w:line="288" w:lineRule="auto"/>
        <w:jc w:val="left"/>
        <w:rPr>
          <w:rFonts w:ascii="Arial" w:eastAsia="等线" w:hAnsi="Arial" w:cs="Arial"/>
          <w:sz w:val="22"/>
        </w:rPr>
      </w:pPr>
      <w:r>
        <w:rPr>
          <w:rFonts w:ascii="Arial" w:eastAsia="等线" w:hAnsi="Arial" w:cs="Arial"/>
          <w:sz w:val="22"/>
        </w:rPr>
        <w:t>在</w:t>
      </w:r>
      <w:r>
        <w:rPr>
          <w:rFonts w:ascii="Arial" w:eastAsia="等线" w:hAnsi="Arial" w:cs="Arial"/>
          <w:sz w:val="22"/>
        </w:rPr>
        <w:t>100</w:t>
      </w:r>
      <w:r>
        <w:rPr>
          <w:rFonts w:ascii="Arial" w:eastAsia="等线" w:hAnsi="Arial" w:cs="Arial"/>
          <w:sz w:val="22"/>
        </w:rPr>
        <w:t>线程压力下，</w:t>
      </w:r>
      <w:r>
        <w:rPr>
          <w:rFonts w:ascii="Arial" w:eastAsia="等线" w:hAnsi="Arial" w:cs="Arial"/>
          <w:sz w:val="22"/>
        </w:rPr>
        <w:t>50%</w:t>
      </w:r>
      <w:r>
        <w:rPr>
          <w:rFonts w:ascii="Arial" w:eastAsia="等线" w:hAnsi="Arial" w:cs="Arial"/>
          <w:sz w:val="22"/>
        </w:rPr>
        <w:t>的请求响应时间为</w:t>
      </w:r>
      <w:r>
        <w:rPr>
          <w:rFonts w:ascii="Arial" w:eastAsia="等线" w:hAnsi="Arial" w:cs="Arial"/>
          <w:sz w:val="22"/>
        </w:rPr>
        <w:t>498ms</w:t>
      </w:r>
      <w:r>
        <w:rPr>
          <w:rFonts w:ascii="Arial" w:eastAsia="等线" w:hAnsi="Arial" w:cs="Arial"/>
          <w:sz w:val="22"/>
        </w:rPr>
        <w:t>，</w:t>
      </w:r>
      <w:r>
        <w:rPr>
          <w:rFonts w:ascii="Arial" w:eastAsia="等线" w:hAnsi="Arial" w:cs="Arial"/>
          <w:sz w:val="22"/>
        </w:rPr>
        <w:t>90%</w:t>
      </w:r>
      <w:r>
        <w:rPr>
          <w:rFonts w:ascii="Arial" w:eastAsia="等线" w:hAnsi="Arial" w:cs="Arial"/>
          <w:sz w:val="22"/>
        </w:rPr>
        <w:t>的请求响应时间为</w:t>
      </w:r>
      <w:r>
        <w:rPr>
          <w:rFonts w:ascii="Arial" w:eastAsia="等线" w:hAnsi="Arial" w:cs="Arial"/>
          <w:sz w:val="22"/>
        </w:rPr>
        <w:t>920ms</w:t>
      </w:r>
      <w:r>
        <w:rPr>
          <w:rFonts w:ascii="Arial" w:eastAsia="等线" w:hAnsi="Arial" w:cs="Arial"/>
          <w:sz w:val="22"/>
        </w:rPr>
        <w:t>，均低于</w:t>
      </w:r>
      <w:r>
        <w:rPr>
          <w:rFonts w:ascii="Arial" w:eastAsia="等线" w:hAnsi="Arial" w:cs="Arial"/>
          <w:sz w:val="22"/>
        </w:rPr>
        <w:t>1</w:t>
      </w:r>
      <w:r>
        <w:rPr>
          <w:rFonts w:ascii="Arial" w:eastAsia="等线" w:hAnsi="Arial" w:cs="Arial"/>
          <w:sz w:val="22"/>
        </w:rPr>
        <w:t>秒，系统能够快速响应用户请求。在</w:t>
      </w:r>
      <w:r>
        <w:rPr>
          <w:rFonts w:ascii="Arial" w:eastAsia="等线" w:hAnsi="Arial" w:cs="Arial"/>
          <w:sz w:val="22"/>
        </w:rPr>
        <w:t>3000</w:t>
      </w:r>
      <w:r>
        <w:rPr>
          <w:rFonts w:ascii="Arial" w:eastAsia="等线" w:hAnsi="Arial" w:cs="Arial"/>
          <w:sz w:val="22"/>
        </w:rPr>
        <w:t>线程高并发压力下，</w:t>
      </w:r>
      <w:r>
        <w:rPr>
          <w:rFonts w:ascii="Arial" w:eastAsia="等线" w:hAnsi="Arial" w:cs="Arial"/>
          <w:sz w:val="22"/>
        </w:rPr>
        <w:t>50%</w:t>
      </w:r>
      <w:r>
        <w:rPr>
          <w:rFonts w:ascii="Arial" w:eastAsia="等线" w:hAnsi="Arial" w:cs="Arial"/>
          <w:sz w:val="22"/>
        </w:rPr>
        <w:t>的请求响应时间为</w:t>
      </w:r>
      <w:r>
        <w:rPr>
          <w:rFonts w:ascii="Arial" w:eastAsia="等线" w:hAnsi="Arial" w:cs="Arial"/>
          <w:sz w:val="22"/>
        </w:rPr>
        <w:t>692ms</w:t>
      </w:r>
      <w:r>
        <w:rPr>
          <w:rFonts w:ascii="Arial" w:eastAsia="等线" w:hAnsi="Arial" w:cs="Arial"/>
          <w:sz w:val="22"/>
        </w:rPr>
        <w:t>，</w:t>
      </w:r>
      <w:r>
        <w:rPr>
          <w:rFonts w:ascii="Arial" w:eastAsia="等线" w:hAnsi="Arial" w:cs="Arial"/>
          <w:sz w:val="22"/>
        </w:rPr>
        <w:t>90%</w:t>
      </w:r>
      <w:r>
        <w:rPr>
          <w:rFonts w:ascii="Arial" w:eastAsia="等线" w:hAnsi="Arial" w:cs="Arial"/>
          <w:sz w:val="22"/>
        </w:rPr>
        <w:t>的请求响应时间为</w:t>
      </w:r>
      <w:r>
        <w:rPr>
          <w:rFonts w:ascii="Arial" w:eastAsia="等线" w:hAnsi="Arial" w:cs="Arial"/>
          <w:sz w:val="22"/>
        </w:rPr>
        <w:t>1189ms</w:t>
      </w:r>
      <w:r>
        <w:rPr>
          <w:rFonts w:ascii="Arial" w:eastAsia="等线" w:hAnsi="Arial" w:cs="Arial"/>
          <w:sz w:val="22"/>
        </w:rPr>
        <w:t>。虽然</w:t>
      </w:r>
      <w:r>
        <w:rPr>
          <w:rFonts w:ascii="Arial" w:eastAsia="等线" w:hAnsi="Arial" w:cs="Arial"/>
          <w:sz w:val="22"/>
        </w:rPr>
        <w:t>90%</w:t>
      </w:r>
      <w:r>
        <w:rPr>
          <w:rFonts w:ascii="Arial" w:eastAsia="等线" w:hAnsi="Arial" w:cs="Arial"/>
          <w:sz w:val="22"/>
        </w:rPr>
        <w:t>分位响应时间略高于</w:t>
      </w:r>
      <w:r>
        <w:rPr>
          <w:rFonts w:ascii="Arial" w:eastAsia="等线" w:hAnsi="Arial" w:cs="Arial"/>
          <w:sz w:val="22"/>
        </w:rPr>
        <w:t>1</w:t>
      </w:r>
      <w:r>
        <w:rPr>
          <w:rFonts w:ascii="Arial" w:eastAsia="等线" w:hAnsi="Arial" w:cs="Arial"/>
          <w:sz w:val="22"/>
        </w:rPr>
        <w:t>秒，但整体仍处于可接受范围，说明系统具备较强的并发处理能力。</w:t>
      </w:r>
    </w:p>
    <w:p w14:paraId="31DF89D3" w14:textId="77777777" w:rsidR="004A0890" w:rsidRDefault="001968CB">
      <w:pPr>
        <w:numPr>
          <w:ilvl w:val="0"/>
          <w:numId w:val="38"/>
        </w:numPr>
        <w:spacing w:before="120" w:after="120" w:line="288" w:lineRule="auto"/>
        <w:jc w:val="left"/>
        <w:rPr>
          <w:rFonts w:ascii="Arial" w:eastAsia="等线" w:hAnsi="Arial" w:cs="Arial"/>
          <w:sz w:val="22"/>
        </w:rPr>
      </w:pPr>
      <w:r>
        <w:rPr>
          <w:rFonts w:ascii="Arial" w:eastAsia="等线" w:hAnsi="Arial" w:cs="Arial"/>
          <w:sz w:val="22"/>
        </w:rPr>
        <w:t>吞吐量与成功率</w:t>
      </w:r>
    </w:p>
    <w:p w14:paraId="67B726B6" w14:textId="77777777" w:rsidR="004A0890" w:rsidRDefault="001968CB">
      <w:pPr>
        <w:spacing w:before="120" w:after="120" w:line="288" w:lineRule="auto"/>
        <w:jc w:val="left"/>
        <w:rPr>
          <w:rFonts w:ascii="Arial" w:eastAsia="等线" w:hAnsi="Arial" w:cs="Arial"/>
          <w:sz w:val="22"/>
        </w:rPr>
      </w:pPr>
      <w:r>
        <w:rPr>
          <w:rFonts w:ascii="Arial" w:eastAsia="等线" w:hAnsi="Arial" w:cs="Arial"/>
          <w:sz w:val="22"/>
        </w:rPr>
        <w:t>两组测试的事务成功率均为</w:t>
      </w:r>
      <w:r>
        <w:rPr>
          <w:rFonts w:ascii="Arial" w:eastAsia="等线" w:hAnsi="Arial" w:cs="Arial"/>
          <w:sz w:val="22"/>
        </w:rPr>
        <w:t>100%</w:t>
      </w:r>
      <w:r>
        <w:rPr>
          <w:rFonts w:ascii="Arial" w:eastAsia="等线" w:hAnsi="Arial" w:cs="Arial"/>
          <w:sz w:val="22"/>
        </w:rPr>
        <w:t>，</w:t>
      </w:r>
      <w:proofErr w:type="gramStart"/>
      <w:r>
        <w:rPr>
          <w:rFonts w:ascii="Arial" w:eastAsia="等线" w:hAnsi="Arial" w:cs="Arial"/>
          <w:sz w:val="22"/>
        </w:rPr>
        <w:t>无失败</w:t>
      </w:r>
      <w:proofErr w:type="gramEnd"/>
      <w:r>
        <w:rPr>
          <w:rFonts w:ascii="Arial" w:eastAsia="等线" w:hAnsi="Arial" w:cs="Arial"/>
          <w:sz w:val="22"/>
        </w:rPr>
        <w:t>请求，系统在高并发场景下依然能够稳定处理所有登录请求，未出现超时或错误。</w:t>
      </w:r>
      <w:r>
        <w:rPr>
          <w:rFonts w:ascii="Arial" w:eastAsia="等线" w:hAnsi="Arial" w:cs="Arial"/>
          <w:sz w:val="22"/>
        </w:rPr>
        <w:t>TPS</w:t>
      </w:r>
      <w:r>
        <w:rPr>
          <w:rFonts w:ascii="Arial" w:eastAsia="等线" w:hAnsi="Arial" w:cs="Arial"/>
          <w:sz w:val="22"/>
        </w:rPr>
        <w:t>（每秒事务数）可通过</w:t>
      </w:r>
      <w:r>
        <w:rPr>
          <w:rFonts w:ascii="Arial" w:eastAsia="等线" w:hAnsi="Arial" w:cs="Arial"/>
          <w:sz w:val="22"/>
        </w:rPr>
        <w:t>样本数和运行时长计算，表现良好，满足业务需求。</w:t>
      </w:r>
    </w:p>
    <w:p w14:paraId="785503C2" w14:textId="77777777" w:rsidR="004A0890" w:rsidRDefault="001968CB">
      <w:pPr>
        <w:numPr>
          <w:ilvl w:val="0"/>
          <w:numId w:val="38"/>
        </w:numPr>
        <w:spacing w:before="120" w:after="120" w:line="288" w:lineRule="auto"/>
        <w:jc w:val="left"/>
        <w:rPr>
          <w:rFonts w:ascii="Arial" w:eastAsia="等线" w:hAnsi="Arial" w:cs="Arial"/>
          <w:sz w:val="22"/>
        </w:rPr>
      </w:pPr>
      <w:r>
        <w:rPr>
          <w:rFonts w:ascii="Arial" w:eastAsia="等线" w:hAnsi="Arial" w:cs="Arial"/>
          <w:sz w:val="22"/>
        </w:rPr>
        <w:t>硬件资源消耗</w:t>
      </w:r>
    </w:p>
    <w:p w14:paraId="707E1C0A" w14:textId="77777777" w:rsidR="004A0890" w:rsidRDefault="001968CB">
      <w:pPr>
        <w:spacing w:before="120" w:after="120" w:line="288" w:lineRule="auto"/>
        <w:jc w:val="left"/>
        <w:rPr>
          <w:rFonts w:ascii="Arial" w:eastAsia="等线" w:hAnsi="Arial" w:cs="Arial"/>
          <w:sz w:val="22"/>
        </w:rPr>
      </w:pPr>
      <w:r>
        <w:rPr>
          <w:rFonts w:ascii="Arial" w:eastAsia="等线" w:hAnsi="Arial" w:cs="Arial"/>
          <w:sz w:val="22"/>
        </w:rPr>
        <w:t>测试期间</w:t>
      </w:r>
      <w:r>
        <w:rPr>
          <w:rFonts w:ascii="Arial" w:eastAsia="等线" w:hAnsi="Arial" w:cs="Arial"/>
          <w:sz w:val="22"/>
        </w:rPr>
        <w:t>CPU</w:t>
      </w:r>
      <w:r>
        <w:rPr>
          <w:rFonts w:ascii="Arial" w:eastAsia="等线" w:hAnsi="Arial" w:cs="Arial"/>
          <w:sz w:val="22"/>
        </w:rPr>
        <w:t>使用率均为</w:t>
      </w:r>
      <w:r>
        <w:rPr>
          <w:rFonts w:ascii="Arial" w:eastAsia="等线" w:hAnsi="Arial" w:cs="Arial"/>
          <w:sz w:val="22"/>
        </w:rPr>
        <w:t>21%</w:t>
      </w:r>
      <w:r>
        <w:rPr>
          <w:rFonts w:ascii="Arial" w:eastAsia="等线" w:hAnsi="Arial" w:cs="Arial"/>
          <w:sz w:val="22"/>
        </w:rPr>
        <w:t>，远低于</w:t>
      </w:r>
      <w:r>
        <w:rPr>
          <w:rFonts w:ascii="Arial" w:eastAsia="等线" w:hAnsi="Arial" w:cs="Arial"/>
          <w:sz w:val="22"/>
        </w:rPr>
        <w:t>70%</w:t>
      </w:r>
      <w:r>
        <w:rPr>
          <w:rFonts w:ascii="Arial" w:eastAsia="等线" w:hAnsi="Arial" w:cs="Arial"/>
          <w:sz w:val="22"/>
        </w:rPr>
        <w:t>的性能阈值，说明服务器资源充足，系统运行稳定，无资源瓶颈。内存占用未出现异常增长，系统未发生</w:t>
      </w:r>
      <w:r>
        <w:rPr>
          <w:rFonts w:ascii="Arial" w:eastAsia="等线" w:hAnsi="Arial" w:cs="Arial"/>
          <w:sz w:val="22"/>
        </w:rPr>
        <w:t>OOM</w:t>
      </w:r>
      <w:r>
        <w:rPr>
          <w:rFonts w:ascii="Arial" w:eastAsia="等线" w:hAnsi="Arial" w:cs="Arial"/>
          <w:sz w:val="22"/>
        </w:rPr>
        <w:t>等资源溢出问题。</w:t>
      </w:r>
    </w:p>
    <w:p w14:paraId="3106A17F" w14:textId="77777777" w:rsidR="004A0890" w:rsidRDefault="001968CB">
      <w:pPr>
        <w:numPr>
          <w:ilvl w:val="0"/>
          <w:numId w:val="38"/>
        </w:numPr>
        <w:spacing w:before="120" w:after="120" w:line="288" w:lineRule="auto"/>
        <w:jc w:val="left"/>
        <w:rPr>
          <w:rFonts w:ascii="Arial" w:eastAsia="等线" w:hAnsi="Arial" w:cs="Arial"/>
          <w:sz w:val="22"/>
        </w:rPr>
      </w:pPr>
      <w:r>
        <w:rPr>
          <w:rFonts w:ascii="Arial" w:eastAsia="等线" w:hAnsi="Arial" w:cs="Arial"/>
          <w:sz w:val="22"/>
        </w:rPr>
        <w:t>系统稳定性与可扩展性</w:t>
      </w:r>
    </w:p>
    <w:p w14:paraId="666E5455" w14:textId="77777777" w:rsidR="004A0890" w:rsidRDefault="001968CB">
      <w:pPr>
        <w:spacing w:before="120" w:after="120" w:line="288" w:lineRule="auto"/>
        <w:jc w:val="left"/>
        <w:rPr>
          <w:rFonts w:ascii="Arial" w:eastAsia="等线" w:hAnsi="Arial" w:cs="Arial"/>
          <w:sz w:val="22"/>
        </w:rPr>
      </w:pPr>
      <w:r>
        <w:rPr>
          <w:rFonts w:ascii="Arial" w:eastAsia="等线" w:hAnsi="Arial" w:cs="Arial"/>
          <w:sz w:val="22"/>
        </w:rPr>
        <w:t>在高并发压力下，系统未出现崩溃、卡顿等不稳定现象，表现出良好的稳定性和</w:t>
      </w:r>
      <w:proofErr w:type="gramStart"/>
      <w:r>
        <w:rPr>
          <w:rFonts w:ascii="Arial" w:eastAsia="等线" w:hAnsi="Arial" w:cs="Arial"/>
          <w:sz w:val="22"/>
        </w:rPr>
        <w:t>可</w:t>
      </w:r>
      <w:proofErr w:type="gramEnd"/>
      <w:r>
        <w:rPr>
          <w:rFonts w:ascii="Arial" w:eastAsia="等线" w:hAnsi="Arial" w:cs="Arial"/>
          <w:sz w:val="22"/>
        </w:rPr>
        <w:t>扩展性。说明系统架构设计合理，能够支撑大规模用户同时在线登录的业务场景。</w:t>
      </w:r>
    </w:p>
    <w:p w14:paraId="31A640DC" w14:textId="77777777" w:rsidR="004A0890" w:rsidRDefault="001968CB">
      <w:pPr>
        <w:numPr>
          <w:ilvl w:val="0"/>
          <w:numId w:val="38"/>
        </w:numPr>
        <w:spacing w:before="120" w:after="120" w:line="288" w:lineRule="auto"/>
        <w:jc w:val="left"/>
        <w:rPr>
          <w:rFonts w:ascii="Arial" w:eastAsia="等线" w:hAnsi="Arial" w:cs="Arial"/>
          <w:sz w:val="22"/>
        </w:rPr>
      </w:pPr>
      <w:r>
        <w:rPr>
          <w:rFonts w:ascii="Arial" w:eastAsia="等线" w:hAnsi="Arial" w:cs="Arial"/>
          <w:sz w:val="22"/>
        </w:rPr>
        <w:t>性能瓶颈与优化建议</w:t>
      </w:r>
    </w:p>
    <w:p w14:paraId="5212F4B0" w14:textId="77777777" w:rsidR="004A0890" w:rsidRDefault="001968CB">
      <w:pPr>
        <w:spacing w:before="120" w:after="120" w:line="288" w:lineRule="auto"/>
        <w:jc w:val="left"/>
        <w:rPr>
          <w:rFonts w:ascii="Arial" w:eastAsia="等线" w:hAnsi="Arial" w:cs="Arial"/>
          <w:sz w:val="22"/>
        </w:rPr>
      </w:pPr>
      <w:r>
        <w:rPr>
          <w:rFonts w:ascii="Arial" w:eastAsia="等线" w:hAnsi="Arial" w:cs="Arial"/>
          <w:sz w:val="22"/>
        </w:rPr>
        <w:t>90%</w:t>
      </w:r>
      <w:r>
        <w:rPr>
          <w:rFonts w:ascii="Arial" w:eastAsia="等线" w:hAnsi="Arial" w:cs="Arial"/>
          <w:sz w:val="22"/>
        </w:rPr>
        <w:t>分位响应时间在极高并发下略有上升，建议后续可针对数据库连接池、缓存、接口优化等方面进一步提升性能。持续关注高并发下的资源利用率，预防极端场景下的性能退化。</w:t>
      </w:r>
    </w:p>
    <w:p w14:paraId="3C41E9B1" w14:textId="77777777" w:rsidR="004A0890" w:rsidRDefault="004A0890">
      <w:pPr>
        <w:spacing w:before="120" w:after="120" w:line="288" w:lineRule="auto"/>
        <w:jc w:val="left"/>
      </w:pPr>
    </w:p>
    <w:sectPr w:rsidR="004A0890">
      <w:footerReference w:type="default" r:id="rId26"/>
      <w:pgSz w:w="11905" w:h="16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A3C458" w14:textId="77777777" w:rsidR="001968CB" w:rsidRDefault="001968CB">
      <w:r>
        <w:separator/>
      </w:r>
    </w:p>
  </w:endnote>
  <w:endnote w:type="continuationSeparator" w:id="0">
    <w:p w14:paraId="6C17ED30" w14:textId="77777777" w:rsidR="001968CB" w:rsidRDefault="001968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隶书">
    <w:panose1 w:val="02010509060101010101"/>
    <w:charset w:val="86"/>
    <w:family w:val="modern"/>
    <w:pitch w:val="fixed"/>
    <w:sig w:usb0="00000001" w:usb1="080E0000" w:usb2="00000010" w:usb3="00000000" w:csb0="00040000" w:csb1="00000000"/>
  </w:font>
  <w:font w:name="Consolas">
    <w:altName w:val="Noto Sans Mono"/>
    <w:panose1 w:val="020B0609020204030204"/>
    <w:charset w:val="00"/>
    <w:family w:val="modern"/>
    <w:pitch w:val="fixed"/>
    <w:sig w:usb0="E00006FF" w:usb1="0000FCFF" w:usb2="00000001" w:usb3="00000000" w:csb0="0000019F" w:csb1="00000000"/>
  </w:font>
  <w:font w:name="Biome Light">
    <w:altName w:val="汉仪君黑KW 55J"/>
    <w:charset w:val="00"/>
    <w:family w:val="swiss"/>
    <w:pitch w:val="variable"/>
    <w:sig w:usb0="A11526FF" w:usb1="8000000A" w:usb2="00010000" w:usb3="00000000" w:csb0="0000019F" w:csb1="00000000"/>
  </w:font>
  <w:font w:name="Cambria">
    <w:altName w:val="Georgia"/>
    <w:panose1 w:val="02040503050406030204"/>
    <w:charset w:val="00"/>
    <w:family w:val="roman"/>
    <w:pitch w:val="variable"/>
    <w:sig w:usb0="E00006FF" w:usb1="420024FF" w:usb2="02000000" w:usb3="00000000" w:csb0="0000019F" w:csb1="00000000"/>
  </w:font>
  <w:font w:name="Segoe UI">
    <w:altName w:val="Arial"/>
    <w:panose1 w:val="020B0502040204020203"/>
    <w:charset w:val="00"/>
    <w:family w:val="swiss"/>
    <w:pitch w:val="variable"/>
    <w:sig w:usb0="E4002EFF" w:usb1="C000E47F" w:usb2="00000009" w:usb3="00000000" w:csb0="000001FF" w:csb1="00000000"/>
  </w:font>
  <w:font w:name="sans-serif">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E27C3" w14:textId="77777777" w:rsidR="004A0890" w:rsidRDefault="004A089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7B5A8" w14:textId="77777777" w:rsidR="004A0890" w:rsidRDefault="001968CB">
    <w:r>
      <w:rPr>
        <w:noProof/>
      </w:rPr>
      <mc:AlternateContent>
        <mc:Choice Requires="wps">
          <w:drawing>
            <wp:anchor distT="0" distB="0" distL="114300" distR="114300" simplePos="0" relativeHeight="251660288" behindDoc="0" locked="0" layoutInCell="1" allowOverlap="1" wp14:anchorId="793281B3" wp14:editId="21A69DF3">
              <wp:simplePos x="0" y="0"/>
              <wp:positionH relativeFrom="margin">
                <wp:align>center</wp:align>
              </wp:positionH>
              <wp:positionV relativeFrom="paragraph">
                <wp:posOffset>0</wp:posOffset>
              </wp:positionV>
              <wp:extent cx="1828800" cy="1828800"/>
              <wp:effectExtent l="0" t="0" r="0" b="0"/>
              <wp:wrapNone/>
              <wp:docPr id="15" name="文本框 10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00638BD" w14:textId="77777777" w:rsidR="004A0890" w:rsidRDefault="001968CB">
                          <w:pPr>
                            <w:pStyle w:val="a3"/>
                          </w:pPr>
                          <w:r>
                            <w:fldChar w:fldCharType="begin"/>
                          </w:r>
                          <w:r>
                            <w:instrText xml:space="preserve"> PAGE  \* MERGEFORMAT </w:instrText>
                          </w:r>
                          <w:r>
                            <w:fldChar w:fldCharType="separate"/>
                          </w:r>
                          <w:r>
                            <w:t>III</w:t>
                          </w:r>
                          <w:r>
                            <w:fldChar w:fldCharType="end"/>
                          </w:r>
                        </w:p>
                      </w:txbxContent>
                    </wps:txbx>
                    <wps:bodyPr wrap="none" lIns="0" tIns="0" rIns="0" bIns="0">
                      <a:spAutoFit/>
                    </wps:bodyPr>
                  </wps:wsp>
                </a:graphicData>
              </a:graphic>
            </wp:anchor>
          </w:drawing>
        </mc:Choice>
        <mc:Fallback>
          <w:pict>
            <v:shapetype w14:anchorId="793281B3" id="_x0000_t202" coordsize="21600,21600" o:spt="202" path="m,l,21600r21600,l21600,xe">
              <v:stroke joinstyle="miter"/>
              <v:path gradientshapeok="t" o:connecttype="rect"/>
            </v:shapetype>
            <v:shape id="文本框 1025" o:spid="_x0000_s1026"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" filled="f" stroked="f">
              <v:textbox style="mso-fit-shape-to-text:t" inset="0,0,0,0">
                <w:txbxContent>
                  <w:p w14:paraId="100638BD" w14:textId="77777777" w:rsidR="004A0890" w:rsidRDefault="001968CB">
                    <w:pPr>
                      <w:pStyle w:val="a3"/>
                    </w:pPr>
                    <w:r>
                      <w:fldChar w:fldCharType="begin"/>
                    </w:r>
                    <w:r>
                      <w:instrText xml:space="preserve"> PAGE  \* MERGEFORMAT </w:instrText>
                    </w:r>
                    <w:r>
                      <w:fldChar w:fldCharType="separate"/>
                    </w:r>
                    <w:r>
                      <w:t>III</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874196" w14:textId="77777777" w:rsidR="001968CB" w:rsidRDefault="001968CB">
      <w:r>
        <w:separator/>
      </w:r>
    </w:p>
  </w:footnote>
  <w:footnote w:type="continuationSeparator" w:id="0">
    <w:p w14:paraId="197C93BD" w14:textId="77777777" w:rsidR="001968CB" w:rsidRDefault="001968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53664" w14:textId="77777777" w:rsidR="004A0890" w:rsidRDefault="004A0890">
    <w:pPr>
      <w:pBdr>
        <w:bottom w:val="single" w:sz="4" w:space="1" w:color="auto"/>
      </w:pBdr>
      <w:tabs>
        <w:tab w:val="center" w:pos="4536"/>
        <w:tab w:val="right" w:pos="9214"/>
      </w:tabs>
      <w:autoSpaceDE w:val="0"/>
      <w:autoSpaceDN w:val="0"/>
      <w:adjustRightInd w:val="0"/>
      <w:snapToGrid w:val="0"/>
      <w:jc w:val="left"/>
      <w:rPr>
        <w:sz w:val="18"/>
        <w:szCs w:val="18"/>
      </w:rPr>
    </w:pPr>
  </w:p>
  <w:p w14:paraId="36245C44" w14:textId="77777777" w:rsidR="004A0890" w:rsidRDefault="004A0890">
    <w:pPr>
      <w:pBdr>
        <w:bottom w:val="single" w:sz="4" w:space="1" w:color="auto"/>
      </w:pBdr>
      <w:tabs>
        <w:tab w:val="center" w:pos="4536"/>
        <w:tab w:val="right" w:pos="9214"/>
      </w:tabs>
      <w:autoSpaceDE w:val="0"/>
      <w:autoSpaceDN w:val="0"/>
      <w:adjustRightInd w:val="0"/>
      <w:snapToGrid w:val="0"/>
      <w:jc w:val="left"/>
      <w:rPr>
        <w:sz w:val="18"/>
        <w:szCs w:val="18"/>
      </w:rPr>
    </w:pPr>
  </w:p>
  <w:p w14:paraId="2BF4708D" w14:textId="77777777" w:rsidR="004A0890" w:rsidRDefault="001968CB">
    <w:pPr>
      <w:pBdr>
        <w:bottom w:val="single" w:sz="4" w:space="1" w:color="auto"/>
      </w:pBdr>
      <w:tabs>
        <w:tab w:val="center" w:pos="4536"/>
        <w:tab w:val="right" w:pos="9214"/>
      </w:tabs>
      <w:autoSpaceDE w:val="0"/>
      <w:autoSpaceDN w:val="0"/>
      <w:adjustRightInd w:val="0"/>
      <w:snapToGrid w:val="0"/>
      <w:jc w:val="left"/>
      <w:rPr>
        <w:sz w:val="18"/>
        <w:szCs w:val="18"/>
      </w:rPr>
    </w:pPr>
    <w:r>
      <w:rPr>
        <w:rFonts w:hint="eastAsia"/>
        <w:sz w:val="18"/>
        <w:szCs w:val="18"/>
        <w:lang w:eastAsia="zh"/>
      </w:rPr>
      <w:t>怡运动——运动爱好者的运动与社交平台</w:t>
    </w:r>
    <w:r>
      <w:rPr>
        <w:sz w:val="18"/>
        <w:szCs w:val="18"/>
      </w:rPr>
      <w:tab/>
    </w:r>
    <w:r>
      <w:rPr>
        <w:rFonts w:hint="eastAsia"/>
        <w:sz w:val="18"/>
        <w:szCs w:val="18"/>
      </w:rPr>
      <w:t xml:space="preserve">                      </w:t>
    </w:r>
    <w:r>
      <w:rPr>
        <w:rFonts w:hint="eastAsia"/>
        <w:sz w:val="18"/>
        <w:szCs w:val="18"/>
      </w:rPr>
      <w:t xml:space="preserve">                                      </w:t>
    </w:r>
    <w:r>
      <w:rPr>
        <w:rFonts w:hint="eastAsia"/>
        <w:sz w:val="18"/>
        <w:szCs w:val="18"/>
      </w:rPr>
      <w:t>系统测试文档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3A4B87"/>
    <w:multiLevelType w:val="singleLevel"/>
    <w:tmpl w:val="813A4B87"/>
    <w:lvl w:ilvl="0">
      <w:numFmt w:val="bullet"/>
      <w:lvlText w:val="•"/>
      <w:lvlJc w:val="left"/>
      <w:rPr>
        <w:color w:val="3370FF"/>
      </w:rPr>
    </w:lvl>
  </w:abstractNum>
  <w:abstractNum w:abstractNumId="1" w15:restartNumberingAfterBreak="0">
    <w:nsid w:val="845B5372"/>
    <w:multiLevelType w:val="singleLevel"/>
    <w:tmpl w:val="845B5372"/>
    <w:lvl w:ilvl="0">
      <w:start w:val="2"/>
      <w:numFmt w:val="decimal"/>
      <w:lvlText w:val="%1."/>
      <w:lvlJc w:val="left"/>
      <w:rPr>
        <w:color w:val="3370FF"/>
      </w:rPr>
    </w:lvl>
  </w:abstractNum>
  <w:abstractNum w:abstractNumId="2" w15:restartNumberingAfterBreak="0">
    <w:nsid w:val="8461FADE"/>
    <w:multiLevelType w:val="singleLevel"/>
    <w:tmpl w:val="8461FADE"/>
    <w:lvl w:ilvl="0">
      <w:numFmt w:val="bullet"/>
      <w:lvlText w:val="•"/>
      <w:lvlJc w:val="left"/>
      <w:rPr>
        <w:color w:val="3370FF"/>
      </w:rPr>
    </w:lvl>
  </w:abstractNum>
  <w:abstractNum w:abstractNumId="3" w15:restartNumberingAfterBreak="0">
    <w:nsid w:val="8CAEB125"/>
    <w:multiLevelType w:val="singleLevel"/>
    <w:tmpl w:val="8CAEB125"/>
    <w:lvl w:ilvl="0">
      <w:start w:val="4"/>
      <w:numFmt w:val="decimal"/>
      <w:lvlText w:val="%1."/>
      <w:lvlJc w:val="left"/>
      <w:rPr>
        <w:color w:val="3370FF"/>
      </w:rPr>
    </w:lvl>
  </w:abstractNum>
  <w:abstractNum w:abstractNumId="4" w15:restartNumberingAfterBreak="0">
    <w:nsid w:val="91995D4F"/>
    <w:multiLevelType w:val="singleLevel"/>
    <w:tmpl w:val="91995D4F"/>
    <w:lvl w:ilvl="0">
      <w:start w:val="1"/>
      <w:numFmt w:val="decimal"/>
      <w:lvlText w:val="%1."/>
      <w:lvlJc w:val="left"/>
      <w:rPr>
        <w:color w:val="3370FF"/>
      </w:rPr>
    </w:lvl>
  </w:abstractNum>
  <w:abstractNum w:abstractNumId="5" w15:restartNumberingAfterBreak="0">
    <w:nsid w:val="9239341B"/>
    <w:multiLevelType w:val="singleLevel"/>
    <w:tmpl w:val="9239341B"/>
    <w:lvl w:ilvl="0">
      <w:numFmt w:val="bullet"/>
      <w:lvlText w:val="￮"/>
      <w:lvlJc w:val="left"/>
      <w:rPr>
        <w:color w:val="3370FF"/>
      </w:rPr>
    </w:lvl>
  </w:abstractNum>
  <w:abstractNum w:abstractNumId="6" w15:restartNumberingAfterBreak="0">
    <w:nsid w:val="9288B902"/>
    <w:multiLevelType w:val="singleLevel"/>
    <w:tmpl w:val="9288B902"/>
    <w:lvl w:ilvl="0">
      <w:numFmt w:val="bullet"/>
      <w:lvlText w:val="•"/>
      <w:lvlJc w:val="left"/>
      <w:rPr>
        <w:color w:val="3370FF"/>
      </w:rPr>
    </w:lvl>
  </w:abstractNum>
  <w:abstractNum w:abstractNumId="7" w15:restartNumberingAfterBreak="0">
    <w:nsid w:val="B0F1ACD9"/>
    <w:multiLevelType w:val="singleLevel"/>
    <w:tmpl w:val="B0F1ACD9"/>
    <w:lvl w:ilvl="0">
      <w:numFmt w:val="bullet"/>
      <w:lvlText w:val="•"/>
      <w:lvlJc w:val="left"/>
      <w:rPr>
        <w:color w:val="3370FF"/>
      </w:rPr>
    </w:lvl>
  </w:abstractNum>
  <w:abstractNum w:abstractNumId="8" w15:restartNumberingAfterBreak="0">
    <w:nsid w:val="B5E306ED"/>
    <w:multiLevelType w:val="singleLevel"/>
    <w:tmpl w:val="B5E306ED"/>
    <w:lvl w:ilvl="0">
      <w:numFmt w:val="bullet"/>
      <w:lvlText w:val="￮"/>
      <w:lvlJc w:val="left"/>
      <w:rPr>
        <w:color w:val="3370FF"/>
      </w:rPr>
    </w:lvl>
  </w:abstractNum>
  <w:abstractNum w:abstractNumId="9" w15:restartNumberingAfterBreak="0">
    <w:nsid w:val="B8CEF35B"/>
    <w:multiLevelType w:val="singleLevel"/>
    <w:tmpl w:val="B8CEF35B"/>
    <w:lvl w:ilvl="0">
      <w:start w:val="2"/>
      <w:numFmt w:val="decimal"/>
      <w:lvlText w:val="%1."/>
      <w:lvlJc w:val="left"/>
      <w:rPr>
        <w:color w:val="3370FF"/>
      </w:rPr>
    </w:lvl>
  </w:abstractNum>
  <w:abstractNum w:abstractNumId="10" w15:restartNumberingAfterBreak="0">
    <w:nsid w:val="BB64CFA9"/>
    <w:multiLevelType w:val="singleLevel"/>
    <w:tmpl w:val="BB64CFA9"/>
    <w:lvl w:ilvl="0">
      <w:numFmt w:val="bullet"/>
      <w:lvlText w:val="￮"/>
      <w:lvlJc w:val="left"/>
      <w:rPr>
        <w:color w:val="3370FF"/>
      </w:rPr>
    </w:lvl>
  </w:abstractNum>
  <w:abstractNum w:abstractNumId="11" w15:restartNumberingAfterBreak="0">
    <w:nsid w:val="BF205925"/>
    <w:multiLevelType w:val="singleLevel"/>
    <w:tmpl w:val="BF205925"/>
    <w:lvl w:ilvl="0">
      <w:start w:val="2"/>
      <w:numFmt w:val="decimal"/>
      <w:lvlText w:val="%1."/>
      <w:lvlJc w:val="left"/>
      <w:rPr>
        <w:color w:val="3370FF"/>
      </w:rPr>
    </w:lvl>
  </w:abstractNum>
  <w:abstractNum w:abstractNumId="12" w15:restartNumberingAfterBreak="0">
    <w:nsid w:val="C8879AEF"/>
    <w:multiLevelType w:val="singleLevel"/>
    <w:tmpl w:val="C8879AEF"/>
    <w:lvl w:ilvl="0">
      <w:numFmt w:val="bullet"/>
      <w:lvlText w:val="￮"/>
      <w:lvlJc w:val="left"/>
      <w:rPr>
        <w:color w:val="3370FF"/>
      </w:rPr>
    </w:lvl>
  </w:abstractNum>
  <w:abstractNum w:abstractNumId="13" w15:restartNumberingAfterBreak="0">
    <w:nsid w:val="D1FDFF80"/>
    <w:multiLevelType w:val="singleLevel"/>
    <w:tmpl w:val="D1FDFF80"/>
    <w:lvl w:ilvl="0">
      <w:start w:val="1"/>
      <w:numFmt w:val="decimal"/>
      <w:lvlText w:val="%1."/>
      <w:lvlJc w:val="left"/>
      <w:pPr>
        <w:tabs>
          <w:tab w:val="left" w:pos="425"/>
        </w:tabs>
        <w:ind w:left="425" w:hanging="425"/>
      </w:pPr>
      <w:rPr>
        <w:rFonts w:hint="default"/>
      </w:rPr>
    </w:lvl>
  </w:abstractNum>
  <w:abstractNum w:abstractNumId="14" w15:restartNumberingAfterBreak="0">
    <w:nsid w:val="E093A4B0"/>
    <w:multiLevelType w:val="singleLevel"/>
    <w:tmpl w:val="E093A4B0"/>
    <w:lvl w:ilvl="0">
      <w:numFmt w:val="bullet"/>
      <w:lvlText w:val="￮"/>
      <w:lvlJc w:val="left"/>
      <w:rPr>
        <w:color w:val="3370FF"/>
      </w:rPr>
    </w:lvl>
  </w:abstractNum>
  <w:abstractNum w:abstractNumId="15" w15:restartNumberingAfterBreak="0">
    <w:nsid w:val="EFDCA954"/>
    <w:multiLevelType w:val="singleLevel"/>
    <w:tmpl w:val="EFDCA954"/>
    <w:lvl w:ilvl="0">
      <w:start w:val="1"/>
      <w:numFmt w:val="decimal"/>
      <w:lvlText w:val="%1."/>
      <w:lvlJc w:val="left"/>
      <w:pPr>
        <w:tabs>
          <w:tab w:val="left" w:pos="425"/>
        </w:tabs>
        <w:ind w:left="425" w:hanging="425"/>
      </w:pPr>
      <w:rPr>
        <w:rFonts w:hint="default"/>
      </w:rPr>
    </w:lvl>
  </w:abstractNum>
  <w:abstractNum w:abstractNumId="16" w15:restartNumberingAfterBreak="0">
    <w:nsid w:val="F4B5D9F5"/>
    <w:multiLevelType w:val="singleLevel"/>
    <w:tmpl w:val="F4B5D9F5"/>
    <w:lvl w:ilvl="0">
      <w:start w:val="5"/>
      <w:numFmt w:val="decimal"/>
      <w:lvlText w:val="%1."/>
      <w:lvlJc w:val="left"/>
      <w:rPr>
        <w:rFonts w:hint="default"/>
        <w:color w:val="000000"/>
      </w:rPr>
    </w:lvl>
  </w:abstractNum>
  <w:abstractNum w:abstractNumId="17" w15:restartNumberingAfterBreak="0">
    <w:nsid w:val="F7735DC9"/>
    <w:multiLevelType w:val="singleLevel"/>
    <w:tmpl w:val="F7735DC9"/>
    <w:lvl w:ilvl="0">
      <w:numFmt w:val="bullet"/>
      <w:lvlText w:val="￮"/>
      <w:lvlJc w:val="left"/>
      <w:rPr>
        <w:color w:val="3370FF"/>
      </w:rPr>
    </w:lvl>
  </w:abstractNum>
  <w:abstractNum w:abstractNumId="18" w15:restartNumberingAfterBreak="0">
    <w:nsid w:val="0053208E"/>
    <w:multiLevelType w:val="singleLevel"/>
    <w:tmpl w:val="0053208E"/>
    <w:lvl w:ilvl="0">
      <w:start w:val="1"/>
      <w:numFmt w:val="decimal"/>
      <w:lvlText w:val="%1."/>
      <w:lvlJc w:val="left"/>
      <w:rPr>
        <w:color w:val="3370FF"/>
      </w:rPr>
    </w:lvl>
  </w:abstractNum>
  <w:abstractNum w:abstractNumId="19" w15:restartNumberingAfterBreak="0">
    <w:nsid w:val="1ACDE60F"/>
    <w:multiLevelType w:val="singleLevel"/>
    <w:tmpl w:val="1ACDE60F"/>
    <w:lvl w:ilvl="0">
      <w:start w:val="3"/>
      <w:numFmt w:val="decimal"/>
      <w:lvlText w:val="%1."/>
      <w:lvlJc w:val="left"/>
      <w:rPr>
        <w:color w:val="3370FF"/>
      </w:rPr>
    </w:lvl>
  </w:abstractNum>
  <w:abstractNum w:abstractNumId="20" w15:restartNumberingAfterBreak="0">
    <w:nsid w:val="243FCF68"/>
    <w:multiLevelType w:val="singleLevel"/>
    <w:tmpl w:val="243FCF68"/>
    <w:lvl w:ilvl="0">
      <w:numFmt w:val="bullet"/>
      <w:lvlText w:val="•"/>
      <w:lvlJc w:val="left"/>
      <w:rPr>
        <w:color w:val="3370FF"/>
      </w:rPr>
    </w:lvl>
  </w:abstractNum>
  <w:abstractNum w:abstractNumId="21" w15:restartNumberingAfterBreak="0">
    <w:nsid w:val="2470EC97"/>
    <w:multiLevelType w:val="singleLevel"/>
    <w:tmpl w:val="2470EC97"/>
    <w:lvl w:ilvl="0">
      <w:numFmt w:val="bullet"/>
      <w:lvlText w:val="￮"/>
      <w:lvlJc w:val="left"/>
      <w:rPr>
        <w:color w:val="3370FF"/>
      </w:rPr>
    </w:lvl>
  </w:abstractNum>
  <w:abstractNum w:abstractNumId="22" w15:restartNumberingAfterBreak="0">
    <w:nsid w:val="2A8F537B"/>
    <w:multiLevelType w:val="singleLevel"/>
    <w:tmpl w:val="2A8F537B"/>
    <w:lvl w:ilvl="0">
      <w:numFmt w:val="bullet"/>
      <w:lvlText w:val="￮"/>
      <w:lvlJc w:val="left"/>
      <w:rPr>
        <w:color w:val="3370FF"/>
      </w:rPr>
    </w:lvl>
  </w:abstractNum>
  <w:abstractNum w:abstractNumId="23" w15:restartNumberingAfterBreak="0">
    <w:nsid w:val="30FC5B15"/>
    <w:multiLevelType w:val="singleLevel"/>
    <w:tmpl w:val="30FC5B15"/>
    <w:lvl w:ilvl="0">
      <w:numFmt w:val="bullet"/>
      <w:lvlText w:val="￮"/>
      <w:lvlJc w:val="left"/>
      <w:rPr>
        <w:color w:val="3370FF"/>
      </w:rPr>
    </w:lvl>
  </w:abstractNum>
  <w:abstractNum w:abstractNumId="24" w15:restartNumberingAfterBreak="0">
    <w:nsid w:val="322D85CA"/>
    <w:multiLevelType w:val="singleLevel"/>
    <w:tmpl w:val="322D85CA"/>
    <w:lvl w:ilvl="0">
      <w:start w:val="8"/>
      <w:numFmt w:val="decimal"/>
      <w:lvlText w:val="%1."/>
      <w:lvlJc w:val="left"/>
      <w:rPr>
        <w:color w:val="3370FF"/>
      </w:rPr>
    </w:lvl>
  </w:abstractNum>
  <w:abstractNum w:abstractNumId="25" w15:restartNumberingAfterBreak="0">
    <w:nsid w:val="46A08BB8"/>
    <w:multiLevelType w:val="singleLevel"/>
    <w:tmpl w:val="46A08BB8"/>
    <w:lvl w:ilvl="0">
      <w:numFmt w:val="bullet"/>
      <w:lvlText w:val="•"/>
      <w:lvlJc w:val="left"/>
      <w:rPr>
        <w:color w:val="3370FF"/>
      </w:rPr>
    </w:lvl>
  </w:abstractNum>
  <w:abstractNum w:abstractNumId="26" w15:restartNumberingAfterBreak="0">
    <w:nsid w:val="4C3D7A74"/>
    <w:multiLevelType w:val="singleLevel"/>
    <w:tmpl w:val="4C3D7A74"/>
    <w:lvl w:ilvl="0">
      <w:start w:val="7"/>
      <w:numFmt w:val="decimal"/>
      <w:lvlText w:val="%1."/>
      <w:lvlJc w:val="left"/>
      <w:rPr>
        <w:color w:val="3370FF"/>
      </w:rPr>
    </w:lvl>
  </w:abstractNum>
  <w:abstractNum w:abstractNumId="27" w15:restartNumberingAfterBreak="0">
    <w:nsid w:val="4D94DA66"/>
    <w:multiLevelType w:val="singleLevel"/>
    <w:tmpl w:val="4D94DA66"/>
    <w:lvl w:ilvl="0">
      <w:numFmt w:val="bullet"/>
      <w:lvlText w:val="￮"/>
      <w:lvlJc w:val="left"/>
      <w:rPr>
        <w:color w:val="3370FF"/>
      </w:rPr>
    </w:lvl>
  </w:abstractNum>
  <w:abstractNum w:abstractNumId="28" w15:restartNumberingAfterBreak="0">
    <w:nsid w:val="58765686"/>
    <w:multiLevelType w:val="singleLevel"/>
    <w:tmpl w:val="58765686"/>
    <w:lvl w:ilvl="0">
      <w:numFmt w:val="bullet"/>
      <w:lvlText w:val="•"/>
      <w:lvlJc w:val="left"/>
      <w:rPr>
        <w:color w:val="3370FF"/>
      </w:rPr>
    </w:lvl>
  </w:abstractNum>
  <w:abstractNum w:abstractNumId="29" w15:restartNumberingAfterBreak="0">
    <w:nsid w:val="59ADCABA"/>
    <w:multiLevelType w:val="singleLevel"/>
    <w:tmpl w:val="59ADCABA"/>
    <w:lvl w:ilvl="0">
      <w:numFmt w:val="bullet"/>
      <w:lvlText w:val="￮"/>
      <w:lvlJc w:val="left"/>
      <w:rPr>
        <w:color w:val="3370FF"/>
      </w:rPr>
    </w:lvl>
  </w:abstractNum>
  <w:abstractNum w:abstractNumId="30" w15:restartNumberingAfterBreak="0">
    <w:nsid w:val="5A241D34"/>
    <w:multiLevelType w:val="singleLevel"/>
    <w:tmpl w:val="5A241D34"/>
    <w:lvl w:ilvl="0">
      <w:start w:val="4"/>
      <w:numFmt w:val="decimal"/>
      <w:lvlText w:val="%1."/>
      <w:lvlJc w:val="left"/>
      <w:rPr>
        <w:color w:val="3370FF"/>
      </w:rPr>
    </w:lvl>
  </w:abstractNum>
  <w:abstractNum w:abstractNumId="31" w15:restartNumberingAfterBreak="0">
    <w:nsid w:val="5E29AB5A"/>
    <w:multiLevelType w:val="singleLevel"/>
    <w:tmpl w:val="5E29AB5A"/>
    <w:lvl w:ilvl="0">
      <w:start w:val="1"/>
      <w:numFmt w:val="decimal"/>
      <w:lvlText w:val="%1."/>
      <w:lvlJc w:val="left"/>
      <w:rPr>
        <w:color w:val="3370FF"/>
      </w:rPr>
    </w:lvl>
  </w:abstractNum>
  <w:abstractNum w:abstractNumId="32" w15:restartNumberingAfterBreak="0">
    <w:nsid w:val="5FFFB1A7"/>
    <w:multiLevelType w:val="singleLevel"/>
    <w:tmpl w:val="5FFFB1A7"/>
    <w:lvl w:ilvl="0">
      <w:start w:val="5"/>
      <w:numFmt w:val="decimal"/>
      <w:lvlText w:val="%1."/>
      <w:lvlJc w:val="left"/>
      <w:rPr>
        <w:color w:val="3370FF"/>
      </w:rPr>
    </w:lvl>
  </w:abstractNum>
  <w:abstractNum w:abstractNumId="33" w15:restartNumberingAfterBreak="0">
    <w:nsid w:val="629F7852"/>
    <w:multiLevelType w:val="singleLevel"/>
    <w:tmpl w:val="629F7852"/>
    <w:lvl w:ilvl="0">
      <w:numFmt w:val="bullet"/>
      <w:lvlText w:val="•"/>
      <w:lvlJc w:val="left"/>
      <w:rPr>
        <w:color w:val="3370FF"/>
      </w:rPr>
    </w:lvl>
  </w:abstractNum>
  <w:abstractNum w:abstractNumId="34" w15:restartNumberingAfterBreak="0">
    <w:nsid w:val="72183CF9"/>
    <w:multiLevelType w:val="singleLevel"/>
    <w:tmpl w:val="72183CF9"/>
    <w:lvl w:ilvl="0">
      <w:start w:val="3"/>
      <w:numFmt w:val="decimal"/>
      <w:lvlText w:val="%1."/>
      <w:lvlJc w:val="left"/>
      <w:rPr>
        <w:color w:val="3370FF"/>
      </w:rPr>
    </w:lvl>
  </w:abstractNum>
  <w:abstractNum w:abstractNumId="35" w15:restartNumberingAfterBreak="0">
    <w:nsid w:val="74C28B35"/>
    <w:multiLevelType w:val="singleLevel"/>
    <w:tmpl w:val="74C28B35"/>
    <w:lvl w:ilvl="0">
      <w:start w:val="6"/>
      <w:numFmt w:val="decimal"/>
      <w:lvlText w:val="%1."/>
      <w:lvlJc w:val="left"/>
      <w:rPr>
        <w:color w:val="3370FF"/>
      </w:rPr>
    </w:lvl>
  </w:abstractNum>
  <w:abstractNum w:abstractNumId="36" w15:restartNumberingAfterBreak="0">
    <w:nsid w:val="77ECEA79"/>
    <w:multiLevelType w:val="singleLevel"/>
    <w:tmpl w:val="77ECEA79"/>
    <w:lvl w:ilvl="0">
      <w:numFmt w:val="bullet"/>
      <w:lvlText w:val="•"/>
      <w:lvlJc w:val="left"/>
      <w:rPr>
        <w:color w:val="3370FF"/>
      </w:rPr>
    </w:lvl>
  </w:abstractNum>
  <w:abstractNum w:abstractNumId="37" w15:restartNumberingAfterBreak="0">
    <w:nsid w:val="79AA4FA4"/>
    <w:multiLevelType w:val="singleLevel"/>
    <w:tmpl w:val="79AA4FA4"/>
    <w:lvl w:ilvl="0">
      <w:numFmt w:val="bullet"/>
      <w:lvlText w:val="•"/>
      <w:lvlJc w:val="left"/>
      <w:rPr>
        <w:color w:val="3370FF"/>
      </w:rPr>
    </w:lvl>
  </w:abstractNum>
  <w:num w:numId="1">
    <w:abstractNumId w:val="18"/>
  </w:num>
  <w:num w:numId="2">
    <w:abstractNumId w:val="29"/>
  </w:num>
  <w:num w:numId="3">
    <w:abstractNumId w:val="11"/>
  </w:num>
  <w:num w:numId="4">
    <w:abstractNumId w:val="8"/>
  </w:num>
  <w:num w:numId="5">
    <w:abstractNumId w:val="34"/>
  </w:num>
  <w:num w:numId="6">
    <w:abstractNumId w:val="5"/>
  </w:num>
  <w:num w:numId="7">
    <w:abstractNumId w:val="22"/>
  </w:num>
  <w:num w:numId="8">
    <w:abstractNumId w:val="30"/>
  </w:num>
  <w:num w:numId="9">
    <w:abstractNumId w:val="12"/>
  </w:num>
  <w:num w:numId="10">
    <w:abstractNumId w:val="16"/>
  </w:num>
  <w:num w:numId="11">
    <w:abstractNumId w:val="21"/>
  </w:num>
  <w:num w:numId="12">
    <w:abstractNumId w:val="25"/>
  </w:num>
  <w:num w:numId="13">
    <w:abstractNumId w:val="7"/>
  </w:num>
  <w:num w:numId="14">
    <w:abstractNumId w:val="36"/>
  </w:num>
  <w:num w:numId="15">
    <w:abstractNumId w:val="33"/>
  </w:num>
  <w:num w:numId="16">
    <w:abstractNumId w:val="6"/>
  </w:num>
  <w:num w:numId="17">
    <w:abstractNumId w:val="2"/>
  </w:num>
  <w:num w:numId="18">
    <w:abstractNumId w:val="28"/>
  </w:num>
  <w:num w:numId="19">
    <w:abstractNumId w:val="0"/>
  </w:num>
  <w:num w:numId="20">
    <w:abstractNumId w:val="15"/>
  </w:num>
  <w:num w:numId="21">
    <w:abstractNumId w:val="20"/>
  </w:num>
  <w:num w:numId="22">
    <w:abstractNumId w:val="27"/>
  </w:num>
  <w:num w:numId="23">
    <w:abstractNumId w:val="17"/>
  </w:num>
  <w:num w:numId="24">
    <w:abstractNumId w:val="14"/>
  </w:num>
  <w:num w:numId="25">
    <w:abstractNumId w:val="23"/>
  </w:num>
  <w:num w:numId="26">
    <w:abstractNumId w:val="37"/>
  </w:num>
  <w:num w:numId="27">
    <w:abstractNumId w:val="10"/>
  </w:num>
  <w:num w:numId="28">
    <w:abstractNumId w:val="4"/>
  </w:num>
  <w:num w:numId="29">
    <w:abstractNumId w:val="9"/>
  </w:num>
  <w:num w:numId="30">
    <w:abstractNumId w:val="31"/>
  </w:num>
  <w:num w:numId="31">
    <w:abstractNumId w:val="1"/>
  </w:num>
  <w:num w:numId="32">
    <w:abstractNumId w:val="19"/>
  </w:num>
  <w:num w:numId="33">
    <w:abstractNumId w:val="3"/>
  </w:num>
  <w:num w:numId="34">
    <w:abstractNumId w:val="32"/>
  </w:num>
  <w:num w:numId="35">
    <w:abstractNumId w:val="35"/>
  </w:num>
  <w:num w:numId="36">
    <w:abstractNumId w:val="26"/>
  </w:num>
  <w:num w:numId="37">
    <w:abstractNumId w:val="24"/>
  </w:num>
  <w:num w:numId="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isplayHorizontalDrawingGridEvery w:val="0"/>
  <w:displayVertic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zU3Y2JiMThhNWM5NzE4MjBmNDEyYzQ0YTVhZWUzNzcifQ=="/>
  </w:docVars>
  <w:rsids>
    <w:rsidRoot w:val="004A0890"/>
    <w:rsid w:val="DBCD6D82"/>
    <w:rsid w:val="DDFF9CF4"/>
    <w:rsid w:val="DE3E6A48"/>
    <w:rsid w:val="DF1741A3"/>
    <w:rsid w:val="DFF95E3F"/>
    <w:rsid w:val="E577D403"/>
    <w:rsid w:val="E75F4A1A"/>
    <w:rsid w:val="E77DF000"/>
    <w:rsid w:val="EC7F245C"/>
    <w:rsid w:val="EFBC3E2D"/>
    <w:rsid w:val="EFFFEBCE"/>
    <w:rsid w:val="F3BF4BBF"/>
    <w:rsid w:val="F4D712B4"/>
    <w:rsid w:val="F5CC886A"/>
    <w:rsid w:val="F9ADC60B"/>
    <w:rsid w:val="F9D77535"/>
    <w:rsid w:val="F9DB58AC"/>
    <w:rsid w:val="FB3E8CD8"/>
    <w:rsid w:val="FB3F034D"/>
    <w:rsid w:val="FBFF8E6D"/>
    <w:rsid w:val="FD6F1F96"/>
    <w:rsid w:val="FDB2EDD0"/>
    <w:rsid w:val="FDF964F4"/>
    <w:rsid w:val="FF3F7588"/>
    <w:rsid w:val="FF45630D"/>
    <w:rsid w:val="FFEBA418"/>
    <w:rsid w:val="FFEE72E0"/>
    <w:rsid w:val="FFF3FD1B"/>
    <w:rsid w:val="FFFF1D38"/>
    <w:rsid w:val="FFFF9BAD"/>
    <w:rsid w:val="001968CB"/>
    <w:rsid w:val="003C3BD1"/>
    <w:rsid w:val="004A0890"/>
    <w:rsid w:val="03FD5831"/>
    <w:rsid w:val="0A423715"/>
    <w:rsid w:val="0A8E779F"/>
    <w:rsid w:val="102D641F"/>
    <w:rsid w:val="1387336E"/>
    <w:rsid w:val="17F7EC39"/>
    <w:rsid w:val="1B9E2247"/>
    <w:rsid w:val="1CBF9A26"/>
    <w:rsid w:val="1F9EBF5A"/>
    <w:rsid w:val="22FFEB44"/>
    <w:rsid w:val="25587434"/>
    <w:rsid w:val="27422487"/>
    <w:rsid w:val="280751E1"/>
    <w:rsid w:val="2AFE7D9D"/>
    <w:rsid w:val="2BD90119"/>
    <w:rsid w:val="2D8CCBF7"/>
    <w:rsid w:val="2F3F34A7"/>
    <w:rsid w:val="2F798E25"/>
    <w:rsid w:val="30314FE0"/>
    <w:rsid w:val="33CB74FA"/>
    <w:rsid w:val="37F79BE1"/>
    <w:rsid w:val="382611A3"/>
    <w:rsid w:val="39137979"/>
    <w:rsid w:val="3A435645"/>
    <w:rsid w:val="3AC7B80F"/>
    <w:rsid w:val="3BA75A5D"/>
    <w:rsid w:val="3DCF0187"/>
    <w:rsid w:val="3DFF9CF0"/>
    <w:rsid w:val="3FBF4BF6"/>
    <w:rsid w:val="3FE4385E"/>
    <w:rsid w:val="3FFCCF68"/>
    <w:rsid w:val="40914268"/>
    <w:rsid w:val="43792ACE"/>
    <w:rsid w:val="4864183A"/>
    <w:rsid w:val="4DCE6F6F"/>
    <w:rsid w:val="4DEB823B"/>
    <w:rsid w:val="4EEA1AEB"/>
    <w:rsid w:val="4F2935FA"/>
    <w:rsid w:val="4FB530E0"/>
    <w:rsid w:val="50F46952"/>
    <w:rsid w:val="51694182"/>
    <w:rsid w:val="51A0391C"/>
    <w:rsid w:val="51BA2E99"/>
    <w:rsid w:val="51BE3C36"/>
    <w:rsid w:val="530028C4"/>
    <w:rsid w:val="531B4049"/>
    <w:rsid w:val="57EFF3D6"/>
    <w:rsid w:val="58E4675B"/>
    <w:rsid w:val="59AA17DC"/>
    <w:rsid w:val="5BFD0B7D"/>
    <w:rsid w:val="5DB6074F"/>
    <w:rsid w:val="5E3D37B2"/>
    <w:rsid w:val="62126170"/>
    <w:rsid w:val="624B7739"/>
    <w:rsid w:val="65FFA355"/>
    <w:rsid w:val="673C3823"/>
    <w:rsid w:val="6E2940A6"/>
    <w:rsid w:val="6ECFE94F"/>
    <w:rsid w:val="6EF3EE4E"/>
    <w:rsid w:val="6F794544"/>
    <w:rsid w:val="6F7E377E"/>
    <w:rsid w:val="6FB8F708"/>
    <w:rsid w:val="71D310CC"/>
    <w:rsid w:val="73FF8709"/>
    <w:rsid w:val="75CFAB92"/>
    <w:rsid w:val="766B118D"/>
    <w:rsid w:val="767A6BF8"/>
    <w:rsid w:val="769FF976"/>
    <w:rsid w:val="77DE06A7"/>
    <w:rsid w:val="77E7AFB1"/>
    <w:rsid w:val="7AAB23BF"/>
    <w:rsid w:val="7AD0398B"/>
    <w:rsid w:val="7AEF022B"/>
    <w:rsid w:val="7B6F0C6F"/>
    <w:rsid w:val="7BDF32EC"/>
    <w:rsid w:val="7BFD2A77"/>
    <w:rsid w:val="7BFF08A2"/>
    <w:rsid w:val="7D7D5A2B"/>
    <w:rsid w:val="7DBBB51B"/>
    <w:rsid w:val="7DFF92E4"/>
    <w:rsid w:val="7EAED151"/>
    <w:rsid w:val="7F7B4EDC"/>
    <w:rsid w:val="7FEF9218"/>
    <w:rsid w:val="7FFF9925"/>
    <w:rsid w:val="9BDF63FE"/>
    <w:rsid w:val="9D7F8FBA"/>
    <w:rsid w:val="9F73E459"/>
    <w:rsid w:val="9FBF182C"/>
    <w:rsid w:val="A7BDB501"/>
    <w:rsid w:val="BFEF2801"/>
    <w:rsid w:val="C8BB6161"/>
    <w:rsid w:val="CFBBA8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white">
      <v:fill color="white"/>
    </o:shapedefaults>
    <o:shapelayout v:ext="edit">
      <o:idmap v:ext="edit" data="1"/>
    </o:shapelayout>
  </w:shapeDefaults>
  <w:decimalSymbol w:val="."/>
  <w:listSeparator w:val=","/>
  <w14:docId w14:val="365B81D3"/>
  <w15:docId w15:val="{D977217E-79D1-4C90-82A2-298084B45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等线" w:eastAsia="等线" w:hAnsi="等线" w:cs="等线"/>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header" w:qFormat="1"/>
    <w:lsdException w:name="footer" w:qFormat="1"/>
    <w:lsdException w:name="caption" w:semiHidden="1" w:unhideWhenUsed="1" w:qFormat="1"/>
    <w:lsdException w:name="Title" w:uiPriority="10"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Code"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imes New Roman" w:eastAsia="宋体" w:hAnsi="Times New Roman" w:cs="Times New Roman"/>
      <w:sz w:val="21"/>
      <w:szCs w:val="22"/>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spacing w:beforeAutospacing="1" w:afterAutospacing="1"/>
      <w:jc w:val="left"/>
      <w:outlineLvl w:val="1"/>
    </w:pPr>
    <w:rPr>
      <w:rFonts w:ascii="宋体" w:hAnsi="宋体" w:hint="eastAsia"/>
      <w:b/>
      <w:bCs/>
      <w:sz w:val="36"/>
      <w:szCs w:val="36"/>
    </w:rPr>
  </w:style>
  <w:style w:type="paragraph" w:styleId="3">
    <w:name w:val="heading 3"/>
    <w:basedOn w:val="a"/>
    <w:next w:val="a"/>
    <w:unhideWhenUsed/>
    <w:qFormat/>
    <w:pPr>
      <w:spacing w:beforeAutospacing="1" w:afterAutospacing="1"/>
      <w:jc w:val="left"/>
      <w:outlineLvl w:val="2"/>
    </w:pPr>
    <w:rPr>
      <w:rFonts w:ascii="宋体" w:hAnsi="宋体" w:hint="eastAsia"/>
      <w:b/>
      <w:bCs/>
      <w:sz w:val="27"/>
      <w:szCs w:val="27"/>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nhideWhenUsed/>
    <w:qFormat/>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qFormat/>
    <w:pPr>
      <w:ind w:leftChars="400" w:left="840"/>
    </w:pPr>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qFormat/>
  </w:style>
  <w:style w:type="paragraph" w:styleId="TOC4">
    <w:name w:val="toc 4"/>
    <w:basedOn w:val="a"/>
    <w:next w:val="a"/>
    <w:pPr>
      <w:ind w:leftChars="600" w:left="1260"/>
    </w:pPr>
  </w:style>
  <w:style w:type="paragraph" w:styleId="TOC2">
    <w:name w:val="toc 2"/>
    <w:basedOn w:val="a"/>
    <w:next w:val="a"/>
    <w:qFormat/>
    <w:pPr>
      <w:ind w:leftChars="200" w:left="420"/>
    </w:pPr>
  </w:style>
  <w:style w:type="paragraph" w:styleId="a5">
    <w:name w:val="Title"/>
    <w:basedOn w:val="a"/>
    <w:next w:val="a"/>
    <w:uiPriority w:val="10"/>
    <w:qFormat/>
    <w:pPr>
      <w:jc w:val="center"/>
    </w:pPr>
    <w:rPr>
      <w:rFonts w:ascii="黑体" w:eastAsia="黑体" w:hAnsi="黑体"/>
      <w:b/>
      <w:kern w:val="2"/>
      <w:sz w:val="44"/>
      <w:szCs w:val="28"/>
    </w:rPr>
  </w:style>
  <w:style w:type="table" w:styleId="a6">
    <w:name w:val="Table Grid"/>
    <w:basedOn w:val="a1"/>
    <w:rPr>
      <w:rFonts w:hint="eastAsia"/>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op w:val="single" w:sz="4" w:space="0" w:color="auto"/>
        <w:left w:val="single" w:sz="4" w:space="0" w:color="auto"/>
        <w:bottom w:val="single" w:sz="4" w:space="0" w:color="auto"/>
        <w:right w:val="single" w:sz="4" w:space="0" w:color="auto"/>
      </w:tcBorders>
    </w:tcPr>
  </w:style>
  <w:style w:type="character" w:styleId="HTML">
    <w:name w:val="HTML Code"/>
    <w:basedOn w:val="a0"/>
    <w:qFormat/>
    <w:rPr>
      <w:rFonts w:ascii="Courier New" w:hAnsi="Courier New"/>
      <w:sz w:val="20"/>
    </w:rPr>
  </w:style>
  <w:style w:type="paragraph" w:customStyle="1" w:styleId="a7">
    <w:name w:val="封面标题"/>
    <w:basedOn w:val="a"/>
    <w:next w:val="a8"/>
    <w:qFormat/>
    <w:pPr>
      <w:spacing w:line="360" w:lineRule="auto"/>
      <w:ind w:firstLine="420"/>
      <w:jc w:val="center"/>
    </w:pPr>
    <w:rPr>
      <w:rFonts w:ascii="黑体" w:eastAsia="黑体"/>
      <w:b/>
      <w:sz w:val="48"/>
      <w:szCs w:val="48"/>
    </w:rPr>
  </w:style>
  <w:style w:type="paragraph" w:customStyle="1" w:styleId="a8">
    <w:name w:val="文档正文"/>
    <w:basedOn w:val="a"/>
    <w:qFormat/>
    <w:pPr>
      <w:spacing w:line="360" w:lineRule="auto"/>
      <w:ind w:firstLineChars="200" w:firstLine="200"/>
    </w:pPr>
    <w:rPr>
      <w:rFonts w:cs="宋体"/>
      <w:szCs w:val="21"/>
    </w:rPr>
  </w:style>
  <w:style w:type="paragraph" w:customStyle="1" w:styleId="a9">
    <w:name w:val="封面副标题"/>
    <w:basedOn w:val="a"/>
    <w:next w:val="a8"/>
    <w:qFormat/>
    <w:pPr>
      <w:spacing w:line="360" w:lineRule="auto"/>
      <w:jc w:val="center"/>
    </w:pPr>
    <w:rPr>
      <w:rFonts w:eastAsia="黑体"/>
      <w:b/>
      <w:sz w:val="36"/>
    </w:rPr>
  </w:style>
  <w:style w:type="paragraph" w:customStyle="1" w:styleId="WPSOffice1">
    <w:name w:val="WPSOffice手动目录 1"/>
    <w:qFormat/>
    <w:rPr>
      <w:rFonts w:ascii="Times New Roman" w:eastAsia="宋体" w:hAnsi="Times New Roman" w:cs="Times New Roman"/>
    </w:rPr>
  </w:style>
  <w:style w:type="paragraph" w:customStyle="1" w:styleId="WPSOffice2">
    <w:name w:val="WPSOffice手动目录 2"/>
    <w:qFormat/>
    <w:pPr>
      <w:ind w:leftChars="200" w:left="200"/>
    </w:pPr>
    <w:rPr>
      <w:rFonts w:ascii="Times New Roman" w:eastAsia="宋体" w:hAnsi="Times New Roman" w:cs="Times New Roman"/>
    </w:rPr>
  </w:style>
  <w:style w:type="paragraph" w:customStyle="1" w:styleId="WPSOffice3">
    <w:name w:val="WPSOffice手动目录 3"/>
    <w:qFormat/>
    <w:pPr>
      <w:ind w:leftChars="400" w:left="400"/>
    </w:pPr>
    <w:rPr>
      <w:rFonts w:ascii="Times New Roman" w:eastAsia="宋体" w:hAnsi="Times New Roman" w:cs="Times New Roman"/>
    </w:rPr>
  </w:style>
  <w:style w:type="character" w:customStyle="1" w:styleId="font31">
    <w:name w:val="font31"/>
    <w:basedOn w:val="a0"/>
    <w:qFormat/>
    <w:rPr>
      <w:rFonts w:ascii="Calibri" w:hAnsi="Calibri" w:cs="Calibri"/>
      <w:color w:val="000000"/>
      <w:sz w:val="21"/>
      <w:szCs w:val="21"/>
      <w:u w:val="none"/>
    </w:rPr>
  </w:style>
  <w:style w:type="character" w:customStyle="1" w:styleId="font21">
    <w:name w:val="font21"/>
    <w:basedOn w:val="a0"/>
    <w:qFormat/>
    <w:rPr>
      <w:rFonts w:ascii="Calibri" w:hAnsi="Calibri" w:cs="Calibri"/>
      <w:color w:val="000000"/>
      <w:sz w:val="19"/>
      <w:szCs w:val="19"/>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41</Pages>
  <Words>3092</Words>
  <Characters>17630</Characters>
  <Application>Microsoft Office Word</Application>
  <DocSecurity>0</DocSecurity>
  <Lines>146</Lines>
  <Paragraphs>41</Paragraphs>
  <ScaleCrop>false</ScaleCrop>
  <Company/>
  <LinksUpToDate>false</LinksUpToDate>
  <CharactersWithSpaces>20681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坤甫 韩</cp:lastModifiedBy>
  <cp:revision>2</cp:revision>
  <dcterms:created xsi:type="dcterms:W3CDTF">2023-06-27T15:00:00Z</dcterms:created>
  <dcterms:modified xsi:type="dcterms:W3CDTF">2025-06-20T18:26:00Z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2052-12.9.0.21577</vt:lpwstr>
  </property>
  <property fmtid="{D5CDD505-2E9C-101B-9397-08002B2CF9AE}" pid="3" name="ICV">
    <vt:lpwstr>8AF5C1FDC42433BB499C556896CA07F4_43</vt:lpwstr>
  </property>
  <property fmtid="{D5CDD505-2E9C-101B-9397-08002B2CF9AE}" pid="4" name="KSOTemplateDocerSaveRecord">
    <vt:lpwstr>eyJoZGlkIjoiZmFiZDA4MDNhYTkzODhkNzIyYzdkNjhmMDc0MDkwZmIiLCJ1c2VySWQiOiI2MTg2NTc5MzQifQ==</vt:lpwstr>
  </property>
</Properties>
</file>